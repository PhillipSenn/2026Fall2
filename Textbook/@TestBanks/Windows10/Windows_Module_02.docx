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create a document using a program such as WordPad, the document is stored in ROM.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exit a program without saving the document on which you are working, or if the computer accidentally loses electrical power, the document will be lost.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It is recommended that you save all your files on the desktop.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Files and folders are stored within the Documents library.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A file name should be descriptive of the contents of the saved file.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A plain text document allows for formatting text and inserting graphics.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A Rich Text Format document does not support formatted text or graphics.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It is good practice to save often to protect your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One method of printing a document is to print it directly from an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forget to save a document after you have edited it, when you attempt to close it, a dialog box will be displayed asking if you want to save your changes.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Text files open in Microsoft Word by default.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9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 Document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The default arrangement for icons is to be listed chronologically by the most recently modified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allows you to place one or more documents into a folder in much the same manner as you might take a document written on a piece of paper and place it in a file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To keep multiple documents together in one place, you must first create a folder in which to store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You can click the Documents arrow on the address bar to display a location menu that contains a list of folders in the Documents </w:t>
            </w:r>
            <w:r>
              <w:rPr>
                <w:rStyle w:val="DefaultParagraphFont"/>
                <w:rFonts w:ascii="Times New Roman" w:eastAsia="Times New Roman" w:hAnsi="Times New Roman" w:cs="Times New Roman"/>
                <w:b w:val="0"/>
                <w:bCs w:val="0"/>
                <w:i w:val="0"/>
                <w:iCs w:val="0"/>
                <w:smallCaps w:val="0"/>
                <w:color w:val="000000"/>
                <w:sz w:val="22"/>
                <w:szCs w:val="22"/>
                <w:bdr w:val="nil"/>
                <w:rtl w:val="0"/>
              </w:rPr>
              <w:t>folder</w:t>
            </w: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A shortcut icon is the actual document or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delete a shortcut, you delete the actual document or app as well.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allows you to have more than one document open and more than one app running at the same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63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A file name cannot include spaces.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Any uppercase or lowercase character is valid when creating a file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Groupings in a folder remain even after they are no longer needed.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cannot close a window using the taskbar.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63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When editing a document, you can open the document directly instead of first running the app and then opening the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63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Modified 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All files are identified by a file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index</w:t>
            </w:r>
            <w:r>
              <w:rPr>
                <w:rStyle w:val="DefaultParagraphFont"/>
                <w:rFonts w:ascii="Times New Roman" w:eastAsia="Times New Roman" w:hAnsi="Times New Roman" w:cs="Times New Roman"/>
                <w:b w:val="0"/>
                <w:bCs w:val="0"/>
                <w:i w:val="0"/>
                <w:iCs w:val="0"/>
                <w:smallCaps w:val="0"/>
                <w:color w:val="000000"/>
                <w:sz w:val="22"/>
                <w:szCs w:val="22"/>
                <w:bdr w:val="nil"/>
                <w:rtl w:val="0"/>
              </w:rPr>
              <w:t>.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name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NAME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Extensions assigned to file names consist of a(n)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semicolon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followed by three or more characters.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period</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PERIOD</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Period</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9/4/2019 10:34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Tiles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view displays files and folders as a list of file names without any extra details.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6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List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LIST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Placing a(n) _____ to a folder on the Start menu or on the desktop can make it easier to locate and open the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agent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 ____ is a popular word processing program available with Windows.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Writer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WordPad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5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 Document in WordPad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While you are working with a document using a program such as WordPad, the document is stored in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 folder contains a particular user's documents and folders.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Keepsake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Extension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save a document, you are creating a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library entry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To associate a file with an app, Windows assigns a(n) ____ to the file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linkage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extension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A file name extension includes ____ or more characters.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6:58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Most documents created using the WordPad program are saved as ____ documents.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plain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Portable Network Graphics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Rich Text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Most documents created using the WordPad program are saved with the ____ extension.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.rtf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.wpd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decide to change save locations or file names, you use the ____ command on the File menu.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New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WordPad documents can also be saved as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Excel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plain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TIFFs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Plain text files have the ____ extension.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Text files open in ____ by default.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WordPad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Writer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Notepad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9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 Document in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The default view in the Documents folder is ____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Medium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Small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____ view shows a list of files and folders, along with common properties, such as Date Modified and Type.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Medium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Large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does NOT provide a live preview option?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Extra large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Large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Medium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Small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____ view displays the files and folders as a list of file names without any extra details.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Catalog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file names can be used?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can be used in a file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Ampersand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Slash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Backslash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file names can be used?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LTP4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COM3</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a grouping option on the Group by submenu?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 modified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Resolution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can be used in a file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Question 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Caret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Vertical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Less than sign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____ view displays the files and folders with an icon and an icon description.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Extra large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A file name can contain up to ____ characters.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256</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 is a link to any object on the computer or on a network, such as an app, file, folder, webpage, printer, or another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agent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If a window is open on the desktop, you can click the Close button on the ____ of the open window to close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menu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title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63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7:52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 have the Save As dialog box open and you are naming a file on which you have been working.</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You are trying to save a file and you are unable to do so. Which of the following file names could be causing your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Michael's project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Projects by Michael...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Projects by Michael!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Projects | Michael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8/23/2019 6:57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You have been trying to name your first communication to one of your clients COM1. Why will this not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cannot use all caps in a file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cannot use the numeral 1 in a file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name is reserved by the 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This will in fact 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On your new Windows 10 computer, you had been using the default view in the Documents folder, but you have just become aware of the additional options for viewing your documents. You decide to experiment with the additional options.</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You are looking for an option that will permit to you use the Live Preview option, because you appreciate having that extra resource available. Which of the following can you NOT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Small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Medium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Large icons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Extra large icons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You would like to have a view option that lists your files and folders with their names but without any additional details. You think those extra details clutter your view. What option is best for you?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file?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Excel spreadsheet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WordPad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Saved email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picture made using Paint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Once you create documents in the Documents folder, you can continue to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print the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modify the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create folders to contain the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the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Completion</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is an icon that represents a link to a file, folder, or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An app is sometimes referred to as a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5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program</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PROGRAM</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Program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a Document in WordPad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To protect against the accidental loss of a document, and to allow you to modify the document easily in the future, you should ____________________ your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____________________ folder contains a specific user’s documents and folders.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such as a WordPad document or an Excel spreadsheet, is a group of meaningful data that is identified by a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WordPad's default format is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Rich Text Format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RICH TEXT FORMAT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RTF</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rich text format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Rich text format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rtf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change from one view to another to alter the way a folder appears using the ____________________ tab on the ribbon.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With ____________________, the icons displayed in a folder display images that reflect the actual contents of the files or folders.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Line 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LINE 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Line 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line 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Medium icons view is selected, Windows provides a Live ____________________ option.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PREVIEW</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select a document, the ____________________ pane displays a Live Preview of the document to the right of the list of files in the folder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PREVIEW</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Placing a(n) ____________________ to a folder on the desktop can make it easier to locate and open the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Shortcut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 CUT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 cut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 cut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Short Cut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Creating Folder Shortcuts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8:59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To close the Preview pane, click the Preview pane button on the View tab in the ____________________ group.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8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Panes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panes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Working with the Documents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Up until the time you empty the _____, you can recover deleted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0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Recycle Bin</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RECYCLE BIN</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Recycle bin</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The concept of multiple apps running at the same time is called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7"/>
              <w:gridCol w:w="6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multitasking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MULTITASKING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Multitasking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multi-tasking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Multi-tasking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MULTI-TASKING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2-29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Regardless of whether windows are open on the desktop or are minimized using the ____________________ button, you can close the windows using the buttons on the taskbar.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7"/>
              <w:gridCol w:w="6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Show desktop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Show Desktop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SHOW DESKTOP</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show desktop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Opening and Modifying Documents within a Folder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accidentally put a file in the Recycle Bin and want to remove it, open the Recycle Bin and click the '____________________ the selected items'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0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Restore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RESTORE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restore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____________________ folder contains a particular user's documents and folders.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Saving Documents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9:27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Module 02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Module 02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