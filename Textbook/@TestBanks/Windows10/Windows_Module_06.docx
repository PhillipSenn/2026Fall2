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The hardest method for searching is to use the Search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Indexing increases search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When using the Search box, you simply type a keyword.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When designing a search, it can be helpful to consider what you know as well as what you do not know.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The keywords cannot be any part of the file name or located in any tags or properties.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type AND in uppercase letters, Windows 10 will not treat the word as a Boolean operator.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A Boolean operator only expands a search.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search for files that match an exact phrase using single quotation marks.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Windows 10 indexes each user's personal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Program and system files are included as indexed locations.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Adding a folder to the index will prevent Windows from searching for that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The index will perform better if it is large.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SSDs are very slow and cannot locate search results very quickly.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Media files are not searchable.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Using File Properties to Refine a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allows you to edit the properties for certain files in the Windows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Using File Properties to Refine a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does not allow you to search using date properties.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Using File Properties to Refine a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allows you to search for specific kinds of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Using File Properties to Refine a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does not search file contents and zipped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Using File Properties to Refine a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Only the administrative user has a Searches folder that is created by Windows when their account is created.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A saved search is the actual search result.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Deleting search results deletes the files from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save a search.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9:52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displays the search box on the taskbar by default and it cannot be hidden.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choose to display search results only from the web.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By using a saved search, you can perform the same search repeatedly without having to re-create the search each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Recent searches only search the currently displayed location.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keywords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can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be any part of the file name or located in tags or properties.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Boolean search uses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taskbar</w:t>
            </w:r>
            <w:r>
              <w:rPr>
                <w:rStyle w:val="DefaultParagraphFont"/>
                <w:rFonts w:ascii="Times New Roman" w:eastAsia="Times New Roman" w:hAnsi="Times New Roman" w:cs="Times New Roman"/>
                <w:b w:val="0"/>
                <w:bCs w:val="0"/>
                <w:i w:val="0"/>
                <w:iCs w:val="0"/>
                <w:smallCaps w:val="0"/>
                <w:color w:val="000000"/>
                <w:sz w:val="22"/>
                <w:szCs w:val="22"/>
                <w:bdr w:val="nil"/>
                <w:rtl w:val="0"/>
              </w:rPr>
              <w:t>.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Boolean operators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BOOLEAN OPERATORS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Boolean Operators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boolean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9/4/2019 10:28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Windows 10 uses indexing to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decrease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the speed at which it searches selected folders and files.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increase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INCREASE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Increase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If you want to improve performance when searching, you might want to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delete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additional folders.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add</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ADD</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Add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Hard disks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are very fast and can locate search results in indexed and nonindexed locations very quickly.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SSDs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SSDS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Solid State Drives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SOLID STATE DRIVES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solid state drives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Solid state drives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Search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box</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the default location for all saved searches.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can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save a search.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Internet contains a wealth of information, and that information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is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appropriate for all audiences.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is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IS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Is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ISN'T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isn't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Isn't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Saved searches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are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history lists.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are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ARE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aren</w:t>
                  </w:r>
                  <w:r>
                    <w:rPr>
                      <w:rStyle w:val="DefaultParagraphFont"/>
                      <w:rFonts w:ascii="Arial" w:eastAsia="Arial" w:hAnsi="Arial" w:cs="Arial"/>
                      <w:b w:val="0"/>
                      <w:bCs w:val="0"/>
                      <w:i w:val="0"/>
                      <w:iCs w:val="0"/>
                      <w:smallCaps w:val="0"/>
                      <w:color w:val="000000"/>
                      <w:sz w:val="22"/>
                      <w:szCs w:val="22"/>
                      <w:bdr w:val="nil"/>
                      <w:rtl w:val="0"/>
                    </w:rPr>
                    <w:t>'t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AREN'T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Aren't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Are Not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9/4/2019 10:29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Any searches you have saved will appear in your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history</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folder.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Searches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SEARCHES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the easiest method for searching for a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Using the file list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Using the Search box in the folder selected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Using the customize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Using the Search box on the taskbar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Indexing _____ search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increases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decreases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has no effect 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 the opposite of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In searching for a file, you know part of the name had "hey" in it. You could use which wildcard combination?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10:59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Boolean operator would find all files with a date property value of before 11/11/2017?</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Boolean operator would find all files with the exact phrase?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want to locate files meeting two criteria, you use which Boolean operator?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If no files were found,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refine your search by changing the search keywords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look in other locations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message will appear in the Search Results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whether hidden and system files are included in the search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Using File Properties to Refine a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The searches that appear in the Recent searches list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stay there permanently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can be cleared at any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cannot be saved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cannot be cleared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The Searches folder is located in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user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taskbar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File Explorer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Settings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The search box, by default, searches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hidden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zipped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computer and the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do not want the search box to be displayed on the taskbar, you can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put it in the 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move it to your SSD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hide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SafeSearch settings make sure searches on the Internet provide only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appropriate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accurate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 research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popular sites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is the default location for all saved searches.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My stuff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Explorer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Deleting search results ____ the files from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zips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no longer need a folder to be indexed, what should you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Remove it from the 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it to another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it completely.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_____ any saved search in your Searches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To access saved searches you have created, you must first open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Save As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administrator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search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Searches folder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The Search _____ is the default location for all saved searches.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8:51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delete search results, you will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clear the history on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files from 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modify the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 unable to search again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have had your computer for a while now and have saved all of your class assignments on it.  You have everything ordered by class and semester.</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Your instructor has asked you to resubmit an assignment. You do not remember the full name, you can use which wildcard?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6-1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11:59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7:21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To find a file, you can use a _____ instead of a wildcard.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Boolean operator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uppercase letters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single quotation marks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6-1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12:01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Over the Spring Break, you decide to clean up the files on your computer to make sorting and searching faster. You cannot remember the best methods to accomplish this task, so you consult a friend.</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Your friend tells you that to improve performance when searching,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folders from the hard disk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additional folders to the 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buy a SSD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move your pictures to a USB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12:02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Your friend also reminds you that the index will not perform well if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grows too large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is too small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contains program and system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is searching an SSD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12:04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methods for searching in Windows 10?</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Search box in the folder where the files are located.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file list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customize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search box on the taskbar.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12:06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8/17/2019 12:17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Search results can include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all or part of a 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file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tag for a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file property.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Boolean operators must be typed in uppercase letters?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The Strict button filters out 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adult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adult music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adult videos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adult images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Completion</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method for searching is to use the Search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easiest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EASIEST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Easiest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decreases search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When using the _____ box you simply type a keyword.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Known as a _____, the * takes the place of one or more characters when part of your keyword is unknown.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wildcard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WILDCARD</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Wildcard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 card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 Card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 CARD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 Card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used to expand or narrow a search.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Boolean operator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BOOLEAN OPERATOR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boolean operator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Boolean Operator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search for files that match an exact phrase using _____ quotation marks.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Advanced File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a folder to the index will allow Windows to search for files in that folder more quickly.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The index will not perform well if it grows too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large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LARGE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Large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Understanding Indexing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files have specialized properties that are searchable.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Media</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media</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6-18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Using File Properties to Refine a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The search box provides a way to _____ web searches so that only the most appropriate results display.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configure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CONFIGURE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Configure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from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a set of instructions about how to conduct a particular search.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saved search</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SAVED SEARCH</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Saved Search</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Saved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Be very _____ when choosing to delete search results.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careful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CAREFUL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Careful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6-26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Saved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10:17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06</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06</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