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True / False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2"/>
                <w:szCs w:val="22"/>
                <w:bdr w:val="nil"/>
                <w:rtl w:val="0"/>
              </w:rPr>
              <w:t>Windows 10 provides one administrative tool for maintaining a system that is secure, connected, and reliable.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9:48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9:49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2"/>
                <w:szCs w:val="22"/>
                <w:bdr w:val="nil"/>
                <w:rtl w:val="0"/>
              </w:rPr>
              <w:t>Malware is software that acts with a user's knowledge and deliberately alters the computer's operations.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9:49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9:50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2"/>
                <w:szCs w:val="22"/>
                <w:bdr w:val="nil"/>
                <w:rtl w:val="0"/>
              </w:rPr>
              <w:t>A worm is a potentially damaging computer program that affects a computer negatively by altering the way a computer works.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9:50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9:51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2"/>
                <w:szCs w:val="22"/>
                <w:bdr w:val="nil"/>
                <w:rtl w:val="0"/>
              </w:rPr>
              <w:t>A virus is malware that resides in active memory and replicates itself over a network to infect machines.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9:53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2"/>
                <w:szCs w:val="22"/>
                <w:bdr w:val="nil"/>
                <w:rtl w:val="0"/>
              </w:rPr>
              <w:t>Spyware is a program placed on a computer or mobile device without the user's knowledge that secretly collects information about the user and then communicates the information it collects to some outside source.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2"/>
                <w:szCs w:val="22"/>
                <w:bdr w:val="nil"/>
                <w:rtl w:val="0"/>
              </w:rPr>
              <w:t>A hacker is someone who accesses a computer or network legally.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2"/>
                <w:szCs w:val="22"/>
                <w:bdr w:val="nil"/>
                <w:rtl w:val="0"/>
              </w:rPr>
              <w:t>Windows 10 provides several sign-in options, including creating a password using letters and numbers, a picture password, or a PIN.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9:57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2"/>
                <w:szCs w:val="22"/>
                <w:bdr w:val="nil"/>
                <w:rtl w:val="0"/>
              </w:rPr>
              <w:t>A PIN must be at least five characters in length and typically is limited to numbers.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9:57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9:58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2"/>
                <w:szCs w:val="22"/>
                <w:bdr w:val="nil"/>
                <w:rtl w:val="0"/>
              </w:rPr>
              <w:t>Windows Hello uses biometric hardware devices to authenticate a user through fingerprint, iris, or facial recognition.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9:58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9:58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2"/>
                <w:szCs w:val="22"/>
                <w:bdr w:val="nil"/>
                <w:rtl w:val="0"/>
              </w:rPr>
              <w:t>The credit or debit card provided during the account creation process is charged $1.50, because federal law allows a card to verify parental consent only if charged.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9:59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2"/>
                <w:szCs w:val="22"/>
                <w:bdr w:val="nil"/>
                <w:rtl w:val="0"/>
              </w:rPr>
              <w:t>Windows 10 family user accounts have each family member use the same sign-in and desktop.</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10:00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10:00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2"/>
                <w:szCs w:val="22"/>
                <w:bdr w:val="nil"/>
                <w:rtl w:val="0"/>
              </w:rPr>
              <w:t>A wizard is a step-by-step progression that guides you through a process.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10:01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10:01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2"/>
                <w:szCs w:val="22"/>
                <w:bdr w:val="nil"/>
                <w:rtl w:val="0"/>
              </w:rPr>
              <w:t>Adult accounts can manage settings for child accounts in the family related to recent activity, websites, apps and games, and screen time.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9-10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10:01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10:03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2"/>
                <w:szCs w:val="22"/>
                <w:bdr w:val="nil"/>
                <w:rtl w:val="0"/>
              </w:rPr>
              <w:t>You cannot adjust Windows Defender Firewall settings.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9-10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10:03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10:04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2"/>
                <w:szCs w:val="22"/>
                <w:bdr w:val="nil"/>
                <w:rtl w:val="0"/>
              </w:rPr>
              <w:t>Windows Defender is an antivirus and malware protection program that is included in Windows 10.</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9-15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10:04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10:04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2"/>
                <w:szCs w:val="22"/>
                <w:bdr w:val="nil"/>
                <w:rtl w:val="0"/>
              </w:rPr>
              <w:t>Windows Defender SmartScreen aids in the overall security of your computer by warning you before starting unrecognized apps and opening files downloaded from the Internet.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9-19</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10:05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10:06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Modified True / False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2"/>
                <w:szCs w:val="22"/>
                <w:bdr w:val="nil"/>
                <w:rtl w:val="0"/>
              </w:rPr>
              <w:t>The Reliability Monitor generates a report of activity over time. 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6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problem history</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PROBLEM HISTORY</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Problem History</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Problem history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9-17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10:06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9/4/2019 10:23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2"/>
                <w:szCs w:val="22"/>
                <w:bdr w:val="nil"/>
                <w:rtl w:val="0"/>
              </w:rPr>
              <w:t>A local area network (LAN) is a network that covers a large geographic area. 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limited</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LIMITED</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Limited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9-23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Getting Connected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10:17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9/4/2019 10:23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2"/>
                <w:szCs w:val="22"/>
                <w:bdr w:val="nil"/>
                <w:rtl w:val="0"/>
              </w:rPr>
              <w:t>A router is used to connect a network to an Internet access provider. 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modem</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MODEM</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Modem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9-25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Getting Connected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10:22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9/4/2019 10:23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2"/>
                <w:szCs w:val="22"/>
                <w:bdr w:val="nil"/>
                <w:rtl w:val="0"/>
              </w:rPr>
              <w:t>The HomeGroup features allow for easy sharing of files, printers, and other network resources among computers in a home or small business setting.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10:28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10:34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The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sync setting</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is a setting that provides a quick way to turn off all wireless communications on a computer. 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airplane mode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AIRPLANE MODE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Airplane Mode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Airplane mode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9-38</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Getting Connected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10:34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10:52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Multiple Choice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2"/>
                <w:szCs w:val="22"/>
                <w:bdr w:val="nil"/>
                <w:rtl w:val="0"/>
              </w:rPr>
              <w:t>Windows 10 provides a number of _____ tools for maintaining a system that is secure, connected, and reliable.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editing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shortcut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administrative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search</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3:36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3:38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2"/>
                <w:szCs w:val="22"/>
                <w:bdr w:val="nil"/>
                <w:rtl w:val="0"/>
              </w:rPr>
              <w:t>The _____ provides access to the status of network connections.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Network &amp; Sharing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User Account Control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Home Group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Remote access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3:43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3:44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2"/>
                <w:szCs w:val="22"/>
                <w:bdr w:val="nil"/>
                <w:rtl w:val="0"/>
              </w:rPr>
              <w:t>_____ features allow for easy sharing of files, printers, and other network resources among multiple computers.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Network &amp; Sharing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User Account Control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Home Group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Remote access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3:44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2"/>
                <w:szCs w:val="22"/>
                <w:bdr w:val="nil"/>
                <w:rtl w:val="0"/>
              </w:rPr>
              <w:t>Software that acts without a user's knowledge and deliberately alters the computer's operations is called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malware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virus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worm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spyware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2"/>
                <w:szCs w:val="22"/>
                <w:bdr w:val="nil"/>
                <w:rtl w:val="0"/>
              </w:rPr>
              <w:t>A ____ is a potentially damaging computer program that affects, or infects, a computer negatively.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malware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virus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worm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spyware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3:48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resides in active memory and replicates itself over a network to infect machines?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8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Malware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virus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worm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Spyware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2"/>
                <w:szCs w:val="22"/>
                <w:bdr w:val="nil"/>
                <w:rtl w:val="0"/>
              </w:rPr>
              <w:t>A ____ is dangerous because it has the capability of traveling without being detected and to replicate itself in great volume.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malware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virus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worm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spyware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2"/>
                <w:szCs w:val="22"/>
                <w:bdr w:val="nil"/>
                <w:rtl w:val="0"/>
              </w:rPr>
              <w:t>Someone who accesses a computer or network illegally is called a(n)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hacker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thief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worm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spy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3:53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2"/>
                <w:szCs w:val="22"/>
                <w:bdr w:val="nil"/>
                <w:rtl w:val="0"/>
              </w:rPr>
              <w:t>A _____ is more secure that a traditional password.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sign-in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picture password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letter and number combination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3:53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3:54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2"/>
                <w:szCs w:val="22"/>
                <w:bdr w:val="nil"/>
                <w:rtl w:val="0"/>
              </w:rPr>
              <w:t>_____ is a program placed on a computer or mobile device without the user's knowledge that secretly collects information about the user.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8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Malware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virus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worm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Spyware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2"/>
                <w:szCs w:val="22"/>
                <w:bdr w:val="nil"/>
                <w:rtl w:val="0"/>
              </w:rPr>
              <w:t>A PIN commonly is a set of _____ numbers that can be used in place of passwords.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three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four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six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2"/>
                <w:szCs w:val="22"/>
                <w:bdr w:val="nil"/>
                <w:rtl w:val="0"/>
              </w:rPr>
              <w:t>A _____ authenticates a person's identity by translating a physical characteristic.</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9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biometric device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picture password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voice code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3:59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2"/>
                <w:szCs w:val="22"/>
                <w:bdr w:val="nil"/>
                <w:rtl w:val="0"/>
              </w:rPr>
              <w:t>Windows 10 supports _____ categories of additional user accounts.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two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three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four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five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4:00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4:00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2"/>
                <w:szCs w:val="22"/>
                <w:bdr w:val="nil"/>
                <w:rtl w:val="0"/>
              </w:rPr>
              <w:t>_____ accounts can view reports of children's online activity, and limit how long and when they use their devices.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Family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Administrator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Adult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Individual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4:01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4:02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2"/>
                <w:szCs w:val="22"/>
                <w:bdr w:val="nil"/>
                <w:rtl w:val="0"/>
              </w:rPr>
              <w:t>When creating an account for a child user, Microsoft uses a _____ verification process.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password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credit card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biometric</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4:02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4:03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settings link allows you to view website browsing history on your child's account?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Recent activity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Apps &amp; Games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Websites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Screen time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9-10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4:05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4:06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settings link allows you to manage blocked website lists?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Recent activity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Apps &amp; Games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Websites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Screen time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9-10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4:06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4:07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settings link allows you to set an age for which media a child can buy, download or stream?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Recent activity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Apps &amp; Games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Websites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Screen time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9-10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4:10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4:11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set daily time limits for each day of the week, you are managing which setting link?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Recent activity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Apps &amp; Games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Websites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Screen time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9-10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4:11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4:12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2"/>
                <w:szCs w:val="22"/>
                <w:bdr w:val="nil"/>
                <w:rtl w:val="0"/>
              </w:rPr>
              <w:t>What does the Windows Defender Firewall do?</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5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It protects your computer from unauthorized users.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It allows viruses in through a backdoor on your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It creates worms on your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It acts on your behalf when prompted for a password.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9-10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4:13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4:15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2"/>
                <w:szCs w:val="22"/>
                <w:bdr w:val="nil"/>
                <w:rtl w:val="0"/>
              </w:rPr>
              <w:t>What setting notifies the user when changes are going to be made?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Privacy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Administrator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Family Account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User Account Control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9-13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4:15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4:16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2"/>
                <w:szCs w:val="22"/>
                <w:bdr w:val="nil"/>
                <w:rtl w:val="0"/>
              </w:rPr>
              <w:t>Windows 10 includes an antivirus and malware protection program called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Windows Defender Firewall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Windows Administrator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Windows Security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Windows Protector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9-15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4:16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4:18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2"/>
                <w:szCs w:val="22"/>
                <w:bdr w:val="nil"/>
                <w:rtl w:val="0"/>
              </w:rPr>
              <w:t>_____ are the files that form a database of all the current virus signatures used by the antivirus software for malware detection.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Windows Defender Firewall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Definitions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Windows Security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Protections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9-15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4:18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4:19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tool can help you to manage your computer's security by monitoring the status of several essential security features on your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9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Security and Maintenance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Definitions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Maintenance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Security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9-17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4:20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4:21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2"/>
                <w:szCs w:val="22"/>
                <w:bdr w:val="nil"/>
                <w:rtl w:val="0"/>
              </w:rPr>
              <w:t>Clicking the arrow _____ the Security heading expands the section and displays security features.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 the right of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above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 the left of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below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9-17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4:21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4:22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2"/>
                <w:szCs w:val="22"/>
                <w:bdr w:val="nil"/>
                <w:rtl w:val="0"/>
              </w:rPr>
              <w:t>If no external drive is present in the system, _____ cannot be turned 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1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Security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File History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Maintenance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Windows Defender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9-17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4:22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4:23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Times New Roman" w:eastAsia="Times New Roman" w:hAnsi="Times New Roman" w:cs="Times New Roman"/>
                <w:b w:val="0"/>
                <w:bCs w:val="0"/>
                <w:i w:val="0"/>
                <w:iCs w:val="0"/>
                <w:smallCaps w:val="0"/>
                <w:color w:val="000000"/>
                <w:sz w:val="22"/>
                <w:szCs w:val="22"/>
                <w:bdr w:val="nil"/>
                <w:rtl w:val="0"/>
              </w:rPr>
              <w:t>At the bottom of the left pane are links to related areas of the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87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Control Panel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Change Windows SmartScreen settings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Change User Account Control settings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View archived messages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9-17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4:23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4:24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Times New Roman" w:eastAsia="Times New Roman" w:hAnsi="Times New Roman" w:cs="Times New Roman"/>
                <w:b w:val="0"/>
                <w:bCs w:val="0"/>
                <w:i w:val="0"/>
                <w:iCs w:val="0"/>
                <w:smallCaps w:val="0"/>
                <w:color w:val="000000"/>
                <w:sz w:val="22"/>
                <w:szCs w:val="22"/>
                <w:bdr w:val="nil"/>
                <w:rtl w:val="0"/>
              </w:rPr>
              <w:t>The Reliability Monitor generates a report of _____ over time.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problem history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screen time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computer usage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warnings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9-17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4:25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4:26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Times New Roman" w:eastAsia="Times New Roman" w:hAnsi="Times New Roman" w:cs="Times New Roman"/>
                <w:b w:val="0"/>
                <w:bCs w:val="0"/>
                <w:i w:val="0"/>
                <w:iCs w:val="0"/>
                <w:smallCaps w:val="0"/>
                <w:color w:val="000000"/>
                <w:sz w:val="22"/>
                <w:szCs w:val="22"/>
                <w:bdr w:val="nil"/>
                <w:rtl w:val="0"/>
              </w:rPr>
              <w:t>The stability index is a number on a scale from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to 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to 10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to 15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to 20</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9-17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4:26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4:28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aids in the overall security of your computer by warning you before running unrecognized apps and files downloaded from the Internet?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2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Control Panel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Windows Defender SmartScreen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User Account Control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Security &amp; Maintenance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4-19</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4:28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4:30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52. </w:t>
            </w:r>
            <w:r>
              <w:rPr>
                <w:rStyle w:val="DefaultParagraphFont"/>
                <w:rFonts w:ascii="Times New Roman" w:eastAsia="Times New Roman" w:hAnsi="Times New Roman" w:cs="Times New Roman"/>
                <w:b w:val="0"/>
                <w:bCs w:val="0"/>
                <w:i w:val="0"/>
                <w:iCs w:val="0"/>
                <w:smallCaps w:val="0"/>
                <w:color w:val="000000"/>
                <w:sz w:val="22"/>
                <w:szCs w:val="22"/>
                <w:bdr w:val="nil"/>
                <w:rtl w:val="0"/>
              </w:rPr>
              <w:t>A(n) _____ is a collection of computers and mobile devices connected together.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communications channel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bandwidth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node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9-23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Getting Connected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9:13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9:15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53. 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the means by which information is passed between two devices?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4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Communications channel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Bandwidth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Node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9-23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Getting Connected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9:15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9:16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54. </w:t>
            </w:r>
            <w:r>
              <w:rPr>
                <w:rStyle w:val="DefaultParagraphFont"/>
                <w:rFonts w:ascii="Times New Roman" w:eastAsia="Times New Roman" w:hAnsi="Times New Roman" w:cs="Times New Roman"/>
                <w:b w:val="0"/>
                <w:bCs w:val="0"/>
                <w:i w:val="0"/>
                <w:iCs w:val="0"/>
                <w:smallCaps w:val="0"/>
                <w:color w:val="000000"/>
                <w:sz w:val="22"/>
                <w:szCs w:val="22"/>
                <w:bdr w:val="nil"/>
                <w:rtl w:val="0"/>
              </w:rPr>
              <w:t>Communications channels are measured in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LANs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bandwidth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networks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nodes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9-23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Getting Connected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9:16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9:18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55. </w:t>
            </w:r>
            <w:r>
              <w:rPr>
                <w:rStyle w:val="DefaultParagraphFont"/>
                <w:rFonts w:ascii="Times New Roman" w:eastAsia="Times New Roman" w:hAnsi="Times New Roman" w:cs="Times New Roman"/>
                <w:b w:val="0"/>
                <w:bCs w:val="0"/>
                <w:i w:val="0"/>
                <w:iCs w:val="0"/>
                <w:smallCaps w:val="0"/>
                <w:color w:val="000000"/>
                <w:sz w:val="22"/>
                <w:szCs w:val="22"/>
                <w:bdr w:val="nil"/>
                <w:rtl w:val="0"/>
              </w:rPr>
              <w:t>Each device on the network is referred to as a(n)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LAN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bandwidth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node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9-23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Getting Connected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9:18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56. </w:t>
            </w:r>
            <w:r>
              <w:rPr>
                <w:rStyle w:val="DefaultParagraphFont"/>
                <w:rFonts w:ascii="Times New Roman" w:eastAsia="Times New Roman" w:hAnsi="Times New Roman" w:cs="Times New Roman"/>
                <w:b w:val="0"/>
                <w:bCs w:val="0"/>
                <w:i w:val="0"/>
                <w:iCs w:val="0"/>
                <w:smallCaps w:val="0"/>
                <w:color w:val="000000"/>
                <w:sz w:val="22"/>
                <w:szCs w:val="22"/>
                <w:bdr w:val="nil"/>
                <w:rtl w:val="0"/>
              </w:rPr>
              <w:t>A wireless network is the _____ type of network to install.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easiest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only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most difficult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definitive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9-23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Getting Connected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9:22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9:23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57. </w:t>
            </w:r>
            <w:r>
              <w:rPr>
                <w:rStyle w:val="DefaultParagraphFont"/>
                <w:rFonts w:ascii="Times New Roman" w:eastAsia="Times New Roman" w:hAnsi="Times New Roman" w:cs="Times New Roman"/>
                <w:b w:val="0"/>
                <w:bCs w:val="0"/>
                <w:i w:val="0"/>
                <w:iCs w:val="0"/>
                <w:smallCaps w:val="0"/>
                <w:color w:val="000000"/>
                <w:sz w:val="22"/>
                <w:szCs w:val="22"/>
                <w:bdr w:val="nil"/>
                <w:rtl w:val="0"/>
              </w:rPr>
              <w:t>A(n) _____ has every computer with a wireless network adapter communicating directly with every other device with a wireless network adapter.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6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infrastructure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 hoc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wireless network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Getting Connected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9:23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9:24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58. </w:t>
            </w:r>
            <w:r>
              <w:rPr>
                <w:rStyle w:val="DefaultParagraphFont"/>
                <w:rFonts w:ascii="Times New Roman" w:eastAsia="Times New Roman" w:hAnsi="Times New Roman" w:cs="Times New Roman"/>
                <w:b w:val="0"/>
                <w:bCs w:val="0"/>
                <w:i w:val="0"/>
                <w:iCs w:val="0"/>
                <w:smallCaps w:val="0"/>
                <w:color w:val="000000"/>
                <w:sz w:val="22"/>
                <w:szCs w:val="22"/>
                <w:bdr w:val="nil"/>
                <w:rtl w:val="0"/>
              </w:rPr>
              <w:t>A(n) _____ is based on an access point connected to a high-speed Internet connection.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6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infrastructure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 hoc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wireless network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Getting Connected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9:24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9:25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59. 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a communications device that connects multiple computers and transmits data?</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Infrastructure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 hoc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Router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Getting Connected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9:26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9:27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60. 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a type of Ethernet cable?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Coaxial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Hub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PSTN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Modem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9-25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Getting Connected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9:27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9:29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61. </w:t>
            </w:r>
            <w:r>
              <w:rPr>
                <w:rStyle w:val="DefaultParagraphFont"/>
                <w:rFonts w:ascii="Times New Roman" w:eastAsia="Times New Roman" w:hAnsi="Times New Roman" w:cs="Times New Roman"/>
                <w:b w:val="0"/>
                <w:bCs w:val="0"/>
                <w:i w:val="0"/>
                <w:iCs w:val="0"/>
                <w:smallCaps w:val="0"/>
                <w:color w:val="000000"/>
                <w:sz w:val="22"/>
                <w:szCs w:val="22"/>
                <w:bdr w:val="nil"/>
                <w:rtl w:val="0"/>
              </w:rPr>
              <w:t>A(n) _____ is used to connect a network to an Internet access provider.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coaxial cable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hub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PSTN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modem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9-25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Getting Connected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9:29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9:30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62. </w:t>
            </w:r>
            <w:r>
              <w:rPr>
                <w:rStyle w:val="DefaultParagraphFont"/>
                <w:rFonts w:ascii="Times New Roman" w:eastAsia="Times New Roman" w:hAnsi="Times New Roman" w:cs="Times New Roman"/>
                <w:b w:val="0"/>
                <w:bCs w:val="0"/>
                <w:i w:val="0"/>
                <w:iCs w:val="0"/>
                <w:smallCaps w:val="0"/>
                <w:color w:val="000000"/>
                <w:sz w:val="22"/>
                <w:szCs w:val="22"/>
                <w:bdr w:val="nil"/>
                <w:rtl w:val="0"/>
              </w:rPr>
              <w:t>Each device on a network must have a(n) _____ to connect to the network.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router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hub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network adapter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modem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9-26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Getting Connected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9:32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63. </w:t>
            </w:r>
            <w:r>
              <w:rPr>
                <w:rStyle w:val="DefaultParagraphFont"/>
                <w:rFonts w:ascii="Times New Roman" w:eastAsia="Times New Roman" w:hAnsi="Times New Roman" w:cs="Times New Roman"/>
                <w:b w:val="0"/>
                <w:bCs w:val="0"/>
                <w:i w:val="0"/>
                <w:iCs w:val="0"/>
                <w:smallCaps w:val="0"/>
                <w:color w:val="000000"/>
                <w:sz w:val="22"/>
                <w:szCs w:val="22"/>
                <w:bdr w:val="nil"/>
                <w:rtl w:val="0"/>
              </w:rPr>
              <w:t>A(n) _____ uniquely identifies each device that is connected to a network.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1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MAC address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SSID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router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9-28</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Getting Connected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9:32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9:34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64. </w:t>
            </w:r>
            <w:r>
              <w:rPr>
                <w:rStyle w:val="DefaultParagraphFont"/>
                <w:rFonts w:ascii="Times New Roman" w:eastAsia="Times New Roman" w:hAnsi="Times New Roman" w:cs="Times New Roman"/>
                <w:b w:val="0"/>
                <w:bCs w:val="0"/>
                <w:i w:val="0"/>
                <w:iCs w:val="0"/>
                <w:smallCaps w:val="0"/>
                <w:color w:val="000000"/>
                <w:sz w:val="22"/>
                <w:szCs w:val="22"/>
                <w:bdr w:val="nil"/>
                <w:rtl w:val="0"/>
              </w:rPr>
              <w:t>The _____ feature of Windows allows users to request assistance from or provide assistance to other users on the network or Internet.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4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HomeGroup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Remote Assistance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MAC address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Remote Desktop Connection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9-32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Getting Connected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9:34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9:35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65. 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a quick way to turn off all wireless communications on a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3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Airplane mode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Bluetooth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Sync settings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Global Positioning System (GPS)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9-38</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Getting Connected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9:37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9:39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66. </w:t>
            </w:r>
            <w:r>
              <w:rPr>
                <w:rStyle w:val="DefaultParagraphFont"/>
                <w:rFonts w:ascii="Times New Roman" w:eastAsia="Times New Roman" w:hAnsi="Times New Roman" w:cs="Times New Roman"/>
                <w:b w:val="0"/>
                <w:bCs w:val="0"/>
                <w:i w:val="0"/>
                <w:iCs w:val="0"/>
                <w:smallCaps w:val="0"/>
                <w:color w:val="000000"/>
                <w:sz w:val="22"/>
                <w:szCs w:val="22"/>
                <w:bdr w:val="nil"/>
                <w:rtl w:val="0"/>
              </w:rPr>
              <w:t>_____ is a Windows tool that searches the hard drive, lists the files that you can delete safely, allows you to select the type of files to delete, and then deletes those files from the hard drive.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Performance Monitor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Disk Cleanup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Recycle Bin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Resource Monitor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0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9-41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Maintaining Your Computer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9:39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CASE: Pedro likes to surf the Internet and downloads several files. He does not know much about computer security. He thinks if he has a password to sign-in he is secure.</w:t>
            </w:r>
          </w:p>
        </w:tc>
      </w:tr>
    </w:tbl>
    <w:p>
      <w:pPr>
        <w:bidi w:val="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67. </w:t>
            </w:r>
            <w:r>
              <w:rPr>
                <w:rStyle w:val="DefaultParagraphFont"/>
                <w:rFonts w:ascii="Times New Roman" w:eastAsia="Times New Roman" w:hAnsi="Times New Roman" w:cs="Times New Roman"/>
                <w:b w:val="0"/>
                <w:bCs w:val="0"/>
                <w:i w:val="0"/>
                <w:iCs w:val="0"/>
                <w:smallCaps w:val="0"/>
                <w:color w:val="000000"/>
                <w:sz w:val="22"/>
                <w:szCs w:val="22"/>
                <w:bdr w:val="nil"/>
                <w:rtl w:val="0"/>
              </w:rPr>
              <w:t>Pedro needs your help. His computer is acting up. You tell him his computer has a(n) 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virus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firmware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Windows Defender Firewall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software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1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PREFACE NAME: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 Questions Case Study 9-1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10:36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8/23/2019 7:31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68. </w:t>
            </w:r>
            <w:r>
              <w:rPr>
                <w:rStyle w:val="DefaultParagraphFont"/>
                <w:rFonts w:ascii="Times New Roman" w:eastAsia="Times New Roman" w:hAnsi="Times New Roman" w:cs="Times New Roman"/>
                <w:b w:val="0"/>
                <w:bCs w:val="0"/>
                <w:i w:val="0"/>
                <w:iCs w:val="0"/>
                <w:smallCaps w:val="0"/>
                <w:color w:val="000000"/>
                <w:sz w:val="22"/>
                <w:szCs w:val="22"/>
                <w:bdr w:val="nil"/>
                <w:rtl w:val="0"/>
              </w:rPr>
              <w:t>To help him be protected in the future, you explain that he needs to be sure that the ______ is turned 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malware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spyware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Windows Defender Firewall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router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1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9-10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PREFACE NAME: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 Questions Case Study 9-1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10:56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5:53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CASE: Your neighbor, SueAnn, is preparing for her first business trip in a while. She does not remember the last time she flew, much less the last time she had to take her computer with her. She wants to be sure she can access work files while away and also set her computer settings for the flight.</w:t>
            </w:r>
          </w:p>
        </w:tc>
      </w:tr>
    </w:tbl>
    <w:p>
      <w:pPr>
        <w:bidi w:val="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69. </w:t>
            </w:r>
            <w:r>
              <w:rPr>
                <w:rStyle w:val="DefaultParagraphFont"/>
                <w:rFonts w:ascii="Times New Roman" w:eastAsia="Times New Roman" w:hAnsi="Times New Roman" w:cs="Times New Roman"/>
                <w:b w:val="0"/>
                <w:bCs w:val="0"/>
                <w:i w:val="0"/>
                <w:iCs w:val="0"/>
                <w:smallCaps w:val="0"/>
                <w:color w:val="000000"/>
                <w:sz w:val="22"/>
                <w:szCs w:val="22"/>
                <w:bdr w:val="nil"/>
                <w:rtl w:val="0"/>
              </w:rPr>
              <w:t>Since SueAnn has not traveled in a long time, she asks how to be sure her computer settings are correct for the flight.  You tell her about 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work folders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airplane mode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sync settings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wireless Internet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1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Getting Connected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SCWIN 9-38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PREFACE NAME: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 Questions Case Study 9-2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10:59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5:54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70. </w:t>
            </w:r>
            <w:r>
              <w:rPr>
                <w:rStyle w:val="DefaultParagraphFont"/>
                <w:rFonts w:ascii="Times New Roman" w:eastAsia="Times New Roman" w:hAnsi="Times New Roman" w:cs="Times New Roman"/>
                <w:b w:val="0"/>
                <w:bCs w:val="0"/>
                <w:i w:val="0"/>
                <w:iCs w:val="0"/>
                <w:smallCaps w:val="0"/>
                <w:color w:val="000000"/>
                <w:sz w:val="22"/>
                <w:szCs w:val="22"/>
                <w:bdr w:val="nil"/>
                <w:rtl w:val="0"/>
              </w:rPr>
              <w:t>While away, SueAnn will need to access files created on her work computer. You remind her to create 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work folders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Resource Monitor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Performance Monitor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sync settings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1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9-38</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Getting Connected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PREFACE NAME: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 Questions Case Study 9-2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11:06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5:54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Multiple Response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71. </w:t>
            </w:r>
            <w:r>
              <w:rPr>
                <w:rStyle w:val="DefaultParagraphFont"/>
                <w:rFonts w:ascii="Times New Roman" w:eastAsia="Times New Roman" w:hAnsi="Times New Roman" w:cs="Times New Roman"/>
                <w:b w:val="0"/>
                <w:bCs w:val="0"/>
                <w:i w:val="0"/>
                <w:iCs w:val="0"/>
                <w:smallCaps w:val="0"/>
                <w:color w:val="000000"/>
                <w:sz w:val="22"/>
                <w:szCs w:val="22"/>
                <w:bdr w:val="nil"/>
                <w:rtl w:val="0"/>
              </w:rPr>
              <w:t>Viruses can damage 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computer software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computer hardware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programs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9:41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9:42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72. </w:t>
            </w:r>
            <w:r>
              <w:rPr>
                <w:rStyle w:val="DefaultParagraphFont"/>
                <w:rFonts w:ascii="Times New Roman" w:eastAsia="Times New Roman" w:hAnsi="Times New Roman" w:cs="Times New Roman"/>
                <w:b w:val="0"/>
                <w:bCs w:val="0"/>
                <w:i w:val="0"/>
                <w:iCs w:val="0"/>
                <w:smallCaps w:val="0"/>
                <w:color w:val="000000"/>
                <w:sz w:val="22"/>
                <w:szCs w:val="22"/>
                <w:bdr w:val="nil"/>
                <w:rtl w:val="0"/>
              </w:rPr>
              <w:t>Windows Hello uses biometric devices to authenticate a user through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fingerprint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iris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facial recognition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breath</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9:42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73. </w:t>
            </w:r>
            <w:r>
              <w:rPr>
                <w:rStyle w:val="DefaultParagraphFont"/>
                <w:rFonts w:ascii="Times New Roman" w:eastAsia="Times New Roman" w:hAnsi="Times New Roman" w:cs="Times New Roman"/>
                <w:b w:val="0"/>
                <w:bCs w:val="0"/>
                <w:i w:val="0"/>
                <w:iCs w:val="0"/>
                <w:smallCaps w:val="0"/>
                <w:color w:val="000000"/>
                <w:sz w:val="22"/>
                <w:szCs w:val="22"/>
                <w:bdr w:val="nil"/>
                <w:rtl w:val="0"/>
              </w:rPr>
              <w:t>The Websites settings link allows you to 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91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manage blocked website lists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manage allowed website lists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enable or disable automatic blocking of inappropriate websites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view website browsing history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9-10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74. </w:t>
            </w:r>
            <w:r>
              <w:rPr>
                <w:rStyle w:val="DefaultParagraphFont"/>
                <w:rFonts w:ascii="Times New Roman" w:eastAsia="Times New Roman" w:hAnsi="Times New Roman" w:cs="Times New Roman"/>
                <w:b w:val="0"/>
                <w:bCs w:val="0"/>
                <w:i w:val="0"/>
                <w:iCs w:val="0"/>
                <w:smallCaps w:val="0"/>
                <w:color w:val="000000"/>
                <w:sz w:val="22"/>
                <w:szCs w:val="22"/>
                <w:bdr w:val="nil"/>
                <w:rtl w:val="0"/>
              </w:rPr>
              <w:t>In the left pane of the Security and Maintenance window are links to 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1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Control Panel Home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Change User Account Control settings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Change Security and Maintenance settings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Change Windows SmartScreen settings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9-17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75. </w:t>
            </w:r>
            <w:r>
              <w:rPr>
                <w:rStyle w:val="DefaultParagraphFont"/>
                <w:rFonts w:ascii="Times New Roman" w:eastAsia="Times New Roman" w:hAnsi="Times New Roman" w:cs="Times New Roman"/>
                <w:b w:val="0"/>
                <w:bCs w:val="0"/>
                <w:i w:val="0"/>
                <w:iCs w:val="0"/>
                <w:smallCaps w:val="0"/>
                <w:color w:val="000000"/>
                <w:sz w:val="22"/>
                <w:szCs w:val="22"/>
                <w:bdr w:val="nil"/>
                <w:rtl w:val="0"/>
              </w:rPr>
              <w:t>Communications channels include 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Bluetooth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cellular radio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microwaves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infrared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9-23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Getting Connected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9:47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9:48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Windows Module 09</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Module 09</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