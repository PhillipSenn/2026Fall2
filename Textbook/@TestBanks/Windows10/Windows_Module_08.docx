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Digital media includes pictures, audio, video, and documents.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The Photos app allows you to view photos and videos on your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Groove Music is used to record, organize, and play your music collection.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The Groove Music app automatically categorizes audio files by album, artist, and song.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The Movies &amp; TV app is the Windows 10 app for viewing, renting, and buying movies and television shows.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Closed captioning is not available for most movies and television shows accessed through the store.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Photos can only be viewed as an entire collection.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Included in the Photos app is a wide range of editing tools that can be used to resize, crop, rotate, recolor, enhance, or copy photos.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The Photos app cannot be used to enhance or delete photos.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SCWIN 8-20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Keeping multiple versions of the same file in the same location can be challenging.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The Select Folder dialog box displays folder names and individual files within the folder.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Photos in the collection are grouped by size.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The Photos app will create albums automatically when it identifies a large number of related photos in your collection.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Removing an image from an album has an impact on the file and the full collection of images in the Photos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The filters category contains seven filter options.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The built-in search feature of Groove Music makes it possible to locate songs that you cannot quite remember by 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Upload your mpx files to OneDrive to access your Groove Music library on other computers and devices.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The Groove Music app organizes audio files into four categories—albums, artists, songs, and styles.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When the properties of an audio file do not provide enough information for Groove Music to identify the song, artist, and album, the file is not categorized.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A playlist is a defined set of songs that can recalled by name for quick play.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Once a playlist is created, you do not need to add songs to the list.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You can only pin one playlist to the Start menu at a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Closed captioning is available for most movies and television shows accessed through the Store.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The volume control provides a slider tool to adjust from volume levels of 0 to 50.</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Modified True / False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Photos in the collection are grouped by date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loaded</w:t>
            </w:r>
            <w:r>
              <w:rPr>
                <w:rStyle w:val="DefaultParagraphFont"/>
                <w:rFonts w:ascii="Times New Roman" w:eastAsia="Times New Roman" w:hAnsi="Times New Roman" w:cs="Times New Roman"/>
                <w:b w:val="0"/>
                <w:bCs w:val="0"/>
                <w:i w:val="0"/>
                <w:iCs w:val="0"/>
                <w:smallCaps w:val="0"/>
                <w:color w:val="000000"/>
                <w:sz w:val="22"/>
                <w:szCs w:val="22"/>
                <w:bdr w:val="nil"/>
                <w:rtl w:val="0"/>
              </w:rPr>
              <w:t>.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taken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TAKEN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Taken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Temperature, tint, saturation, and color boost are options in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filters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category.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color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COLOR</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Color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10:24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Groove Music makes it easy to find your music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quickly</w:t>
            </w: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Groove Music app organizes audio files into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five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categories.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three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THREE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Three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8/29/2019 2:10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Movies &amp; TV app is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not able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to import and manage your personal video collection.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50"/>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ABLE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Arial" w:eastAsia="Arial" w:hAnsi="Arial" w:cs="Arial"/>
                      <w:b w:val="0"/>
                      <w:bCs w:val="0"/>
                      <w:i w:val="0"/>
                      <w:iCs w:val="0"/>
                      <w:smallCaps w:val="0"/>
                      <w:color w:val="000000"/>
                      <w:sz w:val="22"/>
                      <w:szCs w:val="22"/>
                      <w:bdr w:val="nil"/>
                      <w:rtl w:val="0"/>
                    </w:rPr>
                    <w: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8/29/2019 2:11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Choice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The _____ is a complete set of image files displayed in reverse chronological order based on the date the photo was taken.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12:36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organize images into related sets of photos automatically or based on user preferences.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Collections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represent one or more physical storage locations for photos stored locally on the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Collections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apps is used to organize and play your music collection?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Photos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Movies &amp; TV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Groove Music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______ can be viewed as an entire collection, in custom albums, as a slide show, or in their original storage location.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Photos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Music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organized automatically to display the newest images first?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Collections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Adding image folders to the collection in the _____ app gives you access to all of your images in a single place.</w:t>
            </w:r>
          </w:p>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Photos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Movies &amp; TV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Groove Music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Photos in the collection are grouped by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 downloaded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 stored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 taken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today's date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The Photos app will create _____ automatically when it identifies a large number of related photos.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collections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8-8</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The Photos app provides tools for editing photos that fall into one of _____ categories.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tool category allows you to edit temperature, tint, and saturation?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Effects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tool category allows you to edit vignettes and selective focus?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Effects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tool category allows you to edit brightness, contrast, highlights, and shadows?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Effects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tool category allows you to edit red eye?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Basic fixes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Effects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is the Windows 10 app for organizing and playing your audio files.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Photos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Movies &amp; TV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OneDrive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Groove Music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Upload your _____ files to OneDrive to access your Groove Music library on other computers.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mp3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mp2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Xbox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The Groove Music app organizes audio files into _____ categories.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three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allow you to organize your music.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Playlists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Collections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Where can you find the music file properties?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Reading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Preview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Details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Navigation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file extension does the Movies &amp; TV app support?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.mp3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.m4v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.wpv</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While viewing a video in the Movies &amp;TV app, _____ playback controls are available by default.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playback control supports the sharing of content with other networked devices capable of receiving the content?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Cast to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Toggle repeat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Aspect ratio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Full screen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playback control expands the video player to fit the size of the display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Cast to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Toggle repeat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Aspect ratio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Full screen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playback control hides the title bar, taskbar, and other interface components?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Cast to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Toggle repeat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Aspect ratio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Full screen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1:39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to toggle between standard and widescreen formatting during playback, you would use the _____ playback control.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cast to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toggle repeat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aspect ratio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full screen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For continuous play of the video content by automatically restarting the video each time it ends, use the _____ playback control.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cast to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toggle repeat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aspect ratio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full screen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to work in other apps while the video continues to play, you want to be in _____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mini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full screen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The volume control provides a slider tool to adjust from volume levels of 0 to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button is replaced while the video content is playing?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Rewind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Pause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Fast forward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8-40</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1:51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standard-definition quality video?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your network connection is too slow, you will want to use the _____ display quality for downloading.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2"/>
                <w:szCs w:val="22"/>
                <w:bdr w:val="nil"/>
                <w:rtl w:val="0"/>
              </w:rPr>
              <w:t>If sound is not available, you may want to use 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closed captioning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high definition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 captioning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screen reading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8-44</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Lexi was cleaning out her attic and came across several boxes of old photos. She does not want to lose them so she loads them onto her computer. She knows you did that with some of your wedding photos recently. She decides to call you.</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2"/>
                <w:szCs w:val="22"/>
                <w:bdr w:val="nil"/>
                <w:rtl w:val="0"/>
              </w:rPr>
              <w:t>Lexi has loaded the photos onto her computer, but now she wants to organize them. You tell her to create a(n) 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CD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0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 Case Study 8-1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8/23/2019 7:27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2"/>
                <w:szCs w:val="22"/>
                <w:bdr w:val="nil"/>
                <w:rtl w:val="0"/>
              </w:rPr>
              <w:t>Once Lexi has finished, she asks you how to share the photos with her family members. You tell her she can 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tell them she has loaded them on her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them and describe them to her family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send them via 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 share them once they are saved on her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40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 Case Study 8-1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CASE: Liam wants to watch videos he has rented from the Windows Store; however, he has a hearing impairment. He knows you also use the Windows Store to download videos, so he seeks your advice.</w:t>
            </w:r>
          </w:p>
        </w:tc>
      </w:tr>
    </w:tbl>
    <w:p>
      <w:pPr>
        <w:bidi w:val="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2"/>
                <w:szCs w:val="22"/>
                <w:bdr w:val="nil"/>
                <w:rtl w:val="0"/>
              </w:rPr>
              <w:t>You tell Liam that most of the videos in the Windows Store are 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 closed captioned so he is out of luck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closed captioned so he should have no trouble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recorded at low volume so just turn up the volume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meant only to be played in high definition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2"/>
                <w:szCs w:val="22"/>
                <w:bdr w:val="nil"/>
                <w:rtl w:val="0"/>
              </w:rPr>
              <w:t>Liam wants to preserve his personal video collection for later use. You tell him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Movies &amp; TV app is able to import your personal video collection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Movies &amp; TV app is not able to import your personal video collection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Movies &amp; TV app is only able to import personal videos saved as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Movies &amp; TV app is able to import .mpx videos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Enjoying Video Content in Windows 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PREFACE NAME: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 Questions Case Study 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Critical Thinking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3:33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8/22/2019 5:49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bCs/>
                <w:i w:val="0"/>
                <w:iCs w:val="0"/>
                <w:smallCaps w:val="0"/>
                <w:color w:val="000000"/>
                <w:sz w:val="22"/>
                <w:szCs w:val="22"/>
                <w:bdr w:val="nil"/>
                <w:rtl w:val="0"/>
              </w:rPr>
              <w:t>Multiple Response</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2"/>
                <w:szCs w:val="22"/>
                <w:bdr w:val="nil"/>
                <w:rtl w:val="0"/>
              </w:rPr>
              <w:t>Digital media includes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pictures.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audio.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video.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2"/>
                <w:szCs w:val="22"/>
                <w:bdr w:val="nil"/>
                <w:rtl w:val="0"/>
              </w:rPr>
              <w:t>The Photos app organizes your photos into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collections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2"/>
                <w:szCs w:val="22"/>
                <w:bdr w:val="nil"/>
                <w:rtl w:val="0"/>
              </w:rPr>
              <w:t>The Photos app lets you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burn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2"/>
                <w:szCs w:val="22"/>
                <w:bdr w:val="nil"/>
                <w:rtl w:val="0"/>
              </w:rPr>
              <w:t>Audio files added to the Groove Music app are categorized automatically by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album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2"/>
                <w:szCs w:val="22"/>
                <w:bdr w:val="nil"/>
                <w:rtl w:val="0"/>
              </w:rPr>
              <w:t>The Movies &amp; TV app is the Windows 10 app for _____ movies and television shows.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renting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buying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4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Introduction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2"/>
                <w:szCs w:val="22"/>
                <w:bdr w:val="nil"/>
                <w:rtl w:val="0"/>
              </w:rPr>
              <w:t>Included in the Photos app is a wide range of editing tools that can be used to _____ photos.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rotate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2"/>
                <w:szCs w:val="22"/>
                <w:bdr w:val="nil"/>
                <w:rtl w:val="0"/>
              </w:rPr>
              <w:t>Photos or albums can be shared through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social 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messaging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folders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8-3</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2"/>
                <w:szCs w:val="22"/>
                <w:bdr w:val="nil"/>
                <w:rtl w:val="0"/>
              </w:rPr>
              <w:t>Photos are used for different purposes including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business or marketing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edited for print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 enjoyment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or electronic purposes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29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8-5</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options can be found in the basic fixes category?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Rotate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Red eye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Retouch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31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8-17</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Managing Photos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2"/>
                <w:szCs w:val="22"/>
                <w:bdr w:val="nil"/>
                <w:rtl w:val="0"/>
              </w:rPr>
              <w:t>Upload your mp3 files to OneDrive to access your Groove Music library on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Xbox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iPhones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68"/>
              <w:gridCol w:w="5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SCWIN 8-22</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Listening to Music with Groove Music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8/20/2019 2:31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Windows Module 08</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Module 08</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