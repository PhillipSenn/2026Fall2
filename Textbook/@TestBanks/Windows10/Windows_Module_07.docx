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Microsoft Edge is the oldest browser from Microsoft.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Microsoft Edge is designed to be more than a basic browser.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One way Microsoft Edge is different from other browsers is through its integration of Cortana.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The Hub is not accessible across all related Windows 10 devices.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Web note does not let you take notes directly on the web 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10:41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run Microsoft Edge from the app button on the taskbar or from the Start menu.</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Starting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10:42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The New tab page is different from the Start 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Starting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Using the previous pages option will not restore a browsing session.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Starting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The news feed is updated based on current news and events available through CNN.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Starting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10:47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Tabs represent additional webpages that are open in the browser.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Browsing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11:39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An InPrivate window saves any passwords and search and browsing histories.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Browsing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also clear browsing data and change other settings for Microsoft Edge through the settings pane.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Browsing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By default, Edge uses Google to produce search results.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According to Microsoft, using Bing has four benefits.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Microsoft Edge provides ways for you to search for information within a web 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Siri is the built-in search tool for Windows 10.</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Cortana provides answers to questions entered directly in the address bar text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access the Ask Cortana feature by left-clicking highlighted words or phrases on a webpage.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11:49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Within Edge, Cortana does not provide additional assistance by default.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Cortana can provide instant answers.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Reading view is designed to add extra content to the screen while reading articles online.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Reading Now or Later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A blog is an informational website consisting of time-stamped articles in a diary or journal format.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Reading Now or Later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Reading view provides options for color scheme and font size settings that can reduce eyestrain.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Reading Now or Later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Reading view is a place to save articles or content for later reading.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Reading Now or Later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The reading list is accessible through the Hub.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Reading Now or Later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Favorites is a place to store permanent links to frequently visited webpages.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Reading Now or Later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You should keep the number of favorites to a minimum.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7-38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Reading Now or Later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Web notes cannot be saved for later review.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5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7-39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and Saving Web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Web notes are a great way to keep your ideas with your research as you navigate the web.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5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7-39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and Saving Web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11:59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Typed notes are easier to read and search than handwritten annotations.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5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and Saving Web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12:01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Even when notes are no longer needed, they cannot be removed.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5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7-45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and Saving Web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12:02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Web notes can be saved in OneNote, favorites, or the reading list for later viewing.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5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7-46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and Saving Web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12:03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One of the downfalls of the web is the inability to share content with friends, coworkers, family, or anyone else in the world.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7-50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Sharing Web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12:04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Modified 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u w:val="single"/>
                <w:bdr w:val="nil"/>
                <w:rtl w:val="0"/>
              </w:rPr>
              <w:t>Semantic web</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is a feature that predicts which links you will visit next time and preloads them into memory.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Predictive browsing</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PREDICTIVE BROWSING</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Predictive Browsing</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predictive browsing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Edge is a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Universal Windows app</w:t>
            </w: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8:11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Start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page provides a search box and links to top sites you have visited.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Starting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Press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CTRL+SHIFT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to cycle clockwise through open tabs in browser.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2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CTRL+TAB</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ctrl+tab</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control+tab</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CONTROL+TAB</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control plus tab</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CONTROL plus TAB</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CONTROL PLUS TAB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SCWINN 7-8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Browsing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An InPrivate window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saves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any passwords and search and browsing histories.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deletes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DELETES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Deletes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Browsing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Choice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is a feature that predicts which links you will visit next time and preloads them into memory.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Edge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Predictive browsing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Semantic web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InPrivate browsing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9:28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9:29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is a web of linked data that supports the creation of data stores on the web.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Edge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Predictive browsing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Semantic web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InPrivate browsing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9:30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is the default browser with the release of Windows 10.</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Edge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Predictive browsing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Semantic web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InPrivate browsing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9:32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Edge is a ______, meaning that one application runs on computers, smartphones, tablets, and other mobile devices running Windows 10.</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default browser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Universal Windows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predictive browser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common tool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9:32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single access point for favorites?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Hub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note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Cortana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9:33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9:35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an annotation?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Hub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note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Cortana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9:35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9:36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want a distraction-free view of articles on the web, then you want to be in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InPrivate windows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Hub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predictive browsing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9:36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2"/>
                <w:szCs w:val="22"/>
                <w:bdr w:val="nil"/>
                <w:rtl w:val="0"/>
              </w:rPr>
              <w:t>The specific page or pages to be displayed when Edge is started provides choices of _____ or Bing.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CNN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MSN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CNBC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Starting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9:47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______ page is similar to the Start webpage.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New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InPrivate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semantic web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Starting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9:49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9:50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another way to switch between tabs?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CTRL+SHIFT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CTRL+C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CTRL+TAB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CTRL+T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Browsing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9:51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9:52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2"/>
                <w:szCs w:val="22"/>
                <w:bdr w:val="nil"/>
                <w:rtl w:val="0"/>
              </w:rPr>
              <w:t>By using _____, you can keep multiple webpages open at the same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Cortana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predictive browsing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Browsing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9:52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9:53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2"/>
                <w:szCs w:val="22"/>
                <w:bdr w:val="nil"/>
                <w:rtl w:val="0"/>
              </w:rPr>
              <w:t>Why would you add a tab in the browser 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want to visit another webpage without leaving the current webpage.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are opening a new tab to display a specific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do not want suggested content to be displayed.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may need to replace the currently displayed webpage.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Browsing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9:53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another way to close a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CTRL+SHFT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CTRL+C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CTRL+TAB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CTRL+W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Browsing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want to make browsing more secure, you can switch to a(n) ______window.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InPrivate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semantic web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Hub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Browsing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2"/>
                <w:szCs w:val="22"/>
                <w:bdr w:val="nil"/>
                <w:rtl w:val="0"/>
              </w:rPr>
              <w:t>By default, Edge uses _____ to produce search results.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Google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Yahoo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Safari</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9:59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2"/>
                <w:szCs w:val="22"/>
                <w:bdr w:val="nil"/>
                <w:rtl w:val="0"/>
              </w:rPr>
              <w:t>Why does Cortana not appear until you have typed the whole question?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5"/>
              <w:gridCol w:w="80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Cortana does not work if you are typing at the same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Cortana waits until enough information is provided to answer the question before responding.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Cortana needs you to hit ENTER before she can respond.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Cortana waits for a question mark to be typed before answering.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10:00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another way to obtain additional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another Microsoft Office 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your default search engine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one of the installed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additional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10:03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 is an informational website consisting of time-stamped articles in a diary or journal format.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 engine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hub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Reading Now or Later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10:03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2"/>
                <w:szCs w:val="22"/>
                <w:bdr w:val="nil"/>
                <w:rtl w:val="0"/>
              </w:rPr>
              <w:t>Reading view is designed to ______ extra content from the screen while reading articles online.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remove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Reading Now or Later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10:04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10:06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2"/>
                <w:szCs w:val="22"/>
                <w:bdr w:val="nil"/>
                <w:rtl w:val="0"/>
              </w:rPr>
              <w:t>Reading view provides options for color scheme and font size settings that can ____ eyestrain.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reduce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Reading Now or Later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10:06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10:07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 is a place to save articles or content for later reading.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 engine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hub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Reading Now or Later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 is a place to store permanent links to your favorite or frequently visited webpages.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 engine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favorites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hub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Reading Now or Later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displays below the address bar in Microsoft Edge?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Favorites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InPrivate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Blog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7-36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Reading Now or Later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can be saved directly on your OneNote notebook.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notes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Favorites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5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7-39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and Saving Web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 feature of Microsoft Edge allows the user to mark webpages.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notes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Favorites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5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7-39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and Saving Web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2"/>
                <w:szCs w:val="22"/>
                <w:bdr w:val="nil"/>
                <w:rtl w:val="0"/>
              </w:rPr>
              <w:t>According to Microsoft, Bing has _____ benefits.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two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four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another way to save a web note?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CTRL+W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CTRL+C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CTRL+V</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CTRL+S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5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7-47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and Saving Web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Your neighbor is using her computer to buy gifts for her teenage son. There is only one family computer and she wants to keep the gifts a surprise. She seeks out your help.</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2"/>
                <w:szCs w:val="22"/>
                <w:bdr w:val="nil"/>
                <w:rtl w:val="0"/>
              </w:rPr>
              <w:t>You explain to her how to use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InPrivate Browsing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predictive browsing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Cortana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Browsing the Web</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SCWIN 7-15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Study 7-1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8/23/2019 7:24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2"/>
                <w:szCs w:val="22"/>
                <w:bdr w:val="nil"/>
                <w:rtl w:val="0"/>
              </w:rPr>
              <w:t>She also asks you how to share the webpages she has visited so other family can order gifts too. You tell her to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double-click the web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'Save and Send' button on the toolbar.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Share button on the address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double-click the Share button on the taskbar.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7-50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Sharing Web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Study 7-1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5:44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You are working on a research paper for class. You are finding several websites that will be helpful when you start writing the paper. You decide to use some of the new tools you have learned about in your computer class.</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tools will you use to highlight the articles?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notes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Hub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45"/>
              <w:gridCol w:w="69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SCWIN 7-39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and Saving Web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Study 7-2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5:44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2"/>
                <w:szCs w:val="22"/>
                <w:bdr w:val="nil"/>
                <w:rtl w:val="0"/>
              </w:rPr>
              <w:t>You want to share your articles with notes with your group partner, so you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 the web note.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type out your notes to give to them.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share the webpage.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share the web note.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7-50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Sharing Web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Study 7-2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5:45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Response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2"/>
                <w:szCs w:val="22"/>
                <w:bdr w:val="nil"/>
                <w:rtl w:val="0"/>
              </w:rPr>
              <w:t>A Universal Windows app runs on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computers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smartphones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other mobile devices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2"/>
                <w:szCs w:val="22"/>
                <w:bdr w:val="nil"/>
                <w:rtl w:val="0"/>
              </w:rPr>
              <w:t>A web note is a(n)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annotation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highlight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text note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What Is Microsoft 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10:29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benefits of using Bing, according to Microsoft?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Direct links to Windows 10 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More relevant suggestions from Cortana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Instant help for getting the most out of Microsoft Edge and Windows 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Produces results from your favorite search engine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Searching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2"/>
                <w:szCs w:val="22"/>
                <w:bdr w:val="nil"/>
                <w:rtl w:val="0"/>
              </w:rPr>
              <w:t>You would use InPrivate browsing to ensure that _____ are not left on the computer after closing the browser.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names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passwords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personally identifiable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 and browsing histories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Browsing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2"/>
                <w:szCs w:val="22"/>
                <w:bdr w:val="nil"/>
                <w:rtl w:val="0"/>
              </w:rPr>
              <w:t>Web notes can be shared through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social media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messaging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hard copy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5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7-39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and Saving Web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2"/>
                <w:szCs w:val="22"/>
                <w:bdr w:val="nil"/>
                <w:rtl w:val="0"/>
              </w:rPr>
              <w:t>Web notes can be saved in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OneNote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favorites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reading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blog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5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7-39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and Saving Web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8/19/2019 10:36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Windows Module 07</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Module 07</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