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The Windows operating system simplifies the process of working with documents and apps by organizing the manner in which you interact with the computer.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The operating system simplifies working with documents and programs, transferring data between documents, interacting with the different components of the computer, and using the computer to access information on the Internet or an intranet.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cannot be customized to fit individual needs.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68"/>
              <w:gridCol w:w="6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WIN11.CENG.25.1.3 - Differentiate among the various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sign in to your Microsoft account with another Windows device, your settings will appear very differently than they do on your other Windows 11 devices.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4257 - Sign in to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One of the uses of the drag gesture is to display a shortcut menu.</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2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WIN11.CENG.25.1.8 - Navigate within an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One of the uses of the press and hold gesture is to activate a mode enabling you to move an item with one finger to a new location.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4"/>
              <w:gridCol w:w="6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WIN11.CENG.25.1.4 - Use a touch screen and perform basic mouse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The Sleep command saves your work, turns off the computer fans and hard drive, and places the computer in a lower-power state.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48"/>
              <w:gridCol w:w="62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WIN11.CENG.25.1.16 - Sign out of an account and shut down the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want to move files around on your hard drive, the File Explorer can help you perform these operations.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WIN11.CENG.25.1.9 - Start the File Explorer.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2887 - Move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The Windows Store app can be accessed only through the pinned app button on the taskbar.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WIN11.CENG.25.1.13 - Install an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2746 - Install an app from the Store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Some apps are free, allowing you to download them without making a payment.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WIN11.CENG.25.1.13 - Install an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2746 - Install an app from the Store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 access the Search box from the Search button or the Start button on the taskbar.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3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WIN11.CENG.25.1.14 - Use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Getting Help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If you are leaving the computer but do not want to turn it off, you can choose to sign out of your account.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62"/>
              <w:gridCol w:w="61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WIN11.CENG.25.1.16 - Sign out of an account and shut down the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4258 - Sign out of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Shutting Down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For a computer, minimum system requirements specify that the processor is 4 GHz or faster.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WIN11.CENG.25.1.1 - Describe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With a picture password, you swipe across a picture using gestures you previously set for that image.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4257 - Sign in to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The Recycle Bin, which is the location of files and other objects that have been deleted, appears on the desktop by default.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78"/>
              <w:gridCol w:w="60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WIN11.CENG.25.1.6 - Identify the objects on the Windows 11 desktop.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1860 - Display items in the Recycle Bin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start an app, that app's button appears on the taskbar.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WIN11.CENG.25.1.11 - Customize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4306 - Start an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 type in a custom size for Widgets on the widgets board.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5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WIN11.CENG.25.1.11 - Customize the Start menu.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computer program that manages the complete operation of your computer or mobile device and lets you interact with it is the ________ system.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baseline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install an app, one or more commands or icons are added to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nexus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2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WIN11.CENG.25.1.7 - Start an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4306 - Start an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computer that controls access to the hardware and software on a network and provides a centralized storage location for programs, data, and information is a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mainframe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computer connected to a server is a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mainframe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Windows 11 version is designed for businesses and technical professionals?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Enterprise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Pro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Education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68"/>
              <w:gridCol w:w="6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WIN11.CENG.25.1.3 - Differentiate among the various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Windows 11 version has the same features as Windows 11 Pro but is designed for large businesses?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Enterprise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Large Business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11 Education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68"/>
              <w:gridCol w:w="6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WIN11.CENG.25.1.3 - Differentiate among the various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For a computer, minimum system requirements specify that the video card supports DirectX 12 graphics with WDDM (Windows Display Driver Model) ________ or higher driver.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0.1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WIN11.CENG.25.1.1 - Describe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For a computer, minimum system requirements specify that the hard drive has at least ________ GB available.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64</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WIN11.CENG.25.1.1 - Describe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You can sign in to the account and then sync your information with all of your Windows devices when you add a ________ account.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cross-app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touch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4257 - Sign in to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A motion you make on a touch screen with the tip of one or more fingers or your hand is a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gesture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touch base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4"/>
              <w:gridCol w:w="6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WIN11.CENG.25.1.4 - Use a touch screen and perform basic mouse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Windows enables each user to establish a user ________, which identifies to Windows the resources a user can access when working with the computer.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4257 - Sign in to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A unique combination of letters or numbers that identifies a specific user to Windows is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user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administrative code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78"/>
              <w:gridCol w:w="60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WIN11.CENG.25.1.6 - Identify the objects on the Windows 11 desktop.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4257 - Sign in to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A picture associated with a user name is a user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graphic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SCWIN1- 6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4257 - Sign in to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turn on a computer, Windows starts and displays a/n ________ screen.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 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4257 - Sign in to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A powerful, high-capacity computer you access using the Internet or other network is a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mainframe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In Windows, you can switch between apps easily by clicking the app button on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 tray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widget 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WIN11.CENG.25.1.10 - Switch between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4327 - Switch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In addition to starting apps using icons or commands on the Start menu or by using buttons on the taskbar, what other option can you use to start an app?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Split View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widget 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 tray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5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WIN11.CENG.25.1.12 - Search for an app or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Working with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For a computer, minimum system requirements specify that the RAM is at least ________ GB for 64-bit systems.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4</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WIN11.CENG.25.1.1 - Describe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The digital personal assistant that comes with Windows 11 and that is an app that enables you to search using your computer or mobile device's microphone is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Cortana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Edge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 Explorer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WIN11.CENG.25.1.14 - Use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4501 - Use Cortana to answer a question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Search Button and Cortana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The horizontal bar at the bottom of the Windows 11 desktop that displays app buttons, icons, and a notification area is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Access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menu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32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WIN11.CENG.25.1.7 - Start an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true of Cortana?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2"/>
              <w:gridCol w:w="80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digital personal assistant that comes with Windows 11.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intuitive; the more you use it, the more it learns about you and forms its search results accordingly.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use Cortana, you must be signed in to Windows with a Microsoft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Cortana can be accessed only through the app button on the taskbar.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WIN11.CENG.25.1.14 - Use the Search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4501 - Use Cortana to answer a question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Search Button and Cortana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In addition to entering search text to locate search results in files, in folders, or on the Internet, you also can type questions in the ________ in the Search screen.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notification 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taskbar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45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WIN11.CENG.25.1.12 - Search for an app or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Search Button and Cortana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You also can use Cortana and the To Do app to set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reminders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prompts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WIN11.CENG.25.1.15 - Add reminders.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4506 - Use Cortana to set a reminder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Search Button and Cortana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When you press a key or a combination of keys to access a feature or perform a command, this is a keyboard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quickstart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shortcut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command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4"/>
              <w:gridCol w:w="6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WIN11.CENG.25.1.4 - Use a touch screen and perform basic mouse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The screen that makes the computer available for use is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desktop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sign-in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lock screen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5202 - Start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have never used a tablet before, and your new Windows 11-enabled tablet has just arrived. You decide to take a brief online tutorial in touch screen gestures so that you will know exactly what some common gestures are, and which gestures correspond to which uses. In the tutorial, you learn that a particular gesture involves quickly touching and releasing one finger one time. What is the name for this gesture?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and hold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Double-tap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4"/>
              <w:gridCol w:w="6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WIN11.CENG.25.1.4 - Use a touch screen and perform basic mouse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have never used a tablet before, and your new Windows 11-enabled tablet has just arrived. You decide to take a brief online tutorial in touch screen gestures so that you will know exactly what some common gestures are, and which gestures correspond to which uses. Which of the following gestures does the tutorial tell you is to be used to start an app?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and hold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Double-tap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4"/>
              <w:gridCol w:w="6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WIN11.CENG.25.1.4 - Use a touch screen and perform basic mouse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have had an older computer for a long time, but you have just invested in a brand-new one, which comes with a new mouse with some features you have never had before. You know that you should be able to use the mouse to scroll vertically up and down. Which mouse operation do you use for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Right-drag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Rotate wheel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wheel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Tilt wheel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4"/>
              <w:gridCol w:w="6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WIN11.CENG.25.1.4 - Use a touch screen and perform basic mouse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CASE: You have had an older computer for a long time, but you have just invested in a brand-new one, which comes with a new mouse with some features you have never had before. You know that you should be able to use the mouse to scroll vertically up and down. Another feature of your new mouse is the ability to scroll continuously. Which mouse operation do you use for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tilt wheel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rotate wheel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right-drag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wheel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4"/>
              <w:gridCol w:w="6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WIN11.CENG.25.1.4 - Use a touch screen and perform basic mouse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What commands appear when you click the Shut down button? Select all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Sleep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Shut down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5202 - Start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The notification area can tell you ________. Select all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your virus protection is out of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whether you are connected to a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how much battery life you have remaining in your laptop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which operating system is running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88"/>
              <w:gridCol w:w="5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5202 - Start Windows.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computer program that manages the complete operation of your computer or mobile device and lets you interact with it is a/n 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computer program that performs specific tasks is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mainframe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system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A global collection of millions of computers linked together to share information that gives users the ability to use this information, send messages, and obtain products and services is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An internal network site used by a group of people who work together that uses Internet technologies is a/n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mainframe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intranet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28"/>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WIN11.CENG.25.1.2 - Explain the following terms: app, operating system, workstation, and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For a computer, it is a minimum system requirement that the video card supports DirectX 12 graphics with ________ 2.0 or higher driver.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processor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Display Driver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68"/>
              <w:gridCol w:w="6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WIN11.CENG.25.1.3 - Differentiate among the various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Windows can be customized using a ________ account.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guest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personal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68"/>
              <w:gridCol w:w="6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WIN11.CENG.25.1.3 - Differentiate among the various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Editions of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To display different parts of a window, you use a scroll bar that contains a ________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pointer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4"/>
              <w:gridCol w:w="6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WIN11.CENG.25.1.4 - Use a touch screen and perform basic mouse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To move up or down a section on the screen, you can click above or below the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menu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84"/>
              <w:gridCol w:w="63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WIN11.CENG.25.1.4 - Use a touch screen and perform basic mouse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Navigating Using Touch or a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A string of uppercase and lowercase letters, numbers, and symbols that, when entered correctly, allow you to obtain access to a Window user's account is a________.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passcode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passphrase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6"/>
              <w:gridCol w:w="59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SCWIN 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WIN11.CENG.25.1.5 - Start Windows 11 and sign in to an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Starting Windows 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2/10/2024 8:31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11 Module 01</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11 Module 01</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