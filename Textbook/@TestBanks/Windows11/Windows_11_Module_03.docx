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The folder window will display the same toolbar options regardless of the folder content you are working with.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A hard drive generally has less storage space than a USB flash drive.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1869 - Display the amount of free and used space on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The Windows-SSD (C:) properties are displayed in the details pane of the This PC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The contents of any folder or drive on the computer will be displayed in a folder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By default, Windows uses the active window to display the contents of a newly opened drive or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ScreenTips appear for every object.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You should exercise caution when working with the contents of the Windows folder because changing the contents of the folder might cause the operating system to stop working correctly.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1891 - Display the properties of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You might want to look at a folder's properties to configure it for sharing over a network.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1890 - Display the properties of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If something happens to the original files on your hard drive, you can restore the files or folders from the recycle bin.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WIN11.CENG.25.3.10 - Back 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5216 - Backup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Backing Up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The Stop button is displayed when you clear the Search box and search results.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2"/>
              <w:gridCol w:w="5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WIN11.CENG.25.3.3 - Find files and folders from a folder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3687 - Search for a file in a folder on This PC.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Too many open windows on the desktop can become difficult to use and manage.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2831 - Maximize a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drag the title bar to the left side of the screen, the window will resize to fill only the left half of the screen.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6"/>
              <w:gridCol w:w="5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WIN11.CENG.25.3.4 - Use Shake and Snap to manipulate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2831 - Maximize a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save pictures from a digital camera, scanner, smartphone, or the Internet, you must specify the Pictures folder for the save location.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8"/>
              <w:gridCol w:w="6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use the Photos app to work with pictures if they are stored in the Pictures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WIN11.CENG.25.3.7 - Start and use the Photos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Understood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Most pictures that you did not create yourself are copyrighted.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8"/>
              <w:gridCol w:w="6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The pictures that come with Windows are part of Windows, and they are yours to use as you see fit.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8"/>
              <w:gridCol w:w="6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Before using pictures and other multimedia files, you should be aware of any copyrights associated with them.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8"/>
              <w:gridCol w:w="6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Copying files and moving files are the same.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51"/>
              <w:gridCol w:w="61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2887 - Move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Whenever you are not using a window, it is a good idea to close it so as not to clutter your desktop.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51"/>
              <w:gridCol w:w="61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1217 - Close a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 view the images in a folder in the Photos app or as a slide show.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WIN11.CENG.25.3.8 - View pictures as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3163 - Play a slide show of the pictures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The slide show automatically will display one picture at a time while everything else on the desktop is hidden from sight.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WIN11.CENG.25.3.8 - View pictures as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3163 - Play a slide show of the pictures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OneDrive is a cloud storage location used for storing files on the Internet and for sharing files with other users.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WIN11.CENG.25.3.10 - Back 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1852 - Display files and folders on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Backing Up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Storing data on a hard disk is less convenient than storing data on a USB flash drive.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82"/>
              <w:gridCol w:w="65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The details pane is used to highlight the most popular properties of a hard drive.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The majority of objects displayed in the Windows folder are file icons.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60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WIN11.CENG.25.3.3 - Find files and folders from a folder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have another type of drive, such as an optical drive, installed in or connected to your computer, the drive also will appear in the ________ group.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Downloads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Devices and drives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82"/>
              <w:gridCol w:w="65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The hard drive is normally designated as drive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The pane of a folder window that displays the properties of devices, apps, files, and folders is called the ________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attributes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qualities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A characteristic of an object, such as the amount of storage space on a storage device or the number of items in a folder is called a/n ___________________.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1891 - Display the properties of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To determine a drive's capacity, you would view the ________ property.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Capacity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Volume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Dimension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Windows-SSD (C:) Properties dialog box, you can check for errors on the hard drive by clicking the ________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Errors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Troubleshooting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Windows-SSD (C:) Properties dialog box, you can defragment the hard drive by clicking the ________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Utilities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Defragment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Windows-SSD (C:) Properties dialog box, you can share the contents of a hard drive with other computer users using the ________ 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Global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Permissions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What is the primary purpose of the Personal Vault?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organize files and folders more efficiently.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provide additional security to protect sensitive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share files with others more easily.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increase the total storage space available in OneDrive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WIN11.CENG.25.3.10 - Back 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5216 - Backup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Backing Up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After you press DELETE to delete a folder, a dialog box is displayed asking for confirmation to delete the folder. What should you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Delete to move the folder to the 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Remove to move the folder to the 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Recycle to move the folder to the 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Yes to move the folder to the Recycle Bin.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WIN11.CENG.25.3.10 - Back 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1758 - Delete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Backing Up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The folder windows feature that indicates which folder you are viewing is called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menu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2999 - Open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move the pointer over a folder icon, a preview of the folder properties will display in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Live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ScreenTip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AutoTip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QuickShot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1891 - Display the properties of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The Properties dialog box always will have the ________ tab, although what it displays may differ.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Previous Versions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General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Quota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1891 - Display the properties of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want to find a particular file or folder in the currently displayed folder, you can use the ________ in the folder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Find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Result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Goto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2"/>
              <w:gridCol w:w="5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WIN11.CENG.25.3.3 - Find files and folders from a folder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3688 - Search for a file in the current folder and its subfolders.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want to search for a file and know that the file starts with the letters MSP, you can type ________ in the Search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msp&amp;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msp^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2"/>
              <w:gridCol w:w="5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WIN11.CENG.25.3.3 - Find files and folders from a folder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3682 - Search for a file by its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want to search for all files with a particular extension, you can use the ________ to substitute for the name of the files.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question mark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asterisk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ampersand (&amp;)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caret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2"/>
              <w:gridCol w:w="5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WIN11.CENG.25.3.3 - Find files and folders from a folder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3682 - Search for a file by its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A window occupies the entire screen and cannot be confused with other open windows if you ________ the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maximize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shake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6"/>
              <w:gridCol w:w="5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WIN11.CENG.25.3.4 - Use Shake and Snap to manipulate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2831 - Maximize a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are done viewing a slide show, what do you do to end the show?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ALT and ESC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ESC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ALT and DELETE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WIN11.CENG.25.3.8 - View pictures as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3163 - Play a slide show of the pictures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copy a file, you place a copy of the file in a temporary storage area of the computer called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Silo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Warehouse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Clipboard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51"/>
              <w:gridCol w:w="61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1284 - Copy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a common type of file for picture files?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8"/>
              <w:gridCol w:w="6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The Windows feature that allows you to maximize a window by dragging its title bar to the top of the screen is called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Shake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Snap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6"/>
              <w:gridCol w:w="5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WIN11.CENG.25.3.4 - Use Shake and Snap to manipulate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5207 - Use Shake and Snap to change window sizes.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When Windows copies a file from the Clipboard to the location you specify, you ________ the file, giving you two copies of the same file.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51"/>
              <w:gridCol w:w="61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3046 - Paste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want to move a file, you first use the ________ button on the toolbar.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Restore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51"/>
              <w:gridCol w:w="61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WIN11.CENG.25.3.5 - View, copy, and move contents of 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2887 - Move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a picture property?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Placement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Copyright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6"/>
              <w:gridCol w:w="59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WIN11.CENG.25.3.6 - View and change the properties of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1890 - Display the properties of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Keywords that you associate with a picture file to aid in its classification are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Strokes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6"/>
              <w:gridCol w:w="59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WIN11.CENG.25.3.6 - View and change the properties of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1890 - Display the properties of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When assigning stars to a picture, you use the ______ picture property.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Dimension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6"/>
              <w:gridCol w:w="59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WIN11.CENG.25.3.6 - View and change the properties of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1890 - Display the properties of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If files are large or numerous, you can make them easier to manage by ________ the files.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compressing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tagging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minimizing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26"/>
              <w:gridCol w:w="64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WIN11.CENG.25.3.9 - Compress a folder and view the contents of a compressed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1250 - 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Compressing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need to email large files, you can create a 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shared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zipped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protected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unsecured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26"/>
              <w:gridCol w:w="64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WIN11.CENG.25.3.9 - Compress a folder and view the contents of a compressed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1250 - 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Compressing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purchased a brand-new Windows 11 computer for the new semester of your coursework, and you decide to spend some time learning about all of the properties of the computer's hard drive in order to make sure that you are using the computer to its fullest potential. One of the earliest lessons you learned as a computer user is the importance of backing up your work. Which of the following could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External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PC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Tools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Backup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WIN11.CENG.25.3.10 - Back 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5216 - Backup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Backing Up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purchased a brand-new Windows 11 computer for the new semester of your coursework, and you decide to spend some time learning about all of the properties of the computer's hard drive to make sure that you are using the computer to its fullest potential. As you have been using the computer for a while, you are experiencing some issues with the hard drive. Which of the following Properties dialog box tabs is your best bet for troubleshooting problems?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Quota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enjoyed using your new computer - so much so that you have created a large number of files very quickly. As a result, you find yourself regularly needing to search for files to find what you need among all that you have created. In your first effort at using the Search box, you see that there are visual cues to indicate that the search is in progress. Which of the following is not an indication that your search is under way?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searching message displayed in the list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animated progress bar on the address bar that provides live feedback about how much of the search has been completed.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animated circle attached to the pointer.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asterisk that blinks to indicate a search using a wildcard value.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2"/>
              <w:gridCol w:w="5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WIN11.CENG.25.3.3 - Find files and folders from a folder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3687 - Search for a file in a folder on This PC.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enjoyed using your new computer - so much so that you have created a large number of files very quickly. As a result, you find yourself regularly needing to search for files to find what you need among all that you have created. In using your new computer, you have been doing some freelance work, including producing files for a company named RSM Industries. You created an image file as part of one of your projects, but you cannot remember if it was a GIF or a JPEG image. You do know, however, that the file name begins with RSM. Which of the following would help you find that file?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rsm&amp;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rsm?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2"/>
              <w:gridCol w:w="5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WIN11.CENG.25.3.3 - Find files and folders from a folder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3682 - Search for a file by its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File Explorer window, you can navigate to the This PC window using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The group that contains the icon that represents the hard drive on the computer is called the ________ group.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Primary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Devices and drives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PC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3010 - Open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The characteristic of an object such as the amount of storage space on a storage device or the number of items in a folder is called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Windows-SSD (C:) properties, you could check the file system being used on the drive using the ________ property.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PC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A useful feature that has the capability to allow you to switch to different folder windows by clicking the arrows preceding or following the folder names is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A brief description that appears when you position the pointer over an object on the screen is called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ScreenTip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A backup that is made according to predetermined dates and times is a ________ backup.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differential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scheduled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manual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WIN11.CENG.25.3.10 - Back 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5216 - Backup files and folders using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Backing up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name of a file or folder for which you are searching, to represent unknown characters you can use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percent 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dollar 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asterisk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ampersand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2"/>
              <w:gridCol w:w="5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WIN11.CENG.25.3.3 - Find files and folders from a folder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3682 - Search for a file by its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One way to organize windows on the desktop is to apply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shake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preview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snap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arrange all layout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6"/>
              <w:gridCol w:w="5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WIN11.CENG.25.3.4 - Use Shake and Snap to manipulate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5207 - Use Shake and Snap to change window sizes.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Shake lets you minimize all windows except the active window and then restore all those windows by shaking the ________ of the active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ribbon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6"/>
              <w:gridCol w:w="5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WIN11.CENG.25.3.4 - Use Shake and Snap to manipulate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5207 - Use Shake and Snap to change window sizes.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Point to the File Explorer button on the taskbar to see an ________ of the open File Explorer windows.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Snap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Live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Preview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save pictures from a scanner, they are saved to the ________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Pictures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Download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folder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WIN11.CENG.25.3.7 - Start and use the Photos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Using the Photos app, you can view pictures in a presentation format known as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Live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live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preview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WIN11.CENG.25.3.8 - View pictures as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3163 - Play a slide show of the pictures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Pictures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A file that contains compressed copies of a file or files is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zipped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minimized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restricted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26"/>
              <w:gridCol w:w="64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WIN11.CENG.25.3.9 - Compress a folder and view the contents of a compressed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1250 - 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Compressed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part of a folder window?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Tabs at the top that display the ribbon with multiple commands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status bar on the bottom of the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address bar below the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navigation pane on the left of the toolbar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The details pane of a folder window displays the properties of ____________________.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user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folders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87"/>
              <w:gridCol w:w="6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WIN11.CENG.25.3.1 - View the contents of a drive and folder using the 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2990 - Navigate with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are properties of drive C?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Space used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Space 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Resolution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 size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1892 - Display the properties of a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The properties of a folder typically consist of the ________.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and time created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folder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of the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device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WIN11.CENG.25.3.2 - View the properties of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1891 - Display the properties of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This PC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4/15/2024 5:08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11 Module 03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11 Module 03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