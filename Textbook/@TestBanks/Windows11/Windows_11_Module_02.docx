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create a document using a program such as WordPad, the document is stored in the main memory of the computer.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1394 - Create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exit the app without saving the document or if the computer accidentally loses electrical power, the document will be lost.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45"/>
              <w:gridCol w:w="65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It is recommended that you save all your files on the desktop.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45"/>
              <w:gridCol w:w="65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Files can be deleted only one at a time .</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WIN11.CENG.25.2.10 - Delete multiple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1756 - Delete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All files are identified by a file name that should be descriptive of the saved file.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45"/>
              <w:gridCol w:w="65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A plain text document allows for formatting text and inserting graphics.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45"/>
              <w:gridCol w:w="65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A Rich Text Format document does not allow for formatting text and inserting graphics.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45"/>
              <w:gridCol w:w="65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delete a file or folder, Windows 11 places it in the Recycle Bin, which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is an area on the hard drive that contains all the items you have deleted.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WIN11.CENG.25.2.10 - Delete multiple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1758 - Delete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One method of printing a document is to print it directly from an app.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WIN11.CENG.25.2.2 - Use WordPad to print and edit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3186 - Print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forget to save a document after you have edited it, a dialog box will be displayed asking if you want to save the changes.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45"/>
              <w:gridCol w:w="65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Text files open in Microsoft Word by default.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WIN11.CENG.25.2.2 - Use WordPad to print and edit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2996 - Open a file in its default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 Document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In all views, the default arrangement for the icons is to be listed chronologically by the file modified date.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Windows 11 allows you to place one or more documents into a folder in much the same manner as you might take a document written on a piece of paper and place it in a file folder.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25"/>
              <w:gridCol w:w="61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WIN11.CENG.25.2.4 - Create and name a folder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1399 - Create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To keep multiple documents together in one place, you must first create a folder in which to store them.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25"/>
              <w:gridCol w:w="61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WIN11.CENG.25.2.4 - Create and name a folder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1399 - Create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You can click the Documents arrow on the address bar to display a location menu that contains a list of folders in the Documents folder.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48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WIN11.CENG.25.2.5 - Move documents into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A shortcut is the actual document or app.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54"/>
              <w:gridCol w:w="62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WIN11.CENG.25.2.7 - Open a document using a shortcut on the Start menu.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Folder Shortcuts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delete a shortcut, you delete the actual folder, document, or app.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22"/>
              <w:gridCol w:w="61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WIN11.CENG.25.2.6 - Add and remove a shortcut on the Start menu.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Folder Shortcuts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Windows 11 allows you to have more than one document open and more than one app running at the same time.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90"/>
              <w:gridCol w:w="63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WIN11.CENG.25.2.9 - Open, modify, and print multiple documents 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Opening and Modifying Documents within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A file name cannot include spaces.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1394 - Create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Any uppercase or lowercase character is valid when creating a file name.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1394 - Create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Groupings in a folder remain even after they are no longer needed.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WIN11.CENG.25.2.5 - Move documents into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2907 - Move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You cannot close a window using the taskbar.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1"/>
              <w:gridCol w:w="62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WIN11.CENG.25.2.9 - Open, modify, and print multiple documents 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1217 - Close a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Opening and Modifying Documents within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When editing a document, you can open the document directly instead of first running the app and then opening the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1"/>
              <w:gridCol w:w="62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WIN11.CENG.25.2.9 - Open, modify, and print multiple documents 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2996 - Open a file in its default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Opening and Modifying Documents within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Not all files are identified by a file name.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1851 - Display filename extensions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have several objects you want to delete in the same location, you can delete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them all at one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WIN11.CENG.25.2.10 - Delete multiple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1758 - Delete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Tiles view displays the files and folders as a list of file names without any extra details.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You can make it easier to locate and open a folder from the Start menu or on the desktop by placing a/n ________ to the folder.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flash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agent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shortcut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 key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22"/>
              <w:gridCol w:w="61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WIN11.CENG.25.2.6 - Add and remove a shortcut on the Start menu.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Folder Shortcuts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A word processing program available with Windows 11 is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Writer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Microsoft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WordPad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5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WIN11.CENG.25.2.2 - Use WordPad to print and edit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 Document in WordPad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To customize Windows 11, use shortcuts to start apps and open ________ or folders.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directories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hidden system files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54"/>
              <w:gridCol w:w="62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SCWIN2-24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WIN11.CENG.25.2.7 - Open a document using a shortcut on the Start menu.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Folder Shortcuts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After you create a new folder, the next step is to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name the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the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the folder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25"/>
              <w:gridCol w:w="61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WIN11.CENG.25.2.4 - Create and name a folder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1399 - Create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save a document, you are creating a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library entry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1394 - Create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To associate a file with an app, Windows 11 assigns a/n ________ to the file name.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linkage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extension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1851 - Display filename extensions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A file name extension consists of a period followed by ________ or more characters.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two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1851 - Display filename extensions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Most documents created using the WordPad app are saved as ________ documents.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Microsoft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plain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Portable Network Graphics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Rich Text Format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5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WIN11.CENG.25.2.2 - Use WordPad to print and edit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Most documents created using the WordPad program are saved with the ________ extension.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.rtf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.wpd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5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WIN11.CENG.25.2.2 - Use WordPad to print and edit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want to save a file with a different file name or in a different location, you would use the ________ command.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New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45"/>
              <w:gridCol w:w="65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WordPad documents can also be saved as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Microsoft Excel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plain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TIFFs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PNGs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5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WIN11.CENG.25.2.2 - Use WordPad to print and edit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Plain text files have the ________ extension.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45"/>
              <w:gridCol w:w="65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Text files open with ________ by default.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WordPad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Writer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Microsoft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Notepad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WIN11.CENG.25.2.2 - Use WordPad to print and edit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2996 - Open a file in its default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 Document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The default view in the Documents folder is ________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Medium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Small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The view that shows a list of files and folders in addition to common properties, such as Date Modified, Type, and Size, is called ________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Medium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Large icons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does not provide a Live Preview option?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Extra large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Large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Medium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Small icons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The view that displays the files and folders as a list of file names without any extra details is ________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Catalog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file names can be used?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NUL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1394 - Create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can be used in a file name?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Ampersand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Slash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Backslash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1394 - Create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find that you are no longer using a pinned icon on the Start menu, you should ________ it to minimize clutter.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rename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40"/>
              <w:gridCol w:w="60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WIN11.CENG.25.2.6 - Add and remove a shortcut on the Start menu.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4468 - Unpin an app on the Start menu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Folder Shortcuts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is not a grouping option on the Group by submenu?</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 modified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Resolution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Size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want to remove a shortcut from the Start menu, which command do you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Pin to taskbar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Unpin from Start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shortcut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app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40"/>
              <w:gridCol w:w="60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WIN11.CENG.25.2.6 - Add and remove a shortcut on the Start menu.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4468 - Unpin an app on the Start menu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Folder Shortcuts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The view that displays the files and folders with an icon and an icon description is ________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Extra large icons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A file name can contain up to ________ characters.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125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126</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255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256</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1394 - Create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A link to any object on the computer or on a network, such as an app, file, folder, webpage, printer, or another computer is a/n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shortcut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agent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flash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 key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55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WIN11.CENG.25.2.8 - Open a folder using a desktop shortcut.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Folder Shortcuts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If the windows are open on the desktop, you can click the Close button on the ________ of each open window to close them.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menu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title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status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address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1"/>
              <w:gridCol w:w="62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WIN11.CENG.25.2.9 - Open, modify, and print multiple documents 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1217 - Close a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Opening and Modifying Documents within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CASE: You have been working on a file and decide to save it. When you attempt to assign a new file name, the Save As dialog box displays a message that the file name is not valid. Which of the following file names could be causing your problem?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Michael's project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Projects by Michael...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Projects by Michael!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Projects | Michael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1394 - Create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CASE: You are attempting to save a document consisting of your first communications to one of your clients. You have assigned the file name COM1. Why will this not work?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cannot use all caps in a file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cannot use the numeral 1 in a file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name is reserved by the operating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will, in fact, 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1394 - Create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CASE: On your new Windows 11 computer, you have been using the default view in the Documents folder, but you have just become aware of the additional options for viewing your documents. You decide to experiment with the additional options. You are looking for an option that will permit you to use Live Preview because you appreciate having that extra resource available. Which of the following does not allow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Small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Medium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Large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Extra large icons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CASE: On your new Windows 11 computer, you have been using the default view in the Documents folder, but you have just become aware of the additional options for viewing your documents. You would like to have a view option that lists your files and folders with their names but without any additional details because you find those extra details clutter your view. What option is best for you?</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is a file?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Excel spreadsheet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WordPad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unsaved email 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picture created using Paint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1394 - Create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Once you create documents in the Documents folder, you can continue to ________.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the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modify the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title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90"/>
              <w:gridCol w:w="63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WIN11.CENG.25.2.9 - Open, modify, and print multiple documents 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The method of creating a blank document directly in the Documents folder and then using the app to enter text or data in it, rather than starting an app to create and modify a document, is known as the _________.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application-centric approach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enhanced-centric approach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document-centric approach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file-centric approach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25"/>
              <w:gridCol w:w="61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WIN11.CENG.25.2.4 - Create and name a folder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1394 - Create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 Document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An app is sometimes referred to as a/n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shortcut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index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45"/>
              <w:gridCol w:w="65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 Document in WordPad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To protect against the accidental loss of a document, and to allow you to modify the document easily in the future, you should ________ your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45"/>
              <w:gridCol w:w="65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delete a file or folder, Windows 11 places these items in the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Trash Can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Deleted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Recover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Recycle Bin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WIN11.CENG.25.2.11 - Work with 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1860 - Display items in 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4"/>
                <w:szCs w:val="24"/>
                <w:bdr w:val="nil"/>
                <w:rtl w:val="0"/>
              </w:rPr>
              <w:t>A collection of information stored on your computer, such as a text document, spreadsheet, photo, or song, is referred to a/n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48"/>
              <w:gridCol w:w="6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WIN11.CENG.25.2.1 - Create, name, and save a document directly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1394 - Create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4"/>
                <w:szCs w:val="24"/>
                <w:bdr w:val="nil"/>
                <w:rtl w:val="0"/>
              </w:rPr>
              <w:t>The area on the hard drive that contains all the items you have deleted is the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Recycle 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Deleted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Recover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Trash Can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WIN11.CENG.25.2.11 - Work with 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1860 - Display items in 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4"/>
                <w:szCs w:val="24"/>
                <w:bdr w:val="nil"/>
                <w:rtl w:val="0"/>
              </w:rPr>
              <w:t>To change to other views, you can use the ________ menu.</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Display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4"/>
                <w:szCs w:val="24"/>
                <w:bdr w:val="nil"/>
                <w:rtl w:val="0"/>
              </w:rPr>
              <w:t>The icon option that displays images that closely reflect the actual contents of the files or folders is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Details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Live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Small icons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4"/>
                <w:szCs w:val="24"/>
                <w:bdr w:val="nil"/>
                <w:rtl w:val="0"/>
              </w:rPr>
              <w:t>You can group the files by any of the options on the Group by submenu. This includes options such as Name, Date modified, ________, and Size.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select a document, a Live Preview of the document is displayed to the right of the list of files in the folder window in the ________ pane.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Display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93"/>
              <w:gridCol w:w="6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WIN11.CENG.25.2.3 - Change the view and arrange objects in groups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832 - Change the file and folder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4"/>
                <w:szCs w:val="24"/>
                <w:bdr w:val="nil"/>
                <w:rtl w:val="0"/>
              </w:rPr>
              <w:t>Provided you have created a shortcut, you can use the shortcut icon to open a folder directly from the desktop without having to start the app first.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90"/>
              <w:gridCol w:w="63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WIN11.CENG.25.2.9 - Open, modify, and print multiple documents 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Opening and Modifying Documents within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4"/>
                <w:szCs w:val="24"/>
                <w:bdr w:val="nil"/>
                <w:rtl w:val="0"/>
              </w:rPr>
              <w:t>You can recover deleted files up until the time you empty the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Recover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Deleted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Recycle 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Trash Can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WIN11.CENG.25.2.11 - Work with 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2049 - Empty 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4"/>
                <w:szCs w:val="24"/>
                <w:bdr w:val="nil"/>
                <w:rtl w:val="0"/>
              </w:rPr>
              <w:t>The concept of multiple apps running at the same time is called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concurrent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simultaneous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multitasking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task manager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90"/>
              <w:gridCol w:w="63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WIN11.CENG.25.2.9 - Open, modify, and print multiple documents 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Opening and Modifying Documents within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4"/>
                <w:szCs w:val="24"/>
                <w:bdr w:val="nil"/>
                <w:rtl w:val="0"/>
              </w:rPr>
              <w:t>Regardless of whether the windows are open on the desktop or are minimized, you can close the windows using the buttons on the taskbar.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1"/>
              <w:gridCol w:w="62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WIN11.CENG.25.2.9 - Open, modify, and print multiple documents 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1217 - Close a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Opening and Modifying Documents within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accidentally put a file in the Recycle Bin and want to remove it, open the Recycle Bin window, click the item to select it, click the See more menu, and then click '________ the selected items.'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Undelete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Return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2-35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WIN11.CENG.25.2.11 - Work with 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3536 - Restore a selected item from 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2/16/2024 6:43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Windows 11 Module 02</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11 Module 02</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