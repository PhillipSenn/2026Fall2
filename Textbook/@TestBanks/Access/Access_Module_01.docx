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start Access, the first screen that appears is one showing a blank database.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96"/>
              <w:gridCol w:w="59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NPAC.CARE.20.1.1.1 - Open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4304 - Start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Starting Access and Creating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7/26/2019 1:06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6/8/2020 1:00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Access object contains all of the data in the database?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macro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0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NPAC.CARE.20.3.1.1 - Open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3005 - Open a table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Entering Data into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7/26/2019 1:16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7/26/2019 1:20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Before you close a database, you must save any changes you made to the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2"/>
              <w:gridCol w:w="5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NPAC.CARE.20.1.2.2 - Close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1200 - Close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Closing a Table and Exiting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5:48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5:52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A new blank desktop database includes one table named Table1.</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NPAC.CARE.20.2.1.1 - Create a blank desktop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1345 - Create a blank desktop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5:54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5:57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To learn more about a data type, you can enter the name of the data type in the Tell Me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77"/>
              <w:gridCol w:w="58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NPAC.CARE.20.2.1.8 - Use the help function to solve a problem.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4568 - Use the Tell Me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5:58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6:03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Compacting a database rearranges the data and objects in a database to decrease its file size.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4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NPAC.CARE.20.2.4.1 - Compact and repair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1237 - Compact and repair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6/8/2020 1:01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To navigate to a record in a table, switch to Table Design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10"/>
              <w:gridCol w:w="58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NPAC.CARE.20.2.3.1 - Navigate to specific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2989 - Navigate to the previous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Navigating a Datasheet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6:10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Compacting a database has the same result as backing up a database.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7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NPAC.CARE.20.2.4.2 - Back up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617 - Back up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6:16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create a table in Table Datasheet view or Table Design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NPAC.CARE.20.3.1.2 - Create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1587 - Create a table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6:19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After you create a table, you must save the entire database so you do not lose the new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2"/>
              <w:gridCol w:w="5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NPAC.CARE.20.2.5.1 - Save databases and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3635 - Save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Closing a Table and Exiting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Before you can rename a field, you must change its data type.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NPAC.CARE.20.3.2.6 - Rename tables and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3324 - Rename a field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To display the data in a table, you open the table in Table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Design</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0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Datasheet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Data sheet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datasheet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data sheet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DATASHEET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DATA SHEET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Data 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NPAC.CARE.20.3.1.1 - Open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3005 - Open a table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Entering Data into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8/26/2019 9:38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field with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Currency</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data type contains values such as quantities, measurements, and scores.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72"/>
              <w:gridCol w:w="5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Number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number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NUMBER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NPAC.CARE.20.3.4.10 - Change field data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3867 - Set a field's data type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1:52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When you enter a record in a table, you are working in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navigation</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mode.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9"/>
              <w:gridCol w:w="61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edit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Edit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EDIT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NPAC.CARE.20.3.3.3 - Add and remove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1334 - Copy table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Copying Records from Another Access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6:59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Use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New (blank)</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record button to move the focus to the first record in a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64"/>
              <w:gridCol w:w="56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First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first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FIRST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NPAC.CARE.20.2.3.1 - Navigate to specific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2983 - Navigate to the first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Navigating a Datasheet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Press ESC to remove editing changes you made to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previous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record.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current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Current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CURRENT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NPAC.CARE.20.3.3.2 - Update and edit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1995 - Edit a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7:10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To select fields and records to answer a question, you most likely create a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form</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object.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9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query</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Query</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NPAC.CARE.20.4.1.2 - Create and run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1558 - Create a query using the Query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Simple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6:03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Of all the database objects, a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table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provides the most formatting, layout, and summary options.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2"/>
              <w:gridCol w:w="5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report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Report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NPAC.CARE.20.6.1.3 - Create a report by using a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1568 - Create a report using the Report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Closing a Table and Exiting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7:22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After starting Access, which of the following is the fastest way to open a database you worked on yesterday?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5"/>
              <w:gridCol w:w="80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Open Other Files, click Browse, navigate to and click the database file, and then click Open.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database you want to open in the list of recent databases.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Blank database and then enter a name for the new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Right-click Blank database and then click Open.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7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DIFFICULTY: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NPAC.CARE.20.1.2.1 - Open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2994 - Open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3:29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add a field to a table in Table Design view, the _____ property is optional.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Description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 Type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NPAC.CARE.20.3.4.2 - Add fields to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92 - Add a field to a table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To rename a field in Table Datasheet view, you change the text in the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column heading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first 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primary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Navigation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NPAC.CARE.20.3.2.6 - Rename tables and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3323 - Rename a field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7:40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data type stores only one of two values?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Hyperlink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Yes/No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AutoNumber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72"/>
              <w:gridCol w:w="5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NPAC.CARE.20.3.4.10 - Change field data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3867 - Set a field's data type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7:43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A category of data such as a customer's name, city, state, or phone number is called a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9"/>
              <w:gridCol w:w="61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NPAC.CARE.20.3.3.3 - Add and remove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2062 - Enter a record into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Copying Records from Another Access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A group of related fields, such as all the demographic information for one customer, is called a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NPAC.CARE.20.3.1.2 - Create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1587 - Create a table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7:53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What is the most efficient way to navigate to the last record in a table containing 100 records?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Press the END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Press TAB as many times as necessary.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the Next record button on the 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the Last record button on the navigation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68"/>
              <w:gridCol w:w="5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NPAC.CARE.20.2.3.1 - Navigate to specific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2985 - Navigate to the last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Navigating a Datasheet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 to the left of a table record indicates that you are editing the record.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pencil symbol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star symbol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plus 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minus sign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NPAC.CARE.20.3.3.2 - Update and edit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1995 - Edit a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7:59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tools can you use to create a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Choose Fields Wizard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Simple Query Wizard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 datasheet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Blank Query Wizard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9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NPAC.CARE.20.4.1.2 - Create and run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1558 - Create a query using the Query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Simple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8:05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_____ typically shows all the fields for one record on a single screen for data entry and editing.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8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NPAC.CARE.20.5.1.1 - Create a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1405 - Create a form using the Form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Simple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6:06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create an Access report by selecting fields from one or more tables or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modules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2"/>
              <w:gridCol w:w="5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NPAC.CARE.20.6.1.3 - Create a report by using a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1568 - Create a report using the Report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Closing a Table and Exiting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8/9/2019 11:13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_____ a database, you make more storage space available and enhance the performance of the database.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back 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trust and verify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analyze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compact and repair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4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NPAC.CARE.20.2.4.1 - Compact and repair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1237 - Compact and repair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6/8/2020 1:02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What should you do if you want to make a copy of a database in a secure location?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Back up the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Compact and repair the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Convert the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Split the database.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7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NPAC.CARE.20.2.4.2 - Back up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617 - Back up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8:24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want to manage lists of data about customers and the products they order, use _____ software.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spreadsheet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relational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tabular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communication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96"/>
              <w:gridCol w:w="59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NPAC.CARE.20.1.1.1 - Open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4304 - Start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Starting Access and Creating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What should you do when you are finished working a database?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Open and then save each object in the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Close the 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Sign out so other people can use the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Close the database.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2"/>
              <w:gridCol w:w="5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NPAC.CARE.20.1.2.2 - Close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1200 - Close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Closing a Table and Exiting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Use the _____ to exit Access.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Close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Exit command in Backstage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Exit &amp; Repair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2"/>
              <w:gridCol w:w="5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NPAC.CARE.20.1.1.2 - Close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2093 - Exit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Closing a Table and Exiting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8:32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Tables, queries, and forms are examples of Access 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objects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controls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7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NPAC.CARE.20.1.2.1 - Open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2994 - Open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8:35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In the _____, Access lists each object in the open database.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Objects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Database Tools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status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0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NPAC.CARE.20.3.1.1 - Open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3005 - Open a table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Entering Data into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8:38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data type works best to store dollar amounts?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Money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Decimal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Currency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72"/>
              <w:gridCol w:w="5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NPAC.CARE.20.3.4.10 - Change field data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3867 - Set a field's data type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3:27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templates lets you create a database from scratch?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 desktop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Blank desktop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Personal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Application database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NPAC.CARE.20.2.1.1 - Create a blank desktop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1345 - Create a blank desktop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two properties are required for every field?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Size and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Default Value and Data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Name and Field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Name and Data Type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NPAC.CARE.20.3.2.6 - Rename tables and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3323 - Rename a field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data type is used for sequential integers controlled by Access?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SeqNumber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Integer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72"/>
              <w:gridCol w:w="5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NPAC.CARE.20.3.4.10 - Change field data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3867 - Set a field's data type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Creating a table in Design view involves entering the field names and defining the _____ for the fields.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properties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purpose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appearance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criteria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72"/>
              <w:gridCol w:w="5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NPAC.CARE.20.3.1.2 - Create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1588 - Create a table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_____ is a grid that displays fields as columns and records as rows.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logical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NPAC.CARE.20.3.1.2 - Create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1587 - Create a table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In which object can you rename a field?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macro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NPAC.CARE.20.3.2.6 - Rename tables and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3324 - Rename a field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8:57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9:00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2"/>
                <w:szCs w:val="22"/>
                <w:bdr w:val="nil"/>
                <w:rtl w:val="0"/>
              </w:rPr>
              <w:t>Suppose you rename a field in Table Design view. What must you do before you can view the data in the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 the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Check the spelling of the field names.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Set other properties for the field.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2"/>
              <w:gridCol w:w="5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NPAC.CARE.20.2.5.1 - Save databases and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3635 - Save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Closing a Table and Exiting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9:01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9:04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2"/>
                <w:szCs w:val="22"/>
                <w:bdr w:val="nil"/>
                <w:rtl w:val="0"/>
              </w:rPr>
              <w:t>Tyler created a table with an AutoNumber primary key field, and then entered 10 records in alphabetic order by the values in the LastName field. When he closes and then reopens the table, how are the records ordered?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LastName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the primary key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any date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the first field in the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9"/>
              <w:gridCol w:w="61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NPAC.CARE.20.3.3.3 - Add and remove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2062 - Enter a record into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Copying Records from Another Access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9:05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3:39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2"/>
                <w:szCs w:val="22"/>
                <w:bdr w:val="nil"/>
                <w:rtl w:val="0"/>
              </w:rPr>
              <w:t>When editing a record, what key can you use to navigate to the next record?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DOWN ARROW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LEFT ARROW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ESC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43"/>
              <w:gridCol w:w="56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NPAC.CARE.20.2.3.1 - Navigate to specific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2987 - Navigate to the next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Navigating a Datasheet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9:08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9:57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2"/>
                <w:szCs w:val="22"/>
                <w:bdr w:val="nil"/>
                <w:rtl w:val="0"/>
              </w:rPr>
              <w:t>In a datasheet, what do you click to select a record for deletion?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column heading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in the 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 deletion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 selector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3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NPAC.CARE.20.3.3.3 - Add and remove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1771 - Delete a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9:58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3:12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key do you press to remove all characters when editing a field value in Table Datasheet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BACKSPACE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LEFT ARROW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ESC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NPAC.CARE.20.3.3.2 - Update and edit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1995 - Edit a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use the _____, Access asks you for the information it needs to create a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Create Query Wizard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Form Wizard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 Design command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Simple Query Wizard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9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NPAC.CARE.20.4.1.2 - Create and run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1558 - Create a query using the Query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Simple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10:09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2"/>
                <w:szCs w:val="22"/>
                <w:bdr w:val="nil"/>
                <w:rtl w:val="0"/>
              </w:rPr>
              <w:t>The first step in the Form Wizard is to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 a layout for the 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 a sort order for the records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 the fields to include in the 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provide a name for the form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8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NPAC.CARE.20.5.1.1 - Create a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1405 - Create a form using the Form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Simple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finish creating a report with the Report Wizard, you can choose to preview the report or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modify the report's design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continue by creating a second report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send the report to a colleague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print the report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2"/>
              <w:gridCol w:w="5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NPAC.CARE.20.6.1.3 - Create a report by using a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1568 - Create a report using the Report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Closing a Table and Exiting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10:16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2"/>
                <w:szCs w:val="22"/>
                <w:bdr w:val="nil"/>
                <w:rtl w:val="0"/>
              </w:rPr>
              <w:t>To back up a database, you use the _____ command.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Make a Backup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Back Up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Package and 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Compact &amp; Repair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7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NPAC.CARE.20.2.4.2 - Back up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617 - Back up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10:18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2"/>
                <w:szCs w:val="22"/>
                <w:bdr w:val="nil"/>
                <w:rtl w:val="0"/>
              </w:rPr>
              <w:t>Microsoft Access can best be described as ____ software.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spreadsheet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relationship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utility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database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96"/>
              <w:gridCol w:w="59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NPAC.CARE.20.1.1.1 - Open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4304 - Start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Starting Access and Creating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12/10/2019 2:58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2"/>
                <w:szCs w:val="22"/>
                <w:bdr w:val="nil"/>
                <w:rtl w:val="0"/>
              </w:rPr>
              <w:t>If the Navigation Pane is not open, click the _____ to open it and view the database objects.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Shutter Bar Open/Close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Expand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Navigation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7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NPAC.CARE.20.1.2.1 - Open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2994 - Open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2"/>
                <w:szCs w:val="22"/>
                <w:bdr w:val="nil"/>
                <w:rtl w:val="0"/>
              </w:rPr>
              <w:t>Carrie entered 10/16/21 as the date in a field with the Date/Time data type and the default format. How does Access format the year in the date after Carrie moves to a new field?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 a two-digit year value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 a four-digit year value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omitting the year value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using the number of digits entered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3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NPAC.CARE.20.3.3.3 - Add and remove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2062 - Enter a record into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3:36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2"/>
                <w:szCs w:val="22"/>
                <w:bdr w:val="nil"/>
                <w:rtl w:val="0"/>
              </w:rPr>
              <w:t>Each row in a table datasheet displays a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property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NPAC.CARE.20.3.2.6 - Rename tables and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3323 - Rename a field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is the default name for a new table in an Access database.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NewTable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72"/>
              <w:gridCol w:w="5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NPAC.CARE.20.3.1.2 - Create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1588 - Create a table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10:58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2"/>
                <w:szCs w:val="22"/>
                <w:bdr w:val="nil"/>
                <w:rtl w:val="0"/>
              </w:rPr>
              <w:t>Besides reducing file size, what other benefit does compacting an Access database provide?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sorting the records in the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repairing the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saving the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relating tables in the database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4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NPAC.CARE.20.2.4.1 - Compact and repair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1237 - Compact and repair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2"/>
                <w:szCs w:val="22"/>
                <w:bdr w:val="nil"/>
                <w:rtl w:val="0"/>
              </w:rPr>
              <w:t>What can you use to find information about Access commands and features and instructions about how to use them?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 Wizard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Wizard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Command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Tell Me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77"/>
              <w:gridCol w:w="58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NPAC.CARE.20.2.1.8 - Use the help function to solve a problem.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4568 - Use the Tell Me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advantages of using Microsoft Access to manage data?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provides data-entry forms.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allows more than one user to enter data at the same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stores all the data in a single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minimizes duplicate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96"/>
              <w:gridCol w:w="59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NPAC.CARE.20.1.1.1 - Open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4304 - Start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Starting Access and Creating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options are available to you when you start Access?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Import an existing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Open an existing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Create a new blank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Create a database from a template.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NPAC.CARE.20.2.1.1 - Create a blank desktop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1345 - Create a blank desktop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describe Access reports?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report is a formatted printout of one or more tables or queries.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report shows each field in a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report in Print Preview shows how the report will look when printed.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Report Wizard creates a report containing all the fields in a selected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2"/>
              <w:gridCol w:w="5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NPAC.CARE.20.6.1.3 - Create a report by using a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1568 - Create a report using the Report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Closing a Table and Exiting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6/8/2020 1:06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Access data types?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Street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Currency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72"/>
              <w:gridCol w:w="5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NPAC.CARE.20.3.1.2 - Create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1588 - Create a table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techniques can you use to navigate to the next record in a datasheet?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First record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Next record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DOWN ARROW key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43"/>
              <w:gridCol w:w="56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NPAC.CARE.20.2.3.1 - Navigate to specific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2987 - Navigate to the next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Navigating a Datasheet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3:35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Access objects?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spreadsheets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7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NPAC.CARE.20.1.2.1 - Open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2994 - Open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3:37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2"/>
                <w:szCs w:val="22"/>
                <w:bdr w:val="nil"/>
                <w:rtl w:val="0"/>
              </w:rPr>
              <w:t>What can you do with the navigation buttons on a datasheet?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Move the focus to the next 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Create a new blank 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a 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Move the focus to the first record.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64"/>
              <w:gridCol w:w="56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NPAC.CARE.20.2.3.1 - Navigate to specific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2983 - Navigate to the first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Navigating a Datasheet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tasks you perform when creating tables?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Name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Define the fields in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 a data type for each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Arrange the controls for easy data entry.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NPAC.CARE.20.3.1.2 - Create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1587 - Create a table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properties you can set for a field?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Font 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Type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DIFFICULTY: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NPAC.CARE.20.3.2.6 - Rename tables and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3324 - Rename a field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11:59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6/8/2020 1:08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examples of changing a table's design?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 a field to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Rename a field in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a field value.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a field's data type.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NPAC.CARE.20.3.4.2 - Add fields to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92 - Add a field to a table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7/30/2019 12:11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2"/>
                <w:szCs w:val="22"/>
                <w:bdr w:val="nil"/>
                <w:rtl w:val="0"/>
              </w:rPr>
              <w:t>Database templates create tables and queries, but not forms and reports.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96"/>
              <w:gridCol w:w="59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NPAC.CARE.20.2.1.2 - Create a database from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1385 - Create a database from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Starting Access and Creating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4:48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4:53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2"/>
                <w:szCs w:val="22"/>
                <w:bdr w:val="nil"/>
                <w:rtl w:val="0"/>
              </w:rPr>
              <w:t>Access provides a single database template for creating a blank database.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96"/>
              <w:gridCol w:w="59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NPAC.CARE.20.2.1.2 - Create a database from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1385 - Create a database from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Starting Access and Creating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4:53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4:55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2"/>
                <w:szCs w:val="22"/>
                <w:bdr w:val="nil"/>
                <w:rtl w:val="0"/>
              </w:rPr>
              <w:t>To resize a datasheet column to its best fit, you double-click the vertical line to the right of the field name.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NPAC.CARE.20.7.1.9 - Close a database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3387 - Resize a column in a datasheet.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Adding an Event Procedure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4:56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2"/>
                <w:szCs w:val="22"/>
                <w:bdr w:val="nil"/>
                <w:rtl w:val="0"/>
              </w:rPr>
              <w:t>What happens when you save and close a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saves the query design.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makes a copy of the data, which is saved in the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timestamps the data as being part of this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makes a backup of the data.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NPAC.CARE.20.7.1.9 - Close a database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1208 - Close a query in Query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Adding an Event Procedure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4:58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6:05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2"/>
                <w:szCs w:val="22"/>
                <w:bdr w:val="nil"/>
                <w:rtl w:val="0"/>
              </w:rPr>
              <w:t>A field's data type determines what values you can enter for the field.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72"/>
              <w:gridCol w:w="5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NPAC.CARE.20.3.4.10 - Change field data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3866 - Set a field's data type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2"/>
                <w:szCs w:val="22"/>
                <w:bdr w:val="nil"/>
                <w:rtl w:val="0"/>
              </w:rPr>
              <w:t>In an Employees table, what is the appropriate data type for a field that shows the hiring date?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Calendar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Lookup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72"/>
              <w:gridCol w:w="5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NPAC.CARE.20.3.4.10 - Change field data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3866 - Set a field's data type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5:08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76. </w:t>
            </w:r>
            <w:r>
              <w:rPr>
                <w:rStyle w:val="DefaultParagraphFont"/>
                <w:rFonts w:ascii="Times New Roman" w:eastAsia="Times New Roman" w:hAnsi="Times New Roman" w:cs="Times New Roman"/>
                <w:b w:val="0"/>
                <w:bCs w:val="0"/>
                <w:i w:val="0"/>
                <w:iCs w:val="0"/>
                <w:smallCaps w:val="0"/>
                <w:color w:val="000000"/>
                <w:sz w:val="22"/>
                <w:szCs w:val="22"/>
                <w:bdr w:val="nil"/>
                <w:rtl w:val="0"/>
              </w:rPr>
              <w:t>What data type should you assign to a field that stores postal codes?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Required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72"/>
              <w:gridCol w:w="5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NPAC.CARE.20.3.4.10 - Change field data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3866 - Set a field's data type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can you define in Table Datasheet view?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descriptions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names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types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properties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72"/>
              <w:gridCol w:w="5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NPAC.CARE.20.3.4.10 - Change field data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3866 - Set a field's data type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78. 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create a table in Table Datasheet view, Access assigns the name PrimaryID to the first field, which you must rename.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NPAC.CARE.20.4.2.3 - Modify records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3323 - Rename a field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3:13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79. 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You can enter, edit, and navigate data in a query datasheet just like in a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report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datasheet.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table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Table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NPAC.CARE.20.4.2.3 - Modify records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1994 - Edit a record in Query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80. </w:t>
            </w:r>
            <w:r>
              <w:rPr>
                <w:rStyle w:val="DefaultParagraphFont"/>
                <w:rFonts w:ascii="Times New Roman" w:eastAsia="Times New Roman" w:hAnsi="Times New Roman" w:cs="Times New Roman"/>
                <w:b w:val="0"/>
                <w:bCs w:val="0"/>
                <w:i w:val="0"/>
                <w:iCs w:val="0"/>
                <w:smallCaps w:val="0"/>
                <w:color w:val="000000"/>
                <w:sz w:val="22"/>
                <w:szCs w:val="22"/>
                <w:bdr w:val="nil"/>
                <w:rtl w:val="0"/>
              </w:rPr>
              <w:t>To sort the records in a query datasheet by a field named SalesDate, which of the following buttons can you click?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Descending button on the 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Ascending button on the 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to Z button in the 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Advanced button on the Home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NPAC.CARE.20.4.2.3 - Modify records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4278 - Sort records in Query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6:09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81. </w:t>
            </w:r>
            <w:r>
              <w:rPr>
                <w:rStyle w:val="DefaultParagraphFont"/>
                <w:rFonts w:ascii="Times New Roman" w:eastAsia="Times New Roman" w:hAnsi="Times New Roman" w:cs="Times New Roman"/>
                <w:b w:val="0"/>
                <w:bCs w:val="0"/>
                <w:i w:val="0"/>
                <w:iCs w:val="0"/>
                <w:smallCaps w:val="0"/>
                <w:color w:val="000000"/>
                <w:sz w:val="22"/>
                <w:szCs w:val="22"/>
                <w:bdr w:val="nil"/>
                <w:rtl w:val="0"/>
              </w:rPr>
              <w:t>To navigate to the first record in a form, first switch to Form Design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NPAC.CARE.20.2.3.1 - Navigate to specific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2982 - Navigate to the first record in Form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Navigating a Datasheet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3:57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82. 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On a form, you use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Edit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view to enter, edit, and delete records.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Form</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form</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NPAC.CARE.20.3.3.2 - Update and edit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1996 - Edit a record using a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4:00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83. </w:t>
            </w:r>
            <w:r>
              <w:rPr>
                <w:rStyle w:val="DefaultParagraphFont"/>
                <w:rFonts w:ascii="Times New Roman" w:eastAsia="Times New Roman" w:hAnsi="Times New Roman" w:cs="Times New Roman"/>
                <w:b w:val="0"/>
                <w:bCs w:val="0"/>
                <w:i w:val="0"/>
                <w:iCs w:val="0"/>
                <w:smallCaps w:val="0"/>
                <w:color w:val="000000"/>
                <w:sz w:val="22"/>
                <w:szCs w:val="22"/>
                <w:bdr w:val="nil"/>
                <w:rtl w:val="0"/>
              </w:rPr>
              <w:t>To navigate records in Form view, you use the buttons on the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NPAC.CARE.20.2.3.1 - Navigate to specific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2986 - Navigate to the next record in Form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Navigating a Datasheet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5:35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84. </w:t>
            </w:r>
            <w:r>
              <w:rPr>
                <w:rStyle w:val="DefaultParagraphFont"/>
                <w:rFonts w:ascii="Times New Roman" w:eastAsia="Times New Roman" w:hAnsi="Times New Roman" w:cs="Times New Roman"/>
                <w:b w:val="0"/>
                <w:bCs w:val="0"/>
                <w:i w:val="0"/>
                <w:iCs w:val="0"/>
                <w:smallCaps w:val="0"/>
                <w:color w:val="000000"/>
                <w:sz w:val="22"/>
                <w:szCs w:val="22"/>
                <w:bdr w:val="nil"/>
                <w:rtl w:val="0"/>
              </w:rPr>
              <w:t>When viewing a long datasheet, which of the following is the fasted way to move to the end of the datasheet?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7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Last record button in the 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Next field button in the 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Press PAGE DOWN.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Press RIGHT ARROW.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NPAC.CARE.20.3.3.2 - Update and edit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2985 - Navigate to the last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6:01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85. </w:t>
            </w:r>
            <w:r>
              <w:rPr>
                <w:rStyle w:val="DefaultParagraphFont"/>
                <w:rFonts w:ascii="Times New Roman" w:eastAsia="Times New Roman" w:hAnsi="Times New Roman" w:cs="Times New Roman"/>
                <w:b w:val="0"/>
                <w:bCs w:val="0"/>
                <w:i w:val="0"/>
                <w:iCs w:val="0"/>
                <w:smallCaps w:val="0"/>
                <w:color w:val="000000"/>
                <w:sz w:val="22"/>
                <w:szCs w:val="22"/>
                <w:bdr w:val="nil"/>
                <w:rtl w:val="0"/>
              </w:rPr>
              <w:t>What is the difference between entering a record using a form and entering a record using a datasheet?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form uses a different navigation bar from the one in a datasheet.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form cannot be sorted, while a datasheet can.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form presents records one at a time, while a datasheet lists all records.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form displays field names and record data, while a datasheet does not.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NPAC.CARE.20.3.3.3 - Add and remove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2063 - Enter a record using a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5:40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86. </w:t>
            </w:r>
            <w:r>
              <w:rPr>
                <w:rStyle w:val="DefaultParagraphFont"/>
                <w:rFonts w:ascii="Times New Roman" w:eastAsia="Times New Roman" w:hAnsi="Times New Roman" w:cs="Times New Roman"/>
                <w:b w:val="0"/>
                <w:bCs w:val="0"/>
                <w:i w:val="0"/>
                <w:iCs w:val="0"/>
                <w:smallCaps w:val="0"/>
                <w:color w:val="000000"/>
                <w:sz w:val="22"/>
                <w:szCs w:val="22"/>
                <w:bdr w:val="nil"/>
                <w:rtl w:val="0"/>
              </w:rPr>
              <w:t>What is the main purpose of a form?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0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provide an easy-to-use format for entering and editing records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prevent changes to the data in tables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display records without allowing changes to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preview the contents of reports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NPAC.CARE.20.3.3.3 - Add and remove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2063 - Enter a record using a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5:43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87. </w:t>
            </w:r>
            <w:r>
              <w:rPr>
                <w:rStyle w:val="DefaultParagraphFont"/>
                <w:rFonts w:ascii="Times New Roman" w:eastAsia="Times New Roman" w:hAnsi="Times New Roman" w:cs="Times New Roman"/>
                <w:b w:val="0"/>
                <w:bCs w:val="0"/>
                <w:i w:val="0"/>
                <w:iCs w:val="0"/>
                <w:smallCaps w:val="0"/>
                <w:color w:val="000000"/>
                <w:sz w:val="22"/>
                <w:szCs w:val="22"/>
                <w:bdr w:val="nil"/>
                <w:rtl w:val="0"/>
              </w:rPr>
              <w:t>The Form Wizard prompts you for information it needs to create a form, such as the fields, layout, and title for the form.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8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NPAC.CARE.20.5.1.1 - Create a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1405 - Create a form using the Form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Simple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88. </w:t>
            </w:r>
            <w:r>
              <w:rPr>
                <w:rStyle w:val="DefaultParagraphFont"/>
                <w:rFonts w:ascii="Times New Roman" w:eastAsia="Times New Roman" w:hAnsi="Times New Roman" w:cs="Times New Roman"/>
                <w:b w:val="0"/>
                <w:bCs w:val="0"/>
                <w:i w:val="0"/>
                <w:iCs w:val="0"/>
                <w:smallCaps w:val="0"/>
                <w:color w:val="000000"/>
                <w:sz w:val="22"/>
                <w:szCs w:val="22"/>
                <w:bdr w:val="nil"/>
                <w:rtl w:val="0"/>
              </w:rPr>
              <w:t>When using the Report Wizard, you can click the Back button to review previous dialog boxes.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2"/>
              <w:gridCol w:w="5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NPAC.CARE.20.6.1.3 - Create a report by using a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1568 - Create a report using the Report Wizard.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Closing a Table and Exiting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89. 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_____ is a predesigned database that includes professionally designed tables, reports, and other database objects.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blank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template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96"/>
              <w:gridCol w:w="59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NPAC.CARE.20.2.1.2 - Create a database from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1385 - Create a database from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Starting Access and Creating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6:13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3:11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90. 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use a report to enter a record into the database.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68"/>
              <w:gridCol w:w="5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NPAC.CARE.20.3.3.3 - Add and remove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2063 - Enter a record using a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6:19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6:23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91. 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For a field using number values that will not be used in calculations, you should assign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Short Text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data type.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72"/>
              <w:gridCol w:w="5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NPAC.CARE.20.3.4.10 - Change field data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3867 - Set a field's data type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Table in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8/7/2019 12:37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3:24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92. 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You might delete an employee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record</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if the employee no longer works for the company.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3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NPAC.CARE.20.3.3.3 - Add and remove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1771 - Delete a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Managing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8/7/2019 12:46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9/20/2019 3:56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Access Module 01</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Module 01</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