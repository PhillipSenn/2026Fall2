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click the Display Form arrow in the Options dialog box and then select a form, Access displays that form when the database opens.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10"/>
              <w:gridCol w:w="58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NPAC.CARE.20.2.2.3 - View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4072 - Set the opening Display Form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Setting the Database Startup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7:42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display customized text in the Access title, bar, set the _____ option in the Options dialog box.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 Database 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Access Special Keys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Application 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76"/>
              <w:gridCol w:w="56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NPAC.CARE.20.2.3.5 - Show or hide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3956 - Set the Application Title property of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9:26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7:41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updating a database, Roseanne set a startup option to display a navigation form when the database opens. How can she bypass that option the next time she opens the database?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2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Enable Content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and hold SHIFT as she opens the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database in Windows Explorer and then click Open Exclusive.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and hold ESC as she opens the database.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10"/>
              <w:gridCol w:w="58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NPAC.CARE.20.2.2.3 - View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4072 - Set the opening Display Form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Setting the Database Startup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9:35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Darryl opens a database and finds he can no longer work on reports in Report Layout view. What database property can he change to use Layout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Enable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Table Datasheets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Enable Layout 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10"/>
              <w:gridCol w:w="58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NPAC.CARE.20.2.2.3 - View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2011 - Edit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Setting the Database Startup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9:47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move the source of a linked table, you must update its location using the Linked Table Manager.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71"/>
              <w:gridCol w:w="57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NPAC.CARE.20.3.2.12 - Manage linked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2807 - Manage linked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Linking Tables Between Databases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9:51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Use the _____ Table Manager to manage a split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0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Front-End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71"/>
              <w:gridCol w:w="57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NPAC.CARE.20.3.2.12 - Manage linked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2807 - Manage linked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Linking Tables Between Databases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9:56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9:57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Access tool should you use if the path to the back-end database changes and you need to reconnect the front-end and back-end databases?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Linked Table Manager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 Connector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 Documenter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 Location Manager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71"/>
              <w:gridCol w:w="57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NPAC.CARE.20.3.2.12 - Manage linked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2807 - Manage linked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Linking Tables Between Databases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10:15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set a startup option to show or hide the Navigation Pane itself.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76"/>
              <w:gridCol w:w="56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NPAC.CARE.20.2.3.5 - Show or hide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2011 - Edit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10:23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a database contains VBA code, you can save the database as an ACCDE file to prevent people from viewing or changing the VBA code.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90"/>
              <w:gridCol w:w="60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NPAC.CARE.20.2.3.3 - Display and hide objects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3631 - Save a database as an ACCDE (executable-only)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10:31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7:43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To set a password for a database, you must open the database with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Read-Only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access.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90"/>
              <w:gridCol w:w="60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Exclusive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exclusive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EXCLUSIVE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NPAC.CARE.20.2.3.3 - Display and hide objects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10:36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_____ a database, you store it in a scrambled format so that only authorized users can open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encrypt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optimize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90"/>
              <w:gridCol w:w="60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NPAC.CARE.20.2.3.3 - Display and hide objects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11:32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save an Access database to use with an Access version earlier than Access 2007, what file name extension does the database have?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.mdb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.accde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.accde-be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.accbk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9"/>
              <w:gridCol w:w="57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NPAC.CARE.20.2.1.3 - Hide and lock database objects.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3632 - Save a database as an earlier file type.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11:40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Using the _____ results in two files: one with all the tables, and then other with the queries, forms, reports, and other objects.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8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 Linker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Encryption Wizard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90"/>
              <w:gridCol w:w="60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NPAC.CARE.20.2.3.3 - Display and hide objects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Working with 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11:44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recover a forgotten database password by opening the database in Exclusive mode.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11:47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text you specify for the Application Title property appears in the title bar instead of the database filename.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7"/>
              <w:gridCol w:w="59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NPAC.CARE.20.2.1.4 - Create data parts and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3956 - Set the Application Title property of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11:52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select a particular form, such as a Navigation form, to display when Access starts.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NPAC.CARE.20.2.3.2 - Set a form as the startup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4072 - Set the opening Display Form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11:56 PM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12:00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Performance Analyzer recommends how you can improve database performance.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NPAC.CARE.20.2.1.7 - Analyze database performance.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389 - Use the Table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12:00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12:06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use the Performance Analyzer to analyze tables only.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NPAC.CARE.20.2.4.6 - Utilize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12:25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As long as a password assigned to a database is known only to authorized users, unauthorized access to the database is prevented.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NPAC.CARE.20.2.4.4 -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12:25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11:19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you split a database, 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back-end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database contains all of the queries, forms, and reports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front-end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 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Front-End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 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Front-end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 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FRONT-END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FRONT END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12:30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12:34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Exceptional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access means that you are the only person who has the database open, and others cannot open the file during this time.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Exclusive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exclusive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EXCLUSIVE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11:20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Set 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Database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Title property of a database to change the text displayed in the title bar.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7"/>
              <w:gridCol w:w="59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Application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application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APPLICATION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NPAC.CARE.20.2.1.4 - Create data parts and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3956 - Set the Application Title property of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12:42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12:45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set the opening Display Form for a database using the Access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Preferences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dialog box.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Options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options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NPAC.CARE.20.2.3.2 - Set a form as the startup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4072 - Set the opening Display Form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12:47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12:50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Performance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Analyzer lists three types of results: Recommendations, Suggestions, and Ideas for improving database performance.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NPAC.CARE.20.2.1.7 - Analyze database performance.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11:22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most important items in the Performance Analyzer results are the _____ and the suggestions.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recommendations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ideas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lightbulb icons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proposals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NPAC.CARE.20.2.4.6 - Utilize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12:55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translates the data in a database to a scrambled format that's indecipherable to another program.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Decryption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Encryption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Exclusive access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Locking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NPAC.CARE.20.2.4.4 -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11:24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split an Access database, how many copies of the back-end database do you have?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7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One copy for each user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One copy for each object in the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One copy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Two copies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must you do before setting a password for a database?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6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 the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the database with exclusive access.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Remove any linked tables from the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'\Set a password for each object in the database.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11:25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means to make the data in a database unreadable by other software.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Encrypting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Backing 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Compacting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Trusting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1:13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1:17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open a database with exclusive access, you click the Open arrow in the Open dialog box and then select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Read-Only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Exclusive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Secure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Encrypted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split an Access database, what do you call the database containing all the tables?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Front-end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File-server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Back-end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Back-up database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1:21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split an Access database, what do you call the database stored on your computer?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Client-end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Object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Front-end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 database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1:35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set a database _____, all users must enter that combination of characters before they are allowed to open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1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password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startup option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permission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share list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NPAC.CARE.20.2.4.4 -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1:40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_____ an Access database into a back-end database and front-end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1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convert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reconfigure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NOTES: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1:48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front-end database contains _____ to the tables in the back-end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2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updates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maps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2:00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Set the _____ Form startup option to specify which form opens when the database opens.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Initial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Splash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NPAC.CARE.20.2.3.2 - Set a form as the startup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4072 - Set the opening Display Form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2:05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2:07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Access provides a single method to encrypt the database and _____ at the same time.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2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 up the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compact and repair the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analyze the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set a password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NPAC.CARE.20.2.4.4 -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2:08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are actions that take place when a database opens.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Macros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Modules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Startup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Exclusive options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7"/>
              <w:gridCol w:w="59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NPAC.CARE.20.2.1.4 - Create data parts and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3956 - Set the Application Title property of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2:13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11:26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start the Performance Analyzer?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2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Database Tools tab, and then click the Document Database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Database Tools tab, and then click the Analyze Performance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Database Tools tab, and then click the Analyze Database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File tab, click Options, and then click Analyze Performance.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NPAC.CARE.20.2.4.6 - Utilize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2:17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After you split a database, what does the back-end database contain?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8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Links to the database tables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Queries, forms, and reports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Queries, forms, and reports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database tables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NPAC.CARE.20.2.4.3 -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4294 - Split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the Database Splitter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2:19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2:22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data is scrambled so that it is indecipherable when opened by another program.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0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Encrypted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Compacted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Read-Only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NPAC.CARE.20.2.4.4 -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2:23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2:25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Access tool studies the structure and size of a database and recommends how to improve its speed?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Object Dependencies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Relationships report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Database Optimizer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NPAC.CARE.20.2.4.6 - Utilize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2:26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do you use to open a database with exclusive access?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7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Create tab on the ribbon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Access Options dialog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manage default startup options using features in the _____ category of the Access Options dialog box.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3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Current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Trust Center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Security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Advanced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7"/>
              <w:gridCol w:w="59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NPAC.CARE.20.2.1.4 - Create data parts and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3956 - Set the Application Title property of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2:40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set a startup form, click the File tab, and then click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Account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6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NPAC.CARE.20.2.3.2 - Set a form as the startup option.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4072 - Set the opening Display Form for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3:05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open a database using the Open dialog box, the default setting is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6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exclusive access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shared access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read-only access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locked access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1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NPAC.CARE.20.1.2.1 - Open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2993 - Open a database in Exclusive Mode.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7:36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Set the _____ startup option to add a custom title to the title bar instead of the database name and path.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Program 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Application Title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'Caption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7"/>
              <w:gridCol w:w="59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NPAC.CARE.20.2.1.4 - Create data parts and database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3956 - Set the Application Title property of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3:09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3:11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types of advice the Performance Analyzer gives regarding performance?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5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Suggestion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Idea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Issue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Recommendation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NPAC.CARE.20.2.4.6 - Utilize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3:13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3:14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recommendations, suggestions, or ideas from the Performance Analyzer?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0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Create an index.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a relationship.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Convert the database to an earlier format.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a data type.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NPAC.CARE.20.2.1.7 - Analyze database performance.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11:28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ways to help secure an Access database?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1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Password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Encryption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Read-Only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Multivalued fields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NPAC.CARE.20.2.4.4 -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2050 - Encrypt a database with a password.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Securing an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3:19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11:30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can you identify a linked table in a database?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6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linked table appears with a small blue arrow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linked table opens in a separate window, not on a tab.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linked table is red in the Linked Table Manager.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linked table has "Linked" at the beginning of its name.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9"/>
              <w:gridCol w:w="597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NPAC.CARE.20.3.1.5 - Create and link tables from external sources.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2778 - Link to an external Access database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Linking Tables Between Databases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11:31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field's Required property determines whether users must enter a value in the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3879 - Set a field's Required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3:25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3:27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Use 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Default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field property to specify that an entry is required for the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Required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required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REQUIRED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3879 - Set a field's Required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3:28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the Comments field, Jesse wants to make entries optional. Which Comments field property should he set to No?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9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Zero Length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Default Value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Indexed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Required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46"/>
              <w:gridCol w:w="569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NPAC.CARE.20.3.4.11 - Set default values for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3879 - Set a field's Required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Short Text field property should you use to indicate users must enter a value in the field?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Default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Required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Rule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Yes/No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3879 - Set a field's Required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3:40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Allow Zero Length property is set to Yes by default for fields of which data type?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Short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Yes/No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AutoNumber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Date/Time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NPAC.CARE.20.3.4.11 - Set default values for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3948 - Set the Allow Zero Length property of a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users must enter data in a LastName field, what property should you set for the field?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Short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Required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Referential Integrity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Indexed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3879 - Set a field's Required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3:50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3:58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Laura created a multivalued lookup field named Degrees using the Lookup Wizard. She wants to check the settings for the Degrees field in Table Design view. Which field property indicates Degrees is a multivalued field?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Row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Multiple Values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List Length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Limit to List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83"/>
              <w:gridCol w:w="57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NPAC.CARE.20.3.4.11 - Set default values for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1540 - Create a multi-value lookup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4:00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field properties are used to determine the field value(s) for Lookup fields? Select all the options that apply. 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Row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Multiple Values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Indexed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37"/>
              <w:gridCol w:w="57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12-17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NPAC.CARE.20.3.4.11 - Set default values for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2850 - Modify a lookup field's settings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4:06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7:16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create a filter using the _____ feature, you work in a view similar to Query Design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Filter By Selection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Filter by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Advanced Filter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Comparison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NPAC.CARE.20.3.3.6 - Filter table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2183 - Filter a table datasheet using Advanced Filter.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Additional Filtering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5:05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remove filter criteria from the Filter by Form grid, you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5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a new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Advanced button, and then click Clear All Filters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Toggle Filter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Filter by Form button, and then click Clear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NPAC.CARE.20.3.3.7 - Mange record filters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1196 - Clear the Filter by Form grid.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Additional Filtering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5:07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5:08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click the _____ button to close the Filter by Form grid.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Delete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Advanced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Selection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Toggle Filter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9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NPAC.CARE.20.3.3.7 - Mange record filters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1221 - Close Filter by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Additional Filtering Options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5:09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5:10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Setting a field's Allow Zero Length property to Yes means the field can store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zero-length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string value.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3948 - Set the Allow Zero Length property of a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5:17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fields allow you to make more than one choice from a field's lookup list.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Indexed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Long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Attachment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Multivalued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86"/>
              <w:gridCol w:w="62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NPAC.CARE.20.3.4.3 - Create multi-field and single-field lookup fields for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1540 - Create a multi-value lookup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Managing and Securing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5:48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enter more than one value in a multivalued lookup field in Table Datasheet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5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Type the values separated by periods.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each value from other records to the multivalued lookup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arrow in the field, and then click a check box for each value.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record selector, and then click each value.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37"/>
              <w:gridCol w:w="61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NPAC.CARE.20.3.4.1 - Select values from a lookup field in a table record.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3766 - Select multiple values from a lookup field in a record.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5:50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5:54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allow users to enter more than one value in a field, you set the Allow Multiple Values property to Yes in the _____ in Table Design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General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Lookup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Description column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 column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86"/>
              <w:gridCol w:w="62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NPAC.CARE.20.3.4.3 - Create multi-field and single-field lookup fields for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1540 - Create a multi-value lookup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Managing and Securing a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6:04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After using the Performance Analyzer, you can open the Relationship window to see the tables and relationships it created. Which symbol identifies the primary key field?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 symbol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linking symbol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infinity symbol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expand symbol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NPAC.CARE.20.2.2.3 - View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After using the Performance Analyzer, you can open the Relationships window to view which of the following?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primary keys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names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75"/>
              <w:gridCol w:w="64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NPAC.CARE.20.2.2.3 - View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4560 - Use the Performance Analyzer.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Analyzing Database Performance with the Performance Analyzer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6:07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6/23/2020 7:28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A(n) _____ is an intentional “nothing” entry, which you might use for employees who do not want their email addresses stored in the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5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index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blank string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validation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zero-length string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3948 - Set the Allow Zero Length property of a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6:28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set the _____ property to Yes for the CustEmail field, that means users can enter two quotation marks ("") in the field to mean no entry.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Zero Length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Multiple Values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Value List Edits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Null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3948 - Set the Allow Zero Length property of a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an 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6:33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copy and paste any object in Access except for tables.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NPAC.CARE.20.3.2.7 - Copy, cut, and paste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1311 - Copy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6:47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copy a table, you right-click it in _____ and then click Copy on the shortcut menu.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Field List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Datasheet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Navigation Pane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Design View 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NPAC.CARE.20.3.2.7 - Copy, cut, and paste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1311 - Copy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6:47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6:50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which of the following circumstances would you copy an entire table?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8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want to export records to another format.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want to create a query with a self join.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want to make one table the parent table and the other the child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want to use the same table structure as in another table.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1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12-15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NPAC.CARE.20.3.2.7 - Copy, cut, and paste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1311 - Copy a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Multivalued Fields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7:14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7:16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12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12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