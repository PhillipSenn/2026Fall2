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In Query Design view, you can right-click the join line between two field lists and then click Join Properties to change the join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6"/>
              <w:gridCol w:w="6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2761 - Join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Types of Table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You start creating a(n) _____ join in Query Design view by adding two copies of the same table to the Query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unified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6"/>
              <w:gridCol w:w="6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2761 - Join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Types of Table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 Make-Table query is a type of action query that creates a new table of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An Append query adds selected records to an existing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Delete queries delete entire records, not just selected fields within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8/8/2019 12:54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To create an Update query in Query Design view, you use the Add to row in the query design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An action query adds, changes, or deletes multiple table records at one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Using an Append query, you can append a Short Text field from one table to a Number field in another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If you want to remove records for discontinued products from a Products table, create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Update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If you want to increase the price of products in a particular category by 10%, use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Append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Update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update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UPDATE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One common use of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Top Values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 is to move records into a history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Make-Table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 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 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8/5/2019 11:58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you click the Delete button in the Query Type group, Access adds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Update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row to the query design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12:21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12:42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building an action query, you do not change data until you click the _____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Run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12:42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12:46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Access provides four types of action queries: _____, Append, Delete, and Update.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Top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Crosstab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 Join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12:47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8/8/2019 12:58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query adds records from an existing table to the end of another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Crosstab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To remove retired employees from an Employee table, create a(n) _____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Parameter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Create a(n) _____ query to change the name of a supervisor in an Employee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Self-Join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Target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A Make-Table query is a type of _____ query that creates a new table of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structured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As with other action queries, the icon for an Append query includes a(n) _____ to remind you that it changes data when you run the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question 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 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exclamation point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 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setting up a Delete query, you delete selected records by clicking the _____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Run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5:26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query changes the values in a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Value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create a table with a Make-Table query, you can store the new table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current database or another Access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current database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another Access database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any Excel workbook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Append queries are most often used to add records to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 designs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 documentation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history tables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The purpose of a Delete query is to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fields from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correct errors in table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records from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records to a backup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change a select query to an Update query, Access displays the _____ row in the query design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Totals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Calculated Field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Join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7:55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could you use to export records to a new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Parameter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action query would you use if you wanted to add records from one table to a backup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Backup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running a Delete query, you cannot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run another action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undo the deletions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the table with the deleted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query should you create if you want to change a manager's name from "Jones" to "Ames" for all selected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with self join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 Null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A Make-Table query is a type of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parameters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action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crosstab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action queries?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Depend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ways to add records to an existing table?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Enter records in Query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Import records from an Excel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Enter records directly in the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Run an Append query to add records from another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true about action queries?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Every action query starts as a Select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run an action query by clicking the View button in Query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action query changes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Navigation Pane, the icon for an action query includes an exclamation point.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could use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action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 to delete all paid bills from last year.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Because action queries can modify many records at the same time, you should first create an update query to confirm the query is changing the correct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Select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Allison wants to add text in the Comment field of every customer record with a particular set of characters in the Email field. What type of query should she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Crosstab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John wants to create a temporary table using only some fields from the Contacts table for contacts who live in Chicago. What type of query should he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Parameter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1527 - Create a Make-Table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Hanna created a backup table listing renters in Springfield County, and now wants to add records to that backup table from the Rentals table for renters in Lincoln County. What type of query should she create to accomplish this?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Top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Eric wants to remove records from the Offices table for offices in Texas. What type of query should he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Crosstab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1388 - Create a Delete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Services table, Ian wants to change the value in the DiscountAmt field from .04 to .05 for Landscaping services. What type of query should he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Find Duplicates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types of queries do you typically delete after running?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Find Unmatched 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queries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1627 - Create an Update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8:58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To select records from the Customers table that have no related records in the Sales table, create a(n) _____ join.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referential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self</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join selects all the records from the "one" table regardless of whether there is a related record in the "many"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outer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Outer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8/7/2019 12:00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To select records in the Sales table that have no related records in the Customers table, create a(n) _____ join.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referential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find records in the table on the “one” side of a one-to-many relationship that do not have related records in the “many” side, which join do you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cascading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The outer join is the default join operation in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In a database with a Products table and Orders table, you want to see which products have not been ordered. What type of query should you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query with a self join.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query with an outer join.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Append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How do you specify an outer join between two tables?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Relationships window, click the Modify Join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Query Design View, double-click the join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the "outer" criterion to the query design 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order of the fields in the query design 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join types can you create by double-clicking a join line in Query Design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upper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2"/>
              <w:gridCol w:w="59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NPAC.CARE.20.2.2.1 - Create and modify relationships.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1625 - Create an outer join between two tables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Understanding Join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10:59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A validation rule is a list that relates field values to the records that contain those field values.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6/8/2020 11:01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An index is a list that relates field values to the records that contain those field values.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create an index for a single field using the Sort Order field property.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33"/>
              <w:gridCol w:w="5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NPAC.CARE.20.3.4.2 - Add fields to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4042 - Set the Indexed property of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Access automatically creates an index for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foreign key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primary key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Yes/No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One major advantage of using appropriate indexes in large databases is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reduced storage 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easier data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faster sorting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fewer record errors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33"/>
              <w:gridCol w:w="5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4042 - Set the Indexed property of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9:58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display the indexes for a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Table Datasheet view, click the Show Hidden Properties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Table Design view, click the Indexes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Table Design view, click the Properties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Table Datasheet view, click the Object Dependencies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Besides automatically creating an index for the primary key, Access creates an index for any field whose name contains the text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Obj</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6/22/2020 11:40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To view all the indexes in a table at the same time, use the Indexes button in Table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3"/>
              <w:gridCol w:w="61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NPAC.CARE.20.3.4.4 - Create multi-field and single-field indexes for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1888 - Display the indexes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set the _____ property for a field that is often used for sorting, you improve database performance.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Duplicates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Validation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10"/>
              <w:gridCol w:w="5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NPAC.CARE.20.3.4.12 - Set field properties and settings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4042 - Set the Indexed property of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often sort on a field, you should set its_____ property to Yes.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Required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Bound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10"/>
              <w:gridCol w:w="5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NPAC.CARE.20.3.4.12 - Set field properties and settings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4042 - Set the Indexed property of a field in Table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Indexes for Table Fields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10:12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If you want to add records from one table to a backup table, create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Append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NPAC.CARE.20.4.1.5 - Create an action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1606 - Create an Append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Action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11:41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8/6/2019 11:45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Access Module 09</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Module 09</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