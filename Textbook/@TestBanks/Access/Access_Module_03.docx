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sort on two fields in Query Design view, the sorted fields must appear next to each other in the query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48"/>
              <w:gridCol w:w="5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140 - Add a multiple field sort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To add a field list to the upper pane in Query Design view, drag a table from the Navigation Pane.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5"/>
              <w:gridCol w:w="5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NPAC.CARE.20.4.2.7 - Add and remove fields within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86 - Add a field list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5:57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To add, delete, or change fields in a query, you use Query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1556 - Create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Multitable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11:41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Use Query Design view to display the results of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4366 - Switch to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6:14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You use the Filter By Selection feature to sort and filter records at the same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NPAC.CARE.20.4.1.10 - Close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2185 - Filter a table datasheet using Filter By Selection.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11:48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To delete a field from a query, drag the field out of its field list.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6"/>
              <w:gridCol w:w="6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NPAC.CARE.20.4.2.8 - Add and remove rows and columns to the query grid.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1736 - Delete a column from the query grid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6:22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In a datasheet, you can find data, but not replace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25"/>
              <w:gridCol w:w="58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NPAC.CARE.20.3.3.4 - Find and replace data in a table record.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2200 - Find data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11:53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Sorting</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a table datasheet temporarily displays only those records that match given criteria.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64"/>
              <w:gridCol w:w="6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Filtering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filtering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FILTERING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2182 - Filter a table based on the current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Session 12.1 Visual Overview: Multivalued Fields and Subqueries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1:53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Sorting records in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ascending</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order based on a Short Text field arranges them in alphabetic order from Z to 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70"/>
              <w:gridCol w:w="58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descending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Descending</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DESCENDING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NPAC.CARE.20.3.3.5 - Sort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4277 - Sort records in descending order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view presents the fields you can use for a query in small windows called field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categories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5"/>
              <w:gridCol w:w="5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NPAC.CARE.20.4.2.7 - Add and remove fields within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86 - Add a field list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You use Query Design view to add _____ to determine which records are shown in the resulting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 orders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layouts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criteria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69 - Add a criterion to a Short Text field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saved object within the database, whereas a _____ is temporary.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criterion; wildcard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selection; form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64"/>
              <w:gridCol w:w="6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2182 - Filter a table based on the current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Session 12.1 Visual Overview: Multivalued Fields and Subqueries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A _____ is a set of restrictions you place on records in an open datasheet or form to temporarily display a subset of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64"/>
              <w:gridCol w:w="6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2184 - Filter a table datasheet using Filter by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Session 12.1 Visual Overview: Multivalued Fields and Subqueries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The easiest way to filter the records for an exact match is to use the _____ feature.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Advanced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Find and Replace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Selection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2185 - Filter a table datasheet using Filter By Selection.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To apply the last filter you selected to a datasheet, you click the _____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Clear All Filters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Remove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Toggle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Repeat Filter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164"/>
              <w:gridCol w:w="64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571 - Apply the last filter or sort criterion.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Session 12.1 Visual Overview: Multivalued Fields and Subqueries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To delete a record in Table Datasheet view, you first click the _____ and then click the Delete button.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column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subdatasheet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row selector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NPAC.CARE.20.3.3.7 - Mange record filters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1771 - Delete a record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Additional Filtering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How do you display the results of a query listed in the Navigation Pane?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the query, and then click Design View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the query, and then click Run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query, and then click the Open button in the Navigation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NPAC.CARE.20.4.1.1 - Open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3002 - Open a query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Simple Form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What happens when you run a query from Query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displays the query in Print Preview.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clears the query design 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creates a report based on the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displays a datasheet containing the query results.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3613 -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Calculated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want to sort records in the query results first by City and then by LastName, where should you insert the LastName field in the query design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right of the City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the left of the City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first column of the query design 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below the City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48"/>
              <w:gridCol w:w="5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NPAC.CARE.20.4.2.11 - Sort data within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140 - Add a multiple field sort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list the records in a query datasheet in A–Z order by CustomerName?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a value in the CustomerName field, and then click the Descending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a value in the CustomerName field, and then click the Ascending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Advanced button, and then click Filter By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CustomerName column heading.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NPAC.CARE.20.4.2.11 - Sort data within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4278 - Sort records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2:46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What might you need to do after increasing the font size in a table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field sizes in Table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Widen the columns.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Check the spelling of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Reset table relationships.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NPAC.CARE.20.3.2.11 - Apply table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4012 - Set the font size used in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Changing a Datasheet's Appearance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button do you use on the Query Tools Design tab to add a field list to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List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Show Table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View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Table Names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5"/>
              <w:gridCol w:w="5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NPAC.CARE.20.4.2.7 - Add and remove fields within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86 - Add a field list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In Query Design view, the _____ shows you the field names, sort orders, and criteria used with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Tools Design tab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upper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1556 - Create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Multitable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To delete a field from a query in Query Design view, click the _____ for the field, and then press DELETE.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record selector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selector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Criteria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6"/>
              <w:gridCol w:w="6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NPAC.CARE.20.4.2.8 - Add and remove rows and columns to the query grid.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1736 - Delete a column from the query grid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3:09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A customer has moved to a new address in the same city. What Access feature can you use to quickly change the customer's address in a table datasheet that contains hundreds of records?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Simple Query Wizard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Find and Replace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25"/>
              <w:gridCol w:w="58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NPAC.CARE.20.3.3.4 - Find and replace data in a table record.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2200 - Find data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statements describe a filter?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 datasheet, a filter displays only those records that match criteria you specify.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saves filters when you click the Toggle Filter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filter displays a temporary subset of records in the current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filter is not as powerful as a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NPAC.CARE.20.3.3.7 - Mange record filters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4382 - Toggle a filter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views you can use to display a query?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Datasheet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Print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48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NPAC.CARE.20.2.3.6 - Change views of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4366 - Switch to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ways to run a query?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Right-click a query in the Navigation Pane, and then click Run.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query in the 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Run button in Query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View button in Query Design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3613 -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Calculated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statements describe Query Design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lists appear in the upper pane of Query Design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view shows the SQL code for the query.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query design grid provides a way to sort records.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Query Design view lets you modify an existing query.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NPAC.CARE.20.4.1.2 - Create and run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1556 - Create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Multitable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options are available as you filter a datasheet?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Selection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the Filter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Filter By Criteria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NPAC.CARE.20.3.3.7 - Mange record filters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1175 - Clear filters from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Additional Filtering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Access adds # signs around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text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criteria in Date/Time fields.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67 - Add a criterion to a Date/Time field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9/21/2019 5:34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criteria uses the correct syntax for a Date/Time field in a query?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%5/7/2021%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&gt;5/7/2021&lt;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#5/7/2021#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"5/7/2021"</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67 - Add a criterion to a Date/Time field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are examples of correct criteria syntax?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 "12/31/2020"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&gt;= #1/1/2021#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 "Anderson"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 33.50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2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67 - Add a criterion to a Date/Time field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3:40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Hiding a column in Table Datasheet view removes the field from Table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NPAC.CARE.20.3.2.2 - Hide and unhide fields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2329 - Hide columns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3:44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2"/>
                <w:szCs w:val="22"/>
                <w:bdr w:val="nil"/>
                <w:rtl w:val="0"/>
              </w:rPr>
              <w:t>After you hide a field in a datasheet, you can redisplay the hidden field using a shortcut menu.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NPAC.CARE.20.3.2.2 - Hide and unhide fields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4455 - Unhide columns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2"/>
                <w:szCs w:val="22"/>
                <w:bdr w:val="nil"/>
                <w:rtl w:val="0"/>
              </w:rPr>
              <w:t>What happens if you hide the Bonus column in the Employees table in Table Datasheet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Bonus field is removed from all objects based on the Employees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Only the Bonus column heading appears in the Employees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Bonus column no longer appears in the datasheet, but is still part of the Employees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Bonus column moves to the end of the datasheet.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NPAC.CARE.20.3.2.2 - Hide and unhide fields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2329 - Hide columns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3:51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2"/>
                <w:szCs w:val="22"/>
                <w:bdr w:val="nil"/>
                <w:rtl w:val="0"/>
              </w:rPr>
              <w:t>You use a subdatasheet to modify a field's properties.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1229 - Collapse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Clicking the expand indicator in a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datasheet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displays related records from other tables in the database.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subdatasheet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Subdatasheet</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SUBDATASHEET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2101 - Expand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In Table Datasheet view, a(n) _____ shows related records from other tables in the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infinity symbol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field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subdatasheet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primary key symbol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1229 - Collapse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In a Jobs database that contains an Employers table related to a Positions table, what do you expect to find in the subdatasheets of the Employers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company name of each 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positions offered by each 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details about the employer with the most positions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names of employers offering no positions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2101 - Expand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2"/>
                <w:szCs w:val="22"/>
                <w:bdr w:val="nil"/>
                <w:rtl w:val="0"/>
              </w:rPr>
              <w:t>How do you display the records in a subdatasheet?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click the expand button in the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click the record selector button in the 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click the Relationships button on the Database Tools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widen all the fields in the datasheet.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2101 - Expand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4:16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What are you doing when you enter data into a subdatasheet?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entering properties for the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creating an alternate view of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enforcing referential integrity.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are entering records in the related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1229 - Collapse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7:27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statements are true about subdatasheets?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They display records related to the current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click the expand button to view the records in a subdatasheet.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click the Sub button to display the subdatasheets in any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navigate and update a subdatasheet.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68"/>
              <w:gridCol w:w="5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NPAC.CARE.20.3.1.8 - Insert and manage subdatasheets.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2101 - Expand all subdatasheets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7:34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You add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Calculation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row to the query design grid to specify how you want to group records and perform calculations on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85"/>
              <w:gridCol w:w="56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Total</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total</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TOTAL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NPAC.CARE.20.4.3.5 - Group and summarize query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226 - Add a Total row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Aggregate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8:34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add the _____ row to a query datasheet, you can select an aggregate function for a field.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Aggregate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Total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85"/>
              <w:gridCol w:w="56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NPAC.CARE.20.4.3.5 - Group and summarize query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226 - Add a Total row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Aggregate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8:50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statistics can you calculate in the Total row for a Currency field in Table Datasheet view?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Index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31"/>
              <w:gridCol w:w="57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NPAC.CARE.20.3.2.3 - Add and delete total 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227 - Add a Total row to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Aggregate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9:06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The Alternate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Background</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Color command changes the background color of alternate records in a selected section.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3"/>
              <w:gridCol w:w="5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Row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row</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False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NPAC.CARE.20.6.3.11 - Format report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3951 - Set the alternate row color of a report in Report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Changing a Datasheet's Appearance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9:11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formatting changes can you make to a datasheet?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Apply a table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font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Insert a background image.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Change the row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07"/>
              <w:gridCol w:w="5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NPAC.CARE.20.6.3.11 - Format report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4012 - Set the font size used in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Changing a Datasheet's Appearance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7/31/2019 9:14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To perform calculations on field values in Table Datasheet view, you click the </w:t>
            </w:r>
            <w:r>
              <w:rPr>
                <w:rStyle w:val="DefaultParagraphFont"/>
                <w:rFonts w:ascii="Times New Roman" w:eastAsia="Times New Roman" w:hAnsi="Times New Roman" w:cs="Times New Roman"/>
                <w:b w:val="0"/>
                <w:bCs w:val="0"/>
                <w:i w:val="0"/>
                <w:iCs w:val="0"/>
                <w:smallCaps w:val="0"/>
                <w:strike w:val="0"/>
                <w:color w:val="000000"/>
                <w:sz w:val="22"/>
                <w:szCs w:val="22"/>
                <w:u w:val="single"/>
                <w:bdr w:val="nil"/>
                <w:rtl w:val="0"/>
              </w:rPr>
              <w:t>Totals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button in the Records group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31"/>
              <w:gridCol w:w="57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Modified 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NPAC.CARE.20.3.2.3 - Add and delete total rows in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227 - Add a Total row to a table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Aggregate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8/7/2019 1:21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2"/>
                <w:szCs w:val="22"/>
                <w:bdr w:val="nil"/>
                <w:rtl w:val="0"/>
              </w:rPr>
              <w:t>To temporarily remove the display of a selected field in Table Datasheet view, right-click the field and then click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Unhide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Freeze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Delete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Hide Fields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3.2.2 - Hide and unhide fields in tables.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2329 - Hide columns in Table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a Database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2"/>
                <w:szCs w:val="22"/>
                <w:bdr w:val="nil"/>
                <w:rtl w:val="0"/>
              </w:rPr>
              <w:t>In Query Design view, how can you add a field from the field list to a column in the design grid?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Double-click the field in the field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Drag the field list to the design 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Drag the field from the field list to a column in the design grid.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Show check box in the design 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75"/>
              <w:gridCol w:w="5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4.2.7 - Add and remove fields within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86 - Add a field list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and Running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2"/>
                <w:szCs w:val="22"/>
                <w:bdr w:val="nil"/>
                <w:rtl w:val="0"/>
              </w:rPr>
              <w:t>The edits you make in a query datasheet do not affect the data in the underlying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4.2.3 - Modify records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1994 - Edit a record in Query Datasheet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Updating Data Using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If you sort a query first on the values in the Department field and then on the values in the LastName field, the LastName field is called the _____ sort field.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primary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secondary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nonunique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848"/>
              <w:gridCol w:w="57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4.11 - Sort data within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140 - Add a multiple field sort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Sorting Data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2"/>
                <w:szCs w:val="22"/>
                <w:bdr w:val="nil"/>
                <w:rtl w:val="0"/>
              </w:rPr>
              <w:t>Jocelyn is working with a datasheet that displays client information, including the client's state. She wants to display only clients from Ohio (OH). After clicking the State field, how can she use Filter By Selection to display only clients from Ohio (OH)?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4"/>
              <w:gridCol w:w="8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Selection button and then click Does Not Contain "OH".,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Ascending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the Advanced button and then click Filter By Selection.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Click any value in the State field, click the Selection button, and then click Equals "OH".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995"/>
              <w:gridCol w:w="54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3.3.6 - Filter table records.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2185 - Filter a table datasheet using Filter By Selection.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Filtering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2"/>
                <w:szCs w:val="22"/>
                <w:bdr w:val="nil"/>
                <w:rtl w:val="0"/>
              </w:rPr>
              <w:t>Connor wants to display records for orders placed before January 1, 2020. Which of the following criteria should he use in the OrderDate field in Query Design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&lt;1/1/2020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&lt;"1/1/2020"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&lt;#1/1/2020#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&lt;[1/1/2020]</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81"/>
              <w:gridCol w:w="6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4.3.3 - Set filtering criteria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67 - Add a criterion to a Date/Time field in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Record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7:49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Eric wants a query to select records with a HireDate field value greater than 12/31/2015 and a Position value of "Manager." Where should he place the conditions in the query design grid?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same Criteria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different Criteria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the same field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 a new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297 - Add criteria using AND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Multiple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use the Or logical operator with query criteria, the number of records returned by the query is  _____ the number of records when using the And logical operator with the same criteria.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less than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greater than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greater than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opposite of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31"/>
              <w:gridCol w:w="63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4.3.7 - Group query data by using arithmetic and logical operators.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298 - Add criteria using OR to a query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Defining Multiple Selection Criteria for Queries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are creating a calculated field in a query and you do not know all parts of the expression, you can use the _____ to provide options for the expression.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Zoom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Builder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Calculator pop-up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Expression Builder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93"/>
              <w:gridCol w:w="604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4.3.2 - Add calculated fields to a query.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1355 - Create a calculated field in a query using the Expression Builder.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Creating a Calculated Field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Jack wants to find the number of records containing "Unpaid" in the Invoice field. Which of the following aggregate functions should he use in Query Design view?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Minimum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Average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9"/>
              <w:gridCol w:w="61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 3-47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NPAC.CARE.20 4.3.5 - Group and summarize query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3944 - Set the aggregate functions used by a total row in Query Design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New Perspectives Series: Using Aggregate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6/23/2020 7:59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Access Module 03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Module 03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