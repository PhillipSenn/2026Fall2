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4.3.0.0 -->
  <w:background w:color="ffffff">
    <v:background id="_x0000_s1025" filled="t" fillcolor="white"/>
  </w:background>
  <w:body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You reference a submacro in a macro list using the command Submacro().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457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10-21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NPAC.CARE.20.7.1.5 - Add objects to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193 - Add a submacro to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Adding a Submacro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12:01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12:04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You can collapse all actions in a macro to hide its details.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425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NPAC.CARE.20.7.1.4 - Edit simple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1228 - Collapse all actions in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Create a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12:04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12:07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When you click the Collapse button next to a macro action in Macro Design View, you hide the action's arguments.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425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NPAC.CARE.20.7.1.4 - Edit simple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1230 - Collapse an action in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Create a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12:08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12:09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Before you can edit actions in Macro Design View, you might need to click the Expand All button on the Macro Tools Design tab to display all the actions.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52"/>
              <w:gridCol w:w="588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NPAC.CARE.20.7.1.4 - Edit simple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2100 - Expand all actions in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Viewing a Macro in the Macro Designer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12:10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12:12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You must add actions to a macro in the order you want Access to evaluate them, starting at the bottom.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13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NPAC.CARE.20.7.1.5 - Add objects to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265 - Add an action to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Adding Actions to a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12:25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12:27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To close a macro, you click the Run button.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78"/>
              <w:gridCol w:w="616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10-13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NPAC.CARE.20.7.1.2 - Run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1205 - Close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a Command Button with an Attached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8:52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8:54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In Access, you create a macro by recording a series of steps you want the macro to perform.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441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10-41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NPAC.CARE.20.7.1.1 - Create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1520 - Create a macro in Macro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Creating Multiple Macros for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8:55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8:58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To delete an action from a macro, point to the action in Macro Design View, and then click the Delete button.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23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10-29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NPAC.CARE.20.7.1.4 - Edit simple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1805 - Delete an action from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an Unbound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8:59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9:03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 common way to run a macro is to assign it to a command button.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424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NPAC.CARE.20.7.1.2 - Run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3608 - Run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Running a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9:09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8/8/2019 2:48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To make some commands such as ShowToolbar and PrintOut available to a macro, you must first click the Show All Actions button on the Macro Tools Design tab.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852"/>
              <w:gridCol w:w="578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10-41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NPAC.CARE.20.7.1.4 - Edit simple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4171 - Show all actions in a macro's action list.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Multiple Macros for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9:13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9:17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You must specify arguments for each action in a macro.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42"/>
              <w:gridCol w:w="599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NPAC.CARE.20.7.1.7 - Set the argument values of actions in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3957 - Set the argument values of an action in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Adding Actions to a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9:25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9:45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When you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convert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a macro, you break it down, step by step, to observe the effect of each action.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496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single step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single step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Single step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Single step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single step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SINGLE STEP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SINGLE-STEP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10-12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NPAC.CARE.20.7.1.2 - Run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4259 - Single step through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Single Stepping a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10:06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10:11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A(n)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data macro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is a collection of actions within a single macro object.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457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submacro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Submacro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SUBMACRO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10-18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NPAC.CARE.20.7.1.5 - Add objects to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193 - Add a submacro to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Adding a Submacro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11:44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11:48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The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Caution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action displays a warning or informational message.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13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MessageBox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messagebox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MESSAGEBOX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NPAC.CARE.20.7.1.5 - Add objects to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265 - Add an action to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Adding Actions to a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11:50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11:53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When you attach a macro to the _____ property for a form, the macro actions run when the form opens.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42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On Update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After Insert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On Load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On Close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441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10-41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NPAC.CARE.20.7.1.1 - Create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1520 - Create a macro in Macro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Creating Multiple Macros for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11:54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6:56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What do you click to perform the actions in a macro?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02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Expand All button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Run button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Debug button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View button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424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NPAC.CARE.20.7.1.2 - Run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3608 - Run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Running a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12:02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12:12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_____ are properties of an action that provide additional information on how the action should execute.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37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Comments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Arguments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Events 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Conditions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42"/>
              <w:gridCol w:w="599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NPAC.CARE.20.7.1.7 - Set the argument values of actions in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3957 - Set the argument values of an action in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Adding Actions to a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12:16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12:17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If you want a macro to display a message after opening a form, where should you insert the MessageBox action?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12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As the first action in the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After the OpenForm action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As the last action in the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Before the OpenForm action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13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10-11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NPAC.CARE.20.7.1.2 - Run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4076 - Set the order of actions in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Adding Actions to a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12:19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12:23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One way to _____ a macro is to single step through the macro.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14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rename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program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test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496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10-12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NPAC.CARE.20.7.1.2 - Run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4259 - Single step through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Single Stepping a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12:27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6:53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tasks is a good candidate for a macro?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16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Modifying the design of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Printing several reports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Creating a report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Adding a chart to a tab control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424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NPAC.CARE.20.7.1.2 - Run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3608 - Run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Running a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12:32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12:36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In a macro, arguments provide 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583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conditional expressions that evaluate to true or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 way to store many macros together in a group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additional information on how to carry out an action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 list of events that are associated with each control on a form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42"/>
              <w:gridCol w:w="599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NPAC.CARE.20.7.1.7 - Set the argument values of actions in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3957 - Set the argument values of an action in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Adding Actions to a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12:36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12:39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OpenForm is an Access macro 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23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event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condition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action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group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13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NPAC.CARE.20.7.1.5 - Add objects to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265 - Add an action to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Adding Actions to a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1:38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11:02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argument of the OpenForm macro action determines the form to open?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45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Title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On Click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View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Form Name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42"/>
              <w:gridCol w:w="599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NPAC.CARE.20.7.1.7 - Set the argument values of actions in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3957 - Set the argument values of an action in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Adding Actions to a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1:41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11:03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argument of the OpenForm macro action determines the form to open?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45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Title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View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On Click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Form Name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42"/>
              <w:gridCol w:w="599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NPAC.CARE.20.7.1.7 - Set the argument values of actions in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3957 - Set the argument values of an action in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Adding Actions to a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1:45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11:05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A(n) _____ is an instruction that initiates each command or keystroke within a macro.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48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event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argument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action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flow control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852"/>
              <w:gridCol w:w="578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NPAC.CARE.20.7.1.1 - Create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1520 - Create a macro in Macro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Multiple Macros for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1:49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11:07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The commands and keystrokes a macro performs as it runs are called 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12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controls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actions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prompts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triggers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424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NPAC.CARE.20.7.1.2 - Run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3608 - Run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Running a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6:52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You can use the _____ action to send the DOWN ARROW keystroke to a list box control.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74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SendKeys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AutoKeystroke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KeyCombo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DownArrow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852"/>
              <w:gridCol w:w="578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10-42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NPAC.CARE.20.7.1.1 - Create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1520 - Create a macro in Macro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Multiple Macros for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2:15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6:57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_____ change depending on the macro action you choose.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46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Events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Arguments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Expressions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Properties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42"/>
              <w:gridCol w:w="599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NPAC.CARE.20.7.1.7 - Set the argument values of actions in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3957 - Set the argument values of an action in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Adding Actions to a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2:21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2:24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When you single step a macro, you 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77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create the macro with one action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run the macro one action at a time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record the macro as you perform steps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add an action with only one argument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496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10-12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NPAC.CARE.20.7.1.2 - Run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4259 - Single step through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Single Stepping a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2:41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2:44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What can you do to hide the actions in a macro?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401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Collapse all the actions in the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Single step through the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Set the macro's Visible property to No.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Add a Group program flow to the macro.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425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NPAC.CARE.20.7.1.4 - Edit simple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1228 - Collapse all actions in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Create a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2:45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2:48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When you _____ through a macro, you can determine whether it works correctly after each action.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33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single step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run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trace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walk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496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10-12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NPAC.CARE.20.7.1.2 - Run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4259 - Single step through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Single Stepping a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2:49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6:54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A(n) _____ is an individual step that a macro performs.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23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action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argument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property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flow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13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NPAC.CARE.20.7.1.5 - Add objects to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265 - Add an action to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Adding Actions to a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2:59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3:03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How do you create a macro in Access?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692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Use the Macro Wizard to select a task to perform.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Use the macro recorder to record your actions as you complete a task.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In Macro Design View, add actions and arguments that perform a task.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Use the single step recorder to record your actions as you complete a task.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852"/>
              <w:gridCol w:w="578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10-41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NPAC.CARE.20.7.1.1 - Create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1520 - Create a macro in Macro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Multiple Macros for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3:04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3:08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How can you add an action to a macro? Select all the options that apply.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630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Click an action in the Action Catalog.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Click the Add New Action arrow.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Click the appropriate action button on the Macro Tools Design tab.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Drag an action from the Action Catalog.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56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NPAC.CARE.20.7.1.4 - Edit simple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4209 - Show or hide the Action Catalog.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Automating Tasks with Macros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3:17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11:08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are common macro actions? Select all the options that apply.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00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FindRecord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OpenForm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Beep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CloseDesignView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13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a, b, 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NPAC.CARE.20.7.1.5 - Add objects to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265 - Add an action to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Adding Actions to a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3:32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11:10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are benefits of using macros? Select all the options that apply.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583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They help users navigate the database.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They automate repetitive tasks.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They decrease the number of objects required in the database.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They help users by responding to their actions.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424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NPAC.CARE.20.7.1.2 - Run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3608 - Run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Running a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3:22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11:11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You can view the SQL code for any query by switching to _____ view.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02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Code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Design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SQL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Layout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446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10-33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NPAC.CARE.20.4.1.9 - Switch to SQL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4374 - Switch to SQL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Introduction to SQL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3:54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3:57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You can change a form's Navigation Buttons property to No to remove the navigation bar from the form.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37"/>
              <w:gridCol w:w="610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10-32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NPAC.CARE.20.5.2.14 - Set form properties.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4068 - Set the Navigation Buttons property of a form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Adding a List Box Control to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10:26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11:12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Drag a form to the [Add New] button to display the form in a Navigation form.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35"/>
              <w:gridCol w:w="570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10-45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NPAC.CARE.20.5.1.3 - Create an modify a navigation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102 - Add a form to a Navigation form in Form Layout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Navigation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10:27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10:29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To add a report to a Navigation form, change the report's Display property to Navigation.</w:t>
            </w:r>
          </w:p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​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11"/>
              <w:gridCol w:w="572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10-45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NPAC.CARE.20.5.1.3 - Create an modify a navigation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172 - Add a report to a Navigation form in Form Layout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Navigation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10:29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10:30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You can drag forms and reports to a navigation form to add the object to the form.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88"/>
              <w:gridCol w:w="585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10-47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NPAC.CARE.20.5.2.14 - Set form properties.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3911 - Set a tab name in a Navigation form in Form Layout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Navigation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10:30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6:57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Horizontal Tabs is a navigation system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theme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that determines how the navigation buttons are displayed on the form.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35"/>
              <w:gridCol w:w="570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style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Style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STYLE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10-45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NPAC.CARE.20.5.1.3 - Create an modify a navigation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102 - Add a form to a Navigation form in Form Layout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Navigation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10:32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10:42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The purpose of a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Navigation form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is to let users navigate easily among the forms and reports in the database.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11"/>
              <w:gridCol w:w="572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10-45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NPAC.CARE.20.5.1.3 - Create an modify a navigation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172 - Add a report to a Navigation form in Form Layout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Navigation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10:34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10:36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Vertical Tabs, Left is one of the _____ you can select for a Navigation form.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55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navigation system styles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startup options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form dependencies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database objects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88"/>
              <w:gridCol w:w="585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10-47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NPAC.CARE.20.5.2.14 - Set form properties.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3911 - Set a tab name in a Navigation form in Form Layout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Navigation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10:36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10:39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A(n) _____ form is a special Access form that provides an easy-to-use database interface.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37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Navigation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Split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Sub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Startup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35"/>
              <w:gridCol w:w="570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10-45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NPAC.CARE.20.5.1.3 - Create an modify a navigation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102 - Add a form to a Navigation form in Form Layout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Navigation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10:39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10:41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argument of the MessageBox macro action determines the text in the title bar of the message dialog box?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17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Message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View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Title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Type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42"/>
              <w:gridCol w:w="599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NPAC.CARE.20.7.1.7 - Set the argument values of actions in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3957 - Set the argument values of an action in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Adding Actions to a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8/8/2019 1:38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8/8/2019 1:40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The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Action Catalog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lists all of the macro actions organized by category.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56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NPAC.CARE.20.7.1.4 - Edit simple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4209 - Show or hide the Action Catalog.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Automating Tasks with Macros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8/8/2019 2:49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8/8/2019 2:51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argument of the MessageBox macro action determines the icon in the message dialog box?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17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Message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View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Title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Type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42"/>
              <w:gridCol w:w="599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NPAC.CARE.20.7.1.7 - Set the argument values of actions in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3957 - Set the argument values of an action in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Adding Actions to a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8/8/2019 1:40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8/8/2019 1:43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Use the Move up and Move down buttons to move macro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actions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in Macro Design View.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13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10-11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NPAC.CARE.20.7.1.2 - Run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4076 - Set the order of actions in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Adding Actions to a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8/8/2019 2:52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8/8/2019 2:54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The Action Catalog lists all of the macro actions organized by category.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56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NPAC.CARE.20.7.1.4 - Edit simple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4209 - Show or hide the Action Catalog.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Automating Tasks with Macros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9/22/2019 9:41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9/22/2019 9:43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Use the Move up and Move down buttons to move macro actions in Macro Design View.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13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10-11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NPAC.CARE.20.7.1.2 - Run macros.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4076 - Set the order of actions in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Adding Actions to a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9/22/2019 9:44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9/22/2019 9:47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p>
      <w:pPr>
        <w:bidi w:val="0"/>
        <w:spacing w:after="75"/>
        <w:jc w:val="left"/>
      </w:pPr>
    </w:p>
    <w:sectPr>
      <w:headerReference w:type="default" r:id="rId4"/>
      <w:footerReference w:type="default" r:id="rId5"/>
      <w:pgMar w:top="720" w:right="720" w:bottom="720" w:left="72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5465"/>
      <w:gridCol w:w="5315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</w:pPr>
          <w:r>
            <w:rPr>
              <w:rStyle w:val="DefaultParagraphFont"/>
              <w:b w:val="0"/>
              <w:bCs w:val="0"/>
              <w:i/>
              <w:iCs/>
              <w:sz w:val="16"/>
              <w:szCs w:val="16"/>
              <w:bdr w:val="nil"/>
              <w:rtl w:val="0"/>
            </w:rPr>
            <w:t>Copyright Cengage Learning. Powered by Cognero.</w:t>
          </w:r>
        </w:p>
      </w:tc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  <w:jc w:val="right"/>
          </w:pPr>
          <w:r>
            <w:rPr>
              <w:rStyle w:val="DefaultParagraphFont"/>
              <w:b w:val="0"/>
              <w:bCs w:val="0"/>
              <w:sz w:val="16"/>
              <w:szCs w:val="16"/>
              <w:bdr w:val="nil"/>
              <w:rtl w:val="0"/>
            </w:rPr>
            <w:t>Page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0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5226"/>
      <w:gridCol w:w="3484"/>
      <w:gridCol w:w="2090"/>
    </w:tblGrid>
    <w:tr>
      <w:tblPrEx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225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89"/>
            <w:gridCol w:w="4637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Name: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15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56"/>
            <w:gridCol w:w="2928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Class: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9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478"/>
            <w:gridCol w:w="1612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Date: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</w:tr>
  </w:tbl>
  <w:p>
    <w:pPr>
      <w:bidi w:val="0"/>
    </w:pPr>
    <w:r>
      <w:br/>
    </w:r>
    <w:r>
      <w:rPr>
        <w:rStyle w:val="DefaultParagraphFont"/>
        <w:rFonts w:ascii="Times New Roman" w:eastAsia="Times New Roman" w:hAnsi="Times New Roman" w:cs="Times New Roman"/>
        <w:b/>
        <w:bCs/>
        <w:strike w:val="0"/>
        <w:color w:val="000000"/>
        <w:sz w:val="22"/>
        <w:szCs w:val="22"/>
        <w:u w:val="single"/>
        <w:bdr w:val="nil"/>
        <w:rtl w:val="0"/>
      </w:rPr>
      <w:t>Access Module 10</w:t>
    </w:r>
  </w:p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isplayBackgroundShape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before="0" w:beforeAutospacing="0" w:after="0" w:afterAutospacing="0"/>
    </w:pPr>
    <w:rPr>
      <w:rFonts w:ascii="Arial" w:eastAsia="Arial" w:hAnsi="Arial" w:cs="Arial"/>
      <w:sz w:val="16"/>
      <w:szCs w:val="24"/>
      <w:bdr w:val="nil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2"/>
      <w:sz w:val="48"/>
      <w:szCs w:val="48"/>
      <w:bdr w:val="nil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il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il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il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il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il"/>
    </w:rPr>
  </w:style>
  <w:style w:type="character" w:default="1" w:styleId="DefaultParagraphFont">
    <w:name w:val="Default Paragraph Font"/>
    <w:semiHidden/>
  </w:style>
  <w:style w:type="paragraph" w:customStyle="1" w:styleId="questionContentItem">
    <w:name w:val="questionContentItem"/>
    <w:basedOn w:val="Normal"/>
    <w:pPr/>
    <w:rPr>
      <w:bdr w:val="nil"/>
    </w:rPr>
  </w:style>
  <w:style w:type="paragraph" w:customStyle="1" w:styleId="p">
    <w:name w:val="p"/>
    <w:basedOn w:val="Normal"/>
    <w:pPr>
      <w:spacing w:before="0" w:beforeAutospacing="0" w:after="0" w:afterAutospacing="0"/>
    </w:pPr>
    <w:rPr>
      <w:bdr w:val="nil"/>
    </w:rPr>
  </w:style>
  <w:style w:type="table" w:customStyle="1" w:styleId="questionMetaData">
    <w:name w:val="questionMetaData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>Cengage Learning Online Assessment, Powered by Cognero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 Module 10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r User">
    <vt:lpwstr>Cengage SK Superuser</vt:lpwstr>
  </property>
</Properties>
</file>