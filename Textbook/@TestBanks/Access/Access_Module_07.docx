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A report in Design view is divided into seven section, including the Report Header and the Page Header sections.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99"/>
              <w:gridCol w:w="57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NPAC.CARE.20.2.3.6 - Change views of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4369 - Switch to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Modifying a Report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4:50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Report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Layout</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view includes horizontal and vertical rules and grids in each report section.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99"/>
              <w:gridCol w:w="57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Design</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design</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DESIGN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NPAC.CARE.20.2.3.6 - Change views of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4369 - Switch to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Modifying a Report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4:57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You use the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Header</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button to add a title to a report in Report Design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62"/>
              <w:gridCol w:w="62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Title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title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TITLE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NPAC.CARE.20.6.3.16 - Insert non-field text, objects, and images into a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221 - Add a title to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Understanding Page Header and Page Footer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4:59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report section is most commonly used for dates and page numbers?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Page Header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Detail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Report Footer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Group Header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62"/>
              <w:gridCol w:w="62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NPAC.CARE.20.6.3.16 - Insert non-field text, objects, and images into a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221 - Add a title to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Understanding Page Header and Page Footer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5:04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views gives you give you the most control over the placement and sizing of report controls?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Report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Print 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Report Design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Report Layout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99"/>
              <w:gridCol w:w="57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NPAC.CARE.20.2.3.6 - Change views of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4369 - Switch to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Modifying a Report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5:12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techniques can you use to resize a selected label control in Report Design view?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Drag a sizing handle.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the To Fit command.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the control margins.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Drag in the horizontal ruler.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07"/>
              <w:gridCol w:w="5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NPAC.CARE.20.6.3.4 - Resize report controls and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3398 - Resize a control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Working with Controls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5:15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To resize a control in Report Layout view, you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format</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an edge of the selected control.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07"/>
              <w:gridCol w:w="5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drag</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Drag</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DRAG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NPAC.CARE.20.6.3.4 - Resize report controls and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3399 - Resize a control in Report Layout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Working with Controls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5:22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select a control in Report Design view, you can use _____ to resize the control.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Height and Width boxes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conditional sizing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sizing handles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smart guides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07"/>
              <w:gridCol w:w="5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NPAC.CARE.20.5.3.6 - Resize forms and form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3398 - Resize a control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Working with Controls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5:24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If a control extends beyond the right margin of a report in Design view, what can you do to widen the report area?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7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the report width in the Group, Sort, and Total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the report 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strike w:val="0"/>
                      <w:color w:val="000000"/>
                      <w:spacing w:val="0"/>
                      <w:sz w:val="22"/>
                      <w:szCs w:val="22"/>
                      <w:u w:val="none"/>
                      <w:bdr w:val="nil"/>
                      <w:shd w:val="clear" w:color="auto" w:fill="FFFFFF"/>
                      <w:rtl w:val="0"/>
                    </w:rPr>
                    <w:t>Change the margins to Narrow.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the margins to Wide.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07"/>
              <w:gridCol w:w="5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NPAC.CARE.20.5.3.6 - Resize forms and form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3514 - Resize the width of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Working with Controls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5:26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Melissa is working in Report Layout view and wants to change the field values for an Amount column. She wants to display comma separators and two decimal places, but no dollar signs. Which Format property should she select for the Amount field?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Currency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Standard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General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Decimal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6"/>
              <w:gridCol w:w="5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NPAC.CARE.20.4.2.7 - Add and remove fields within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4033 - Set the Format property of a control in Report Layout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Custom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5:29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control would you most likely use to add a title to the Page Header section of a report in Report Design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Report Title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Label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Text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Heading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88"/>
              <w:gridCol w:w="58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NPAC.CARE.20.4.3.2 - Add calculated fields to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117 - Add a label to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Query for a Custom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5:32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After creating a report with the Report Wizard, you cannot add a sort to the report.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1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NPAC.CARE.20.6.3.7 - Add a sort to a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188 - Add a sort to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Custom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5:40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change the margins of a report using the Margins button on the Print Preview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19"/>
              <w:gridCol w:w="60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NPAC.CARE.20.2.6.2 - View and manage documents in Print Preview.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3899 - Set a report’s margin in Print Preview.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Modifying a Report in Layout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5:41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display page numbers on a report in a "Page 1 of 2" format.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62"/>
              <w:gridCol w:w="62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NPAC.CARE.20.6.2.4 - Add and remove report fields, buttons, and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322 - Add page numbers to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Understanding Page Header and Page Footer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5:44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To add a sort to a report in Report Design view, you use the _____ button.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Header &amp; Footer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Group &amp; Sort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to Z</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1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NPAC.CARE.20.6.3.7 - Add a sort to a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188 - Add a sort to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Custom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6:06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report controls can you format in bold?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Label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Check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Rectangle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07"/>
              <w:gridCol w:w="5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NPAC.CARE.20.6.3.9 - Format report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625 - Bold report control text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Working with Controls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6:08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A _____ section usually displays the group name and sort field for the group.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Group Footer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Group Header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Page Header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Report Footer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19"/>
              <w:gridCol w:w="60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NPAC.CARE.20.2.6.2 - View and manage documents in Print Preview.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104 - Add a grouping level to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Modifying a Report in Layout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6:10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pages numbers is displayed in the "Page N of M" format?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Page 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Page 1 of 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of 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Page 1/5</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62"/>
              <w:gridCol w:w="62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NPAC.CARE.20.6.2.4 - Add and remove report fields, buttons, and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322 - Add page numbers to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Understanding Page Header and Page Footer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6:12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formats can you apply to dollar amount field values?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Standard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Currency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Rich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18"/>
              <w:gridCol w:w="63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NPAC.CARE.20.6.2.5 - Set the properties of fields, buttons, and controls in a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4033 - Set the Format property of a control in Report Layout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Modifying a Report in Layout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6:14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options are available on the navigation bar in Print Preview of a report?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Next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New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First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Last Page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19"/>
              <w:gridCol w:w="60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NPAC.CARE.20.2.6.2 - View and manage documents in Print Preview.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4594 - View the first page of a report in Print Preview.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Work with Controls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6:17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How can you quickly add the date and time to a report in Report Design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5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 a calculated control containing the expression =DateAndTime().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Calendar button on the Design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Right-click a report section, and then click Calendar Picker on the shortcut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Date and Time button on the Design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62"/>
              <w:gridCol w:w="62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NPAC.CARE.20.6.2.4 - Add and remove report fields, buttons, and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333 - Add the date and time to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Understanding Page Header and Page Footer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6:21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In Report view, you can display the report data as you add lines for subtotals to the report.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19"/>
              <w:gridCol w:w="60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NPAC.CARE.20.2.6.2 - View and manage documents in Print Preview.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4371 - Switch to Report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Custom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6:24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After viewing a report in Print Preview, you must return to Report Design view to close the report.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65"/>
              <w:gridCol w:w="6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NPAC.CARE.20.5.3.5 - Manage form control positioning.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1212 - Close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Selecting, Moving, and Aligning Form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6:26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copy report contents only in Print Preview.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2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NPAC.CARE.20.5.2.10 - Remove form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1297 - Copy a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Navigation Form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6:28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use the Label Wizard to produce mailing labels, what information do you need to provide to the wizard?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2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Grouping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Label manufacturer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Aggregate function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Row headings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62"/>
              <w:gridCol w:w="62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NPAC.CARE.20.5.3.5 - Manage form control positioning.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1639 - Create labels using the Label Wizard.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Understanding Page Header and Page Footer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6:52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2"/>
                <w:szCs w:val="22"/>
                <w:bdr w:val="nil"/>
                <w:rtl w:val="0"/>
              </w:rPr>
              <w:t>To create a report based on an existing report named Clients, you can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create a blank report and then import the Clients report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the Report Wizard to select the Clients report as the record source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create a blank report using the property sheet from the Clients report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copy the Clients report and then paste it into the database with a new name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64"/>
              <w:gridCol w:w="56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NPAC.CARE.20.6.2.13 - Copy, cut, and paste a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1297 - Copy a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Viewing a Report in Report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6:54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2"/>
                <w:szCs w:val="22"/>
                <w:bdr w:val="nil"/>
                <w:rtl w:val="0"/>
              </w:rPr>
              <w:t>How can you select all of the controls in a report in Report Design view?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Press ALT+R.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top report section bar</w:t>
                  </w: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Select All button on the ribbon.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Double-click the vertical ruler.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29"/>
              <w:gridCol w:w="60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NPAC.CARE.20.6.2.2 - Select controls, columns, and rows in a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3741 - Select all controls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Working with Controls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7:01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techniques can you use to select all the controls in Report Design view?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3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Select All button on the Report Design Tools Format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Press CTRL+A.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report selector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section bar for each report section.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29"/>
              <w:gridCol w:w="60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NPAC.CARE.20.6.2.2 - Select controls, columns, and rows in a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3741 - Select all controls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Working with Controls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7:04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You can double-click a column heading in Report Layout view to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edit</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the column heading text.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18"/>
              <w:gridCol w:w="63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NPAC.CARE.20.6.2.5 - Set the properties of fields, buttons, and controls in a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2035 - Edit the text in a label in Report Layout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Modifying a Report in Layout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8/27/2019 2:01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When you want to see what a multiple-column report will look like when it is printed, display the report in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Report</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7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Print Preview</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print preview</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PRINT PREVIEW</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Print preview</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print Preview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2.3.6 - Change views of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4371 - Switch to Report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Viewing a Report in Report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8:56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2"/>
                <w:szCs w:val="22"/>
                <w:bdr w:val="nil"/>
                <w:rtl w:val="0"/>
              </w:rPr>
              <w:t>Jennifer is modifying a report and wants to change the display of a Currency field to remove the dollar signs. Which property of the text box that displays field data can she use to make this change?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Format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Decimal Places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Type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18"/>
              <w:gridCol w:w="63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6.2.5 - Set the properties of fields, buttons, and controls in a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4033 - Set the Format property of a control in Report Layout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Modifying a Report in Layout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8:57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2"/>
                <w:szCs w:val="22"/>
                <w:bdr w:val="nil"/>
                <w:rtl w:val="0"/>
              </w:rPr>
              <w:t>Ben wants to move a label in a report so it appears at the top of each page as a column heading. Where should he move the label?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the Report Header section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the Page Footer section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the Page Header section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the Group Footer section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6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6.3.3 - Merge and move cells in a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2882 - Move a control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Modifying a Report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8:58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2"/>
                <w:szCs w:val="22"/>
                <w:bdr w:val="nil"/>
                <w:rtl w:val="0"/>
              </w:rPr>
              <w:t>Keith wants to keep the records for each customer together in his custom report. Which of the following set of steps will organize the report the way he wants?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9"/>
              <w:gridCol w:w="80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Open the Group, Sort, and Total pane, click the Keep Together button, and then click CustomerName.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Open the Group, Sort, and Total pane, click the Add a group button, and then click CustomerName.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Right-click the CustomerName field in the report, click Layout, and then click Keep Together.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CustomerName field in the report, click the Arrange tab, and then click Group.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74"/>
              <w:gridCol w:w="58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6.2.3 - Group and sort report fields and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104 - Add a grouping level to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Creating a Custom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8:59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2"/>
                <w:szCs w:val="22"/>
                <w:bdr w:val="nil"/>
                <w:rtl w:val="0"/>
              </w:rPr>
              <w:t>Amanda is creating a report and wants to include page numbers that appear as Page 1, Page 2, and so on. Which option should she select in the Page Numbers dialog box?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[Page 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Page 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Page N of 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[Page]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93"/>
              <w:gridCol w:w="61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6.2.4 - Add and remove report fields, buttons, and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322 - Add page numbers to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Understanding Page Header and Page Footer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2"/>
                <w:szCs w:val="22"/>
                <w:bdr w:val="nil"/>
                <w:rtl w:val="0"/>
              </w:rPr>
              <w:t>When report controls appear in a control layout, you can change the type of control layout, but you cannot remove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6"/>
              <w:gridCol w:w="59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6.3.9 - Format report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3257 - Remove a control layout from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Creating a Custom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To move, place, and resize report controls most precisely, switch to Report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Layout</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7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Design</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design</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DESIGN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2.3.6 - Change views of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4369 - Switch to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Working with Controls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9:02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2"/>
                <w:szCs w:val="22"/>
                <w:bdr w:val="nil"/>
                <w:rtl w:val="0"/>
              </w:rPr>
              <w:t>Felicia wants to copy the formatting of the Address label to the City label. She clicks the Address label, clicks the _____ button, and then clicks the City label.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Copy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Format Painter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Design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Apply Formats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3"/>
              <w:gridCol w:w="59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6.3.9 - Format report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4546 - Use the Format Painter with a control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Working with Controls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9:03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2"/>
                <w:szCs w:val="22"/>
                <w:bdr w:val="nil"/>
                <w:rtl w:val="0"/>
              </w:rPr>
              <w:t>How can you set the background color for alternating rows in a selected report section?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7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the Alternate Back Color property in the Property 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the Special Effect property in the Property 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Shape Fill button on the Format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Alternate Row Color button on the Format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3"/>
              <w:gridCol w:w="59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6.3.9 - Format report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3951 - Set the alternate row color of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Working with Controls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9:04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When you click the Date and Time button on the Design tab in Report Design view, the date appears in the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Report Footer</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section.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93"/>
              <w:gridCol w:w="61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Report Header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report header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REPORT HEADER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Report header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report Header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6.2.4 - Add and remove report fields, buttons, and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333 - Add the date and time to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Understanding Page Header and Page Footer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9:05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2"/>
                <w:szCs w:val="22"/>
                <w:bdr w:val="nil"/>
                <w:rtl w:val="0"/>
              </w:rPr>
              <w:t>How can you add a title to a report?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4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Title button on the Design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 a label to the Report Header or Page Header section.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the report's Title property.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Header button on the Design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19"/>
              <w:gridCol w:w="62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6.3.16 - Insert non-field text, objects, and images into a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221 - Add a title to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Understanding Page Header and Page Footer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9:06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settings can you specify in the Label Wizard?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Font for the label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Fields to display on the label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Sort fields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Theme to apply to the labels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3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6.1.2 - Create a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1639 - Create labels using the Label Wizard.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Creating Mailing Labels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9:07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dialog box do you use to change the column layout in a report?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Layout Settings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Report Columns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Page Setup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 Order dialog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45"/>
              <w:gridCol w:w="58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7-53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6.3.11 - Format report elements.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820 - Change the column layout in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Creating Mailing Labels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9:14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Access Module 07</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Module 07</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