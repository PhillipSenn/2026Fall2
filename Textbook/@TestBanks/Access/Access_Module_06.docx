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On a form, text box controls display data from an underlying record source.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3"/>
              <w:gridCol w:w="60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NPAC.CARE.20.5.2.14 - Set form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956 - Change the Record Source property of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Combo Box to Find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5:15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5:16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Form Layout view provides the most options for creating forms and positioning controls.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3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NPAC.CARE.20.5.2.7 - Add form controls and buttons.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4347 - Switch to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5:17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10:01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the background color of the Detail section of a form is blue and you want the form controls to look the same, use the Background Color button to change the background color of the controls.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5"/>
              <w:gridCol w:w="59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6-67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NPAC.CARE.20.2.3.4 - Group objects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743 - Change the background of a form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Using Form Tools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5:21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10:15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add a line to a report to group related information.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9"/>
              <w:gridCol w:w="62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NPAC.CARE.20.6.3.16 - Insert non-field text, objects, and images into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128 - Add a line to a report in Report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Headers and Form Footers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5:24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9:56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add a subform to a form in Form Design view, you use the Subform/Subreport control.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3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6-50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NPAC.CARE.20.5.2.17 - Add and manage sub-forms.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191 - Add a subform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Subform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5:38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5:43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control allows you to type an entry or choose an entry from a list?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combo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list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label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text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49"/>
              <w:gridCol w:w="58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NPAC.CARE.20.5.2.7 - Add form controls and buttons.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50 - Add a combo box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Combo Box Control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5:56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align the edges of multiple controls in Form Design view, you use the Align button on the _____ tab.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8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Home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Design Tools Design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Design Tools Format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Design Tools Arrange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49"/>
              <w:gridCol w:w="58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NPAC.CARE.20.5.3.5 - Manage form control positioning.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379 - Align the edges of multiple controls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Combo Box Control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6:02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6:04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form controls would you use to display a border around other controls?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rectangle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label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4"/>
              <w:gridCol w:w="61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NPAC.CARE.20.5.3.15 - Insert non-field text, objects and images into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168 - Add a rectangle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Headers and Form Footers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6:10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6:12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_____ allows you to work with records related to the record in the main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hyperlink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background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related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3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6-50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NPAC.CARE.20.5.2.17 - Add and manage sub-forms.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191 - Add a subform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Subform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6:15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6:17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use the Combo Box Wizard, you can have the combo box list the values from a table or query or you can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90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retrieve the values from a website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set the combo box to list random values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enter the values for the combo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retrieve the values from a report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49"/>
              <w:gridCol w:w="58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NPAC.CARE.20.5.2.7 - Add form controls and buttons.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50 - Add a combo box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Combo Box Control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6:32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6:34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a form displays data from the Clients table, you could change the form's Record Source property to _____ to display different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9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another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list of values that you enter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different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spreadsheet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3"/>
              <w:gridCol w:w="60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NPAC.CARE.20.5.2.14 - Set form properties.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956 - Change the Record Source property of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Combo Box to Find Records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6:39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6:41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unbound controls are used to improve a form's readability?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7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Rectangle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Label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Combo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3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6-64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NPAC.CARE.20.5.2.7 - Add form controls and buttons.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127 - Add a line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7:01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10:03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types of forms can you create using the More Forms button on the Create tab?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8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Main form with subform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Items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Datasheet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83"/>
              <w:gridCol w:w="575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NPAC.CARE.20.2.3.4 - Group objects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1585 - Create a Split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Using Form Tools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7:03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7:09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close an object such as a form or report while keeping the database open, you 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38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Close button on the Page Setup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Close button on the Access title bar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report tab and then click Close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status bar and then click Close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86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NPAC.CARE.20.6.1.5 - Close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1211 - Close a report in Print Preview.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Mailing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7:07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9:57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form's Lookup property specifies the table or query that provides the fields for the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3"/>
              <w:gridCol w:w="608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NPAC.CARE.20.3.1.5 - Create and link tables from external sources.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956 - Change the Record Source property of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7:10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7:01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For bound controls such as text boxes, the _____ property value often matches the field name.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9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Text Format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 Click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9"/>
              <w:gridCol w:w="597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NPAC.CARE.20.3.1.5 - Create and link tables from external sources.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4064 - Set the Name property of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7:12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10:13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The lower pane of a split form displays a(n)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datasheet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5"/>
              <w:gridCol w:w="57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1585 - Create a Split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Using Form Tools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7:16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10:06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upper pane of a _____ displays the fields of one record, and the lower pane shows a datasheet view of the first few records.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1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5"/>
              <w:gridCol w:w="57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1585 - Create a Split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Using Form Tools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7:20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7:22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options for creating a form can you access on the Create tab?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04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Design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Switchboard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Wizard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5"/>
              <w:gridCol w:w="57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1585 - Create a Split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Using Form Tools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7:50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apply a combination of formatting options to a control in a form or report, use the _____ gallery.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7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Conditional Formatting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Special Effects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Quick Styles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Shape Themes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6-68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NPAC.CARE.20.5.3.11 - Format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482 - Apply a style to a form control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Session 6.3 Quick Check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4:59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10:01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layouts can you use to arrange form controls?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9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circular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stacked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horizontal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padded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6"/>
              <w:gridCol w:w="60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NPAC.CARE.20.5.3.5 - Manage form control positioning.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592 - Arrange form controls in a stacked layout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Tools and Creating Custom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5:03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5:08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_____ allows you to arrange the fields of a record in any layout so a database user can quickly and easily find, enter, edit, and analyze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2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report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 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3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1405 - Create a form using the Form Wizard.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5:08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5:11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form ____ is the general way that the data and controls are arranged on the form.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0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group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6"/>
              <w:gridCol w:w="60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NPAC.CARE.20.5.3.5 - Manage form control positioning.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591 - Arrange form controls in a stacked layout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Tools and Creating Custom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5:16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5:20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arrange form controls in a layout of rows and columns like a spreadsheet, select the controls to group together, and then click the _____ button on the Form Layout Tools Arrange tab.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Spreadsheet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Tabular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Group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6"/>
              <w:gridCol w:w="60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NPAC.CARE.20.5.3.5 - Manage form control positioning.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593 - Arrange form controls in a tabular layout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Tools and Creating Custom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5:20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5:27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options can you set for a text box in a control layout?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3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Margins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Padding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Anchoring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Page numbering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56"/>
              <w:gridCol w:w="60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NPAC.CARE.20.5.3.5 - Manage form control positioning.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591 - Arrange form controls in a stacked layout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Tools and Creating Custom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5:28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5:31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tab order is the order the focus moves from control to control when a user presses TAB.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99"/>
              <w:gridCol w:w="57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6-61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2856 - Modify tab order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Changing the Tab Order in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5:35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10:02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want Access to create a top-to-bottom and left-to-right tab order, click _____ in the Tab Order dialog box.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5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Top/Left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Detail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Custom 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Auto Order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9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NPAC.CARE.20.5.3.1 - Modify tab order in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2856 - Modify tab order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 Tab 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5:44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the focus in a form moves from left to right and you want the focus to move from top to bottom, change the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2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 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sort 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focus grouping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layout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490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NPAC.CARE.20.5.3.1 - Modify tab order in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2856 - Modify tab order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 Tab Order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5:44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5:47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determines the tab order when you first create a form?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9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sort order specified for the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order in which you added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alphabetical order of the control names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up-and-down then left-to-right arrangement of the controls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99"/>
              <w:gridCol w:w="57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6-61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NPAC.CARE.20.5.1.1 - Create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2856 - Modify tab order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Changing the Tab Order in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10:04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do you change when you drag the right border of a form in Form Design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30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width of all the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margins of the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layout of the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width of the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60"/>
              <w:gridCol w:w="57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10-30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NPAC.CARE.20.5.3.6 - Resize forms and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3512 - Resize the width of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List Box Control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5:59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controls can you add to a form to clarify or organize form data?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text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rectangle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label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64"/>
              <w:gridCol w:w="61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NPAC.CARE.20.5.3.15 - Insert non-field text, objects and images into a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127 - Add a line to a form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Headers and Form Footers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6:00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6:04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Click the ____ button in Form Design view to remove an adjustment you don't want to keep.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9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Delete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Compact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Redo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Undo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7"/>
              <w:gridCol w:w="59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NPAC.CARE.20.2.1.9 - Undo and redo actions in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4418 - Undo an action.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Custom Form in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6:04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10:09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reverse the last action you took in a database, click the _____ button.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Reverse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Toggle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Redo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Undo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27"/>
              <w:gridCol w:w="591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NPAC.CARE.20.2.1.9 - Undo and redo actions in a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4418 - Undo an action.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Custom Form in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6:12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6:15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print but not export database reports such as the Object Definition report.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99"/>
              <w:gridCol w:w="61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6-10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NPAC.CARE.20.3.3.1 - Select table records.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2136 - Export a report as a PDF file.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Copying Records from Another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6:19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7:06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select a control in Form Design view and then press an arrow key, you _____ the control.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99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resize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anchor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move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lock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5"/>
              <w:gridCol w:w="6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NPAC.CARE.20.5.2.6 - Move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2880 - Move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Selecting, Moving, and Aligning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6:30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6:33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select more than one control in Form Design view, you _____ and then click each control.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0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and hold the ALT key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the ENTER key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the INSERT key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and hold the SHIFT key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5"/>
              <w:gridCol w:w="6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NPAC.CARE.20.5.2.2 - Select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3702 - Select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Selecting, Moving, and Aligning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6:33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6:36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select a control on a form or report, the large handle in the control's upper-left corner is its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82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move handle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sizing handle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rotation handle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selection handle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5"/>
              <w:gridCol w:w="6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NPAC.CARE.20.6.2.2 - Select controls, columns, and rows in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3702 - Select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Selecting, Moving, and Aligning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6:37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10:06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Each item on a form is called a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14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text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5"/>
              <w:gridCol w:w="6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NPAC.CARE.20.5.2.2 - Select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3703 - Select a control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Selecting, Moving, and Aligning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6:40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6:44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is a way to move selected controls with precision in Form Design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29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an arrow key.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the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Double-click the horizontal or vertical ruler.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Use the Go To dialog box.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5"/>
              <w:gridCol w:w="6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NPAC.CARE.20.6.3.3 - Merge and move cells in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2880 - Move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Selecting, Moving, and Aligning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6:44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10:08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move a text box in Form Design view, you _____.+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2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move the other text boxes in the column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move the label associated with that text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must reset the margins of the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the tab order of the text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5"/>
              <w:gridCol w:w="6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NPAC.CARE.20.5.2.6 - Move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2880 - Move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Selecting, Moving, and Aligning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6:56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can you select more than one control at a time in Form Design view?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97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a selection box around the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the Selection pane and then click the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a control then SHIFT+click other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Right-drag the controls.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5"/>
              <w:gridCol w:w="6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NPAC.CARE.20.5.2.2 - Select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3702 - Select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Selecting, Moving, and Aligning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7:05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10:09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types of forms displays records in Form view and Datasheet view at the same time?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18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Navigation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Dual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Items form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5"/>
              <w:gridCol w:w="57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NPAC.CARE.20.5.3.6 - Resize forms and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1585 - Create a Split form.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Using Form Tools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7:09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7:15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use the arrow keys to move a selected control in Form Design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5"/>
              <w:gridCol w:w="60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6-29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NPAC.CARE.20.6.3.3. - Merge and move cells in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2880 - Move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Selecting, Moving, and Aligning Form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7:34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10:10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_____ is a set of controls grouped together in a form or report so you can manipulate them as a single control.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7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 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control stack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 list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2"/>
              <w:gridCol w:w="595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NPAC.CARE.20.6.3.11 - Format report elements.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592 - Arrange form controls in a stacked layout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Using Form Tools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7:52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10:12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can you enlarge the Detail section of a form in Form Design view?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9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the top edge of the Detail section up.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Double-click the Detail section bar.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Detail section, and then click Resize on the shortcut menu.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through the horizontal ruler.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15"/>
              <w:gridCol w:w="572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6-15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NPAC.CARE.20.5.3.6 - Resize forms and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3400 - Resize a form section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Forms Using Form Tools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8:08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8:11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want a form's text box control to display "Customer ID" instead of "CustomerID," change its Name property.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49"/>
              <w:gridCol w:w="58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NPAC.CARE.20.6.2.10 - Add and modify report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4064 - Set the Name property of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Combo Box Control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10:14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For bound fields in a form, such as text boxes, the Name property value matches the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3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Caption property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 name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name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name of the corresponding label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49"/>
              <w:gridCol w:w="589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NPAC.CARE.20.6.2.10 - Add and modify report labels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4064 - Set the Name property of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Adding a Combo Box Control to a Form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8:24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10:15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change the background color of a form control in Form Design view, you use the _____ button.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95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Shape Outline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Background Colo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Row Color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Color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75"/>
              <w:gridCol w:w="59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6-67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NPAC.CARE.20.5.3.11 - Format form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743 - Change the background of a form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Headers and Form Footers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8:30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10:16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field property do you use to change a lookup field to a regular field?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42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Display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Column Heads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Allow Multiple Values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Caption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2850 - Modify a lookup field's settings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8:36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8:39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quickly remove all Lookup properties from a field, change the Display Control property to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7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Label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Combo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Text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List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9"/>
              <w:gridCol w:w="601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3998 - Set the Display Control property of a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8:40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8:42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Display Control property of a _____ field is set to Combo Box by default.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6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Short Text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primary key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lookup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Date/Time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29"/>
              <w:gridCol w:w="601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3998 - Set the Display Control property of a field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8:42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8:45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To apply a combination of formatting options to a form control in Form Layout view, you can use the Quick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Layout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button.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55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Styles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styles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STYLES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Style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style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STYLE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6-68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NPAC.CARE.20.4.3.3 - Set filtering criteria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482 - Apply a style to a form control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8:45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10:36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criterion would you use in the LastName field to find records that do not contain a last name?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2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Is Null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"Null"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Is Not Null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No LastName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2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NPAC.CARE.20.4.3.3 - Set filtering criteria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69 - Add a criterion to a Short Text field in a query.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8:48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8:51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resize a control in Form Design view, you select the control and then 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28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press an arrow key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the large Move handle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the center of the control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a border or selection handle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31"/>
              <w:gridCol w:w="57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6-33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NPAC.CARE.20.6.3.4 - Resize report controls and sections.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3396 - Resize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Resizing and Deleting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9:11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10:18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delete the text box for the State field on a form, Access removes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58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State text box and label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State names in the underlying record source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only the State text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State field from the Field List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93"/>
              <w:gridCol w:w="614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NPAC.CARE.20.6.2.4 - Add and remove report fields, buttons, and controls.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1747 - Delete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Resizing and Deleting Controls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9:14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10:20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_____ arranges field value box controls vertically with a label control to the left.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grid 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split 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custom layout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stacked layout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65"/>
              <w:gridCol w:w="62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NPAC.CARE.20.6.3.14 - Insert/remove header and footer information for a report.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592 - Arrange form controls in a stacked layout in Form Layout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Using Form Headers and Form Footers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9:18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7:05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modify the lookup settings for a field in Table Datasheet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10"/>
              <w:gridCol w:w="59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6-4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NPAC.CARE.20.3.4.12 - Set field properties and settings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2850 - Modify a lookup field's settings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Designing Forms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8/5/2019 10:29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When you delete a bound text box, you often also delete its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label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99"/>
              <w:gridCol w:w="614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6-32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NPAC.CARE.20.3.3.1 - Select table records.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1747 - Delete a control in Form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Copying Records from Another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8/27/2019 3:01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10:10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Access Module 06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Module 06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