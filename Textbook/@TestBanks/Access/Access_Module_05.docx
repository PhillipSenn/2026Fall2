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do not enter a Caption property for a field, Access uses the field name to label the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52"/>
              <w:gridCol w:w="61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NPAC.CARE.20.3.4.8 - Change table field captions.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3865 - Set a field's Caption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Assigning a Conditional Value to a Calculated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8:30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8:32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Set the Append Only property to _____ to allow users to add data to a Long Text field but not to change or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br/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remove existing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Edit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0"/>
              <w:gridCol w:w="62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3955 - Set the Append Only property for a Long Text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Long Text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8:45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is NOT an example of an object dependency? 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4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one-to-many relationship between two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form with a 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form based on a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crosstab query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52"/>
              <w:gridCol w:w="61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NPAC.CARE.20.5.2.14 - Set form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1865 - Display object dependencies.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Assigning a Conditional Value to a Calculated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6:57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open a database from a _____, Access does not display a security warning.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trusted folder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template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website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colleague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52"/>
              <w:gridCol w:w="61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NPAC.CARE.20.3.4.8 - Change table field captions.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4284 - Specify a trusted folder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Assigning a Conditional Value to a Calculated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6:59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Brenda wants to contact the 10 clients who have the highest past due amounts. What type of query is the best for providing this information?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 Values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Parameter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Simple query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1595 - Create a Top Values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Long Text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8:54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6:50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aggregate functions can you use in a crosstab query?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Count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Subtotal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Avg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52"/>
              <w:gridCol w:w="61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NPAC.CARE.20.3.4.8 - Change table field captions.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1375 - Create a Crosstab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Assigning a Conditional Value to a Calculated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6:42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statements apply to Long Text fields?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09"/>
              <w:gridCol w:w="8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Set the Append Only property to let users add but not change data in a Long Text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Long Text fields when you need to store more than 256 characters in a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Set the Indexed property of Long Text fields to Yes because they are often used for sorting.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Fields that store comments, reviews, or notes are good candidates for Long Text fields.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0"/>
              <w:gridCol w:w="62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3955 - Set the Append Only property for a Long Text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Long Text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1:12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Query Design view, you enter parameter criteria within curly brackets, as in {Enter department:}.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NPAC.CARE.20.4.1.4 -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1548 -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9:14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only way to create a Crosstab query is to use the Crosstab Query Wizard.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NPAC.CARE.20.4.1.3 - Create a crosstab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1376 - Create a Crosstab query using the Query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9:17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parameter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query displays a dialog box that prompts you for field criteria.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NPAC.CARE.20.4.1.4 -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1548 -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4:48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8/27/2019 1:57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An aggregate function is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function that calculates a statistic such as a subtotal or average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mathematical expression, such as [Qty]*[UnitsSold]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way to group records, such as by state or postal code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way to test the accuracy of data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9"/>
              <w:gridCol w:w="617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NPAC.CARE.20.4.3.5 - Group and summarize query data.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3944 - Set the aggregate functions used by a total row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9:25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Query Design view, use the COUNT aggregate function when you want to find the number of values in a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9"/>
              <w:gridCol w:w="617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NPAC.CARE.20.4.3.5 - Group and summarize query data.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3944 - Set the aggregate functions used by a total row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9:28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query in a real estate database could list property types as row headings, number of bedrooms as column headings, and the count of each property type as values.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9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select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grouped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calculated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NPAC.CARE.20.4.1.3 - Create a crosstab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1375 - Create a Crosstab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Crosstab Query Wizard asks you to select fields for the _____, column headings, and values.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AND criteria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row headings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sort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parameter prompt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NPAC.CARE.20.4.1.3 - Create a crosstab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1376 - Create a Crosstab query using the Query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9:33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create a(n) _____ query, the value the user enters in the dialog box determines which records the query displays in the results.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parameter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summary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NPAC.CARE.20.4.1.4 -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1548 -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9:36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settings you specify in the Crosstab row of the query design grid when you create a crosstab query?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Row heading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Sort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Column heading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5-24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NPAC.CARE.20.4.1.3 - Create a crosstab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1375 - Create a Crosstab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9:40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create a Top Values query to find the highest values in set of unsorted records.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NPAC.CARE.20.4.1.5 - Create an action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1595 - Create a Top Values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Top Values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9:42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options you can select in the Top Values list for a query?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25%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NPAC.CARE.20.4.1.5 - Create an action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1595 - Create a Top Values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Top Values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9:47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select 25 in the Top Values list, Access displays _____ in the query results.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top 25% of the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25 randomly selected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25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top 25 records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NPAC.CARE.20.4.1.5 - Create an action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1595 - Create a Top Values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Top Values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9:53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Fields that are good candidates for Lookup properties are those that contain a limited set of values such as State, Gender, or Department.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86"/>
              <w:gridCol w:w="62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NPAC.CARE.20.3.4.3 - Create multi-field and single-field lookup fields for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1580 - Create a single-value lookup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Lookup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use the Explanation property to display a message when a user tries to enter data that break the validation rule.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NPAC.CARE.20.3.4.7 - Add validation rules and validation text to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3884 - Set a field's Validation Text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9:57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use the Find Unmatched Query Wizard to find records in one table that do not have related records in another table.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88"/>
              <w:gridCol w:w="58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NPAC.CARE.20.4.1.5 - Create an action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1395 - Create a Find Unmatched Query using the Query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Find Unmatched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9:59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create a(n) _____ to let users select a value from a list of possible values.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Lookup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Row Source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Drop-down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86"/>
              <w:gridCol w:w="62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NPAC.CARE.20.3.4.3 - Create multi-field and single-field lookup fields for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1580 - Create a single-value lookup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Lookup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10:18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enter a value in a lookup field in Table Datasheet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arrow in the column heading, and then click an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 arrow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Lookup arrow on the Home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arrow in the field, and then click an item on the list.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7"/>
              <w:gridCol w:w="61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NPAC.CARE.20.3.4.1 - Select values from a lookup field in a table record.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3735 - Select a value from a lookup field in a record.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Top Values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10:21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the Quantity field has "&lt; 50" as its validation rule, and a user tries to enter "100" in the field, Access displays the message in the _____ property.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Explanatory Message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Violation Message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Error Text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NPAC.CARE.20.3.4.7 - Add validation rules and validation text to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3884 - Set a field's Validation Text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10:23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set a validation rule in the Employees table specifying that the DateHired field value must be greater than the DateBorn field value, you set the Validation Rule property for the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DateHired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Employees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DateBorn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9"/>
              <w:gridCol w:w="60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NPAC.CARE.20.3.2.9 - Add validation rules and validation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3921 - Set a validation rule for a table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10:26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Claire wants to find all employees who have not taken a training course. What type of query should she create?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8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Find Duplicates query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Find Unmatched query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 Values query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88"/>
              <w:gridCol w:w="58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NPAC.CARE.20.4.1.5 - Create an action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1395 - Create a Find Unmatched Query using the Query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Find Unmatched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want users to enter a positive Currency value in a Price field, enter _____ as the validation rule expression.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&lt;= 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&gt; 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'+ 1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"Positive"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NPAC.CARE.20.3.4.7 - Add validation rules and validation text to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3882 - Set a field's Validation Rule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10:36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a Date/Time field named HireDate, the validation rule expression &gt;#7/1/21# means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date must be after 7/1/21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date must be before 7/1/21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date must be in July of 2021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date must be 7/1/21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NPAC.CARE.20.3.4.7 - Add validation rules and validation text to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3882 - Set a field's Validation Rule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10:38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Validation Rule and _____ properties help prevent users from entering unreasonable data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Error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NPAC.CARE.20.3.4.7 - Add validation rules and validation text to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3882 - Set a field's Validation Rule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10:41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set a _____ for a table, you create an expression that restricts the values that users can enter into a record.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criterion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rule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9"/>
              <w:gridCol w:w="60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NPAC.CARE.20.3.2.9 - Add validation rules and validation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3921 - Set a validation rule for a table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10:44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fields are good candidates for a single-value lookup field?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OrderDate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Gender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Department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86"/>
              <w:gridCol w:w="62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NPAC.CARE.20.3.4.3 - Create multi-field and single-field lookup fields for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1580 - Create a single-value lookup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Lookup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11:09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cannot use the Validation Rule property with Short Text or Date/Time fields.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9"/>
              <w:gridCol w:w="60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NPAC.CARE.20.3.2.9 - Add validation rules and validation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3921 - Set a validation rule for a table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11:19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In Table Design view, "State must be AZ or CO" is an example of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integrity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text.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9"/>
              <w:gridCol w:w="60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validation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Validation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VALIDATION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NPAC.CARE.20.3.2.9 - Add validation rules and validation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4137 - Set the validation text for a table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11:21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set the Validation Text property for a table in Table Design view, you use the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7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Text property for any field in the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Object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Expression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 sheet for the table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9"/>
              <w:gridCol w:w="60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NPAC.CARE.20.3.2.9 - Add validation rules and validation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4137 - Set the validation text for a table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Data Validation Rules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use the _____ property of a query to document the purpose or author of the query.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7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Purpose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Object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Miscellaneous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Description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35"/>
              <w:gridCol w:w="57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NPAC.CARE.20.4.2.2 - Modify query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89 - Add a field to a query in Query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Find Duplicates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11:34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common place to use the Input Mask property is for a FirstName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3877 - Set a field's Input Mask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Input Mask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11:50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Input Mask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property provides a pattern for data to be entered, such as for a phone number.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3877 - Set a field's Input Mask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Input Mask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11:53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_____ property creates an easy-to-use visual guide to help users enter accurate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Phone Number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Pattern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Default Value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3877 - Set a field's Input Mask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Input Mask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11:58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property controls both the values that users can enter into a text box and provides a visual guide as users enter data?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6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Visual Guide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Caption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3877 - Set a field's Input Mask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Input Mask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field properties can you set to help users enter phone numbers by providing a pattern for the number?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Lookup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3877 - Set a field's Input Mask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Input Mask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(999)000-000;1;_ would be a possible entry for which field property?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Required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Size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3877 - Set a field's Input Mask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Input Mask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In the criterion 8/*/2021, the asterisk (*) is called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wildcard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71 - Add a criterion using a wildcard to a Short Text field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 Pattern Match in a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12:09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_____ is the wildcard character that stands for any single character in criteria.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 mark (?)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asterisk (*)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quotation mark (")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exclamation mark (!)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71 - Add a criterion using a wildcard to a Short Text field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 Pattern Match in a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12:13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used D*n as the criterion in a Short Text field called FirstName, what would appear in that field in the query results?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4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names that start with D and include n anywhere else, such as Donald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names that start with D, such as Drew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names that end with n, such as Leon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names that start with D and end with n, such as Dean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71 - Add a criterion using a wildcard to a Short Text field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 Pattern Match in a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freeze the first field in a table datasheet, it remains displayed as you scroll to the right.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89"/>
              <w:gridCol w:w="56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NPAC.CARE.20.3.4.14 - Freeze and unfreeze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2259 - Freeze a field in a table datasheet.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Long Text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large datasheets, you can ____ certain fields so that they remain on the screen at all times.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freeze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hide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duplicate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89"/>
              <w:gridCol w:w="56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NPAC.CARE.20.3.4.14 - Freeze and unfreeze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2259 - Freeze a field in a table datasheet.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Long Text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 |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12:43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Andrew wants to create a query that prompts users to enter a state name to display only records for that state. What type of query should he create?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5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Find Matching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Parameter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Prompting query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52"/>
              <w:gridCol w:w="61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NPAC.CARE.20.3.3.5 - Sort table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1548 -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Assigning a Conditional Value to a Calculated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 |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1:04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wildcards can you use in a query?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asterisk (*)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exclamation mark (!)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 mark (?)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number symbol (#)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71 - Add a criterion using a wildcard to a Short Text field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 Pattern Match in a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8:19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Stan is creating a query that provides employee information. He wants the query to first ask users to enter a department name and then display records only for employees in that department. What type of query should he create?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 Values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Parameter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Find Unmatched query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4.1.4 -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1548 - Create a Parameter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Parameter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8:22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Abby is updating a Jobs database that lists employers and their job openings. She wants to list all employers that have no positions in the Positions table. What type of query can she create?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Parameter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Find Unmatched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Crosstab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Update query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88"/>
              <w:gridCol w:w="58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5-32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 4.1.5 - Create an action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1395 - Create a Find Unmatched Query using the Query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Find Duplicates Query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8:22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8:55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05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05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