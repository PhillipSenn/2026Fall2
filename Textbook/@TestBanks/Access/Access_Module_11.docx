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4.3.0.0 -->
  <w:background w:color="ffffff">
    <v:background id="_x0000_s1025" filled="t" fillcolor="white"/>
  </w:background>
  <w:body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1. 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A function created in a standard module can be used in any query in the database.</w:t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00"/>
              <w:gridCol w:w="220"/>
              <w:gridCol w:w="864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True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525"/>
              <w:gridCol w:w="6115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True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 11-6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True / 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LEARNING OBJECTIVES: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NPAC.CARE.20.7.5.2 - Create macros, modules, and functions using VBA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CORPORATE STANDARDS: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1586 - Create a standard module in the Visual Basic window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New Perspectives Series: Introduction to Visual Basic for Applications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Bloom's: Understand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8/6/2019 5:07 AM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8/6/2019 5:11 AM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2. 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You might want to create a function to calculate a value based on your company’s unique business rules.</w:t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00"/>
              <w:gridCol w:w="220"/>
              <w:gridCol w:w="864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True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525"/>
              <w:gridCol w:w="6115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True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 11-13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True / 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LEARNING OBJECTIVES: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NPAC.CARE.20.7.5.2 - Create macros, modules, and functions using VBA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CORPORATE STANDARDS: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1505 - Create a function in the Visual Basic window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New Perspectives Series: Creating Functions in a Standard Module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Bloom's: Understand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8/6/2019 5:12 AM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8/6/2019 5:14 AM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3. 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If you create a function in a standard module, it applies only to the current object.</w:t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00"/>
              <w:gridCol w:w="220"/>
              <w:gridCol w:w="864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True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525"/>
              <w:gridCol w:w="6115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 11-6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True / 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LEARNING OBJECTIVES: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NPAC.CARE.20.7.5.2 - Create macros, modules, and functions using VBA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CORPORATE STANDARDS: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1586 - Create a standard module in the Visual Basic window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New Perspectives Series: Introduction to Visual Basic for Applications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Bloom's: Understand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8/6/2019 5:15 AM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8/6/2019 5:17 AM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4. 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Tables contain and execute class modules.</w:t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00"/>
              <w:gridCol w:w="220"/>
              <w:gridCol w:w="864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True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525"/>
              <w:gridCol w:w="6115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 11-6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True / 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LEARNING OBJECTIVES: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NPAC.CARE.20.7.5.2 - Create macros, modules, and functions using VBA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CORPORATE STANDARDS: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1364 - Create a class module in the Visual Basic window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New Perspectives Series: Introduction to Visual Basic for Applications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Bloom's: Understand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8/6/2019 5:18 AM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8/6/2019 5:23 AM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5. 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 xml:space="preserve">You can use a function created in a 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single"/>
                <w:bdr w:val="nil"/>
                <w:rtl w:val="0"/>
              </w:rPr>
              <w:t>standard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 xml:space="preserve"> module in any query in the database.</w:t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525"/>
              <w:gridCol w:w="6115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True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 11-6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Modified True / 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STUDENT ENTRY MODE: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Basic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LEARNING OBJECTIVES: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NPAC.CARE.20.7.5.2 - Create macros, modules, and functions using VBA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CORPORATE STANDARDS: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1586 - Create a standard module in the Visual Basic window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New Perspectives Series: Introduction to Visual Basic for Applications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Bloom's: Understand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8/6/2019 5:23 AM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8/6/2019 5:27 AM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6. 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 xml:space="preserve">A 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single"/>
                <w:bdr w:val="nil"/>
                <w:rtl w:val="0"/>
              </w:rPr>
              <w:t>public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 xml:space="preserve"> module is a database object stored with other database objects such as queries and forms.</w:t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525"/>
              <w:gridCol w:w="6115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 -</w:t>
                  </w: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 xml:space="preserve"> </w:t>
                  </w: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standard</w:t>
                  </w:r>
                </w:p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 -</w:t>
                  </w: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 xml:space="preserve"> </w:t>
                  </w: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Standard</w:t>
                  </w:r>
                </w:p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 -</w:t>
                  </w: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 xml:space="preserve"> </w:t>
                  </w: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STANDARD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 11-6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Modified True / 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STUDENT ENTRY MODE: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Basic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LEARNING OBJECTIVES: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NPAC.CARE.20.7.5.2 - Create macros, modules, and functions using VBA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CORPORATE STANDARDS: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1586 - Create a standard module in the Visual Basic window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New Perspectives Series: Introduction to Visual Basic for Applications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Bloom's: Understand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8/6/2019 5:28 AM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6/23/2020 7:05 PM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7. 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 xml:space="preserve">A 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single"/>
                <w:bdr w:val="nil"/>
                <w:rtl w:val="0"/>
              </w:rPr>
              <w:t>macro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 xml:space="preserve"> is an Access object that stores Visual Basic for Applications (VBA) programming code.</w:t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525"/>
              <w:gridCol w:w="6115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 -</w:t>
                  </w: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 xml:space="preserve"> module</w:t>
                  </w:r>
                </w:p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 -</w:t>
                  </w: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 xml:space="preserve"> Module</w:t>
                  </w:r>
                </w:p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 -</w:t>
                  </w: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 xml:space="preserve"> MODULE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 11-6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Modified True / 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STUDENT ENTRY MODE: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Basic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LEARNING OBJECTIVES: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NPAC.CARE.20.7.5.2 - Create macros, modules, and functions using VBA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CORPORATE STANDARDS: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1586 - Create a standard module in the Visual Basic window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New Perspectives Series: Introduction to Visual Basic for Applications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Bloom's: Understand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8/6/2019 5:33 AM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8/6/2019 5:38 AM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8. 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single"/>
                <w:bdr w:val="nil"/>
                <w:rtl w:val="0"/>
              </w:rPr>
              <w:t>Class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 xml:space="preserve"> modules are stored in an individual form or report.</w:t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525"/>
              <w:gridCol w:w="6115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True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 11-6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Modified True / 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STUDENT ENTRY MODE: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Basic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LEARNING OBJECTIVES: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NPAC.CARE.20.7.5.2 - Create macros, modules, and functions using VBA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CORPORATE STANDARDS: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1364 - Create a class module in the Visual Basic window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New Perspectives Series: Introduction to Visual Basic for Applications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Bloom's: Understand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8/6/2019 5:39 AM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8/6/2019 5:42 AM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9. 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 xml:space="preserve">A(n) 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single"/>
                <w:bdr w:val="nil"/>
                <w:rtl w:val="0"/>
              </w:rPr>
              <w:t>event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 xml:space="preserve"> is a procedure that returns a value.</w:t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525"/>
              <w:gridCol w:w="6115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 -</w:t>
                  </w: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 xml:space="preserve"> function</w:t>
                  </w:r>
                </w:p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 -</w:t>
                  </w: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 xml:space="preserve"> Function</w:t>
                  </w:r>
                </w:p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 -</w:t>
                  </w: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 xml:space="preserve"> FUNCTION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 11-13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Modified True / 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STUDENT ENTRY MODE: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Basic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LEARNING OBJECTIVES: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NPAC.CARE.20.7.5.2 - Create macros, modules, and functions using VBA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CORPORATE STANDARDS: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1505 - Create a function in the Visual Basic window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New Perspectives Series: Creating Functions in a Standard Module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Bloom's: Remember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8/6/2019 5:43 AM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8/6/2019 5:46 AM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10. 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A _____ module is stored as a part of the form or report in which it was created.</w:t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00"/>
              <w:gridCol w:w="220"/>
              <w:gridCol w:w="1145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global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class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standard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sub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525"/>
              <w:gridCol w:w="6115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 11-6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Multiple Choice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LEARNING OBJECTIVES: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NPAC.CARE.20.7.5.2 - Create macros, modules, and functions using VBA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CORPORATE STANDARDS: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1364 - Create a class module in the Visual Basic window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New Perspectives Series: Introduction to Visual Basic for Applications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Bloom's: Remember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8/6/2019 5:47 AM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8/6/2019 5:51 AM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11. 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Which VBA keyword(s) do you use to declare the name and arguments that create a new function procedure?</w:t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00"/>
              <w:gridCol w:w="220"/>
              <w:gridCol w:w="1921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Start Function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Function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Option Function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Declare Function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525"/>
              <w:gridCol w:w="6115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 11-13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Multiple Choice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LEARNING OBJECTIVES: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NPAC.CARE.20.7.5.2 - Create macros, modules, and functions using VBA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CORPORATE STANDARDS: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1505 - Create a function in the Visual Basic window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New Perspectives Series: Creating Functions in a Standard Module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Bloom's: Remember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8/6/2019 5:54 AM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8/6/2019 5:57 AM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12. 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_____ modules are displayed as module objects in the Navigation Pane.</w:t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00"/>
              <w:gridCol w:w="220"/>
              <w:gridCol w:w="1182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Class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Standard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Macro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Method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525"/>
              <w:gridCol w:w="6115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 11-6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Multiple Choice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LEARNING OBJECTIVES: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NPAC.CARE.20.7.5.2 - Create macros, modules, and functions using VBA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CORPORATE STANDARDS: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1586 - Create a standard module in the Visual Basic window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New Perspectives Series: Introduction to Visual Basic for Applications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Bloom's: Understand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8/6/2019 6:06 AM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8/6/2019 6:09 AM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13. 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You must use the correct _____, or rules, when creating a VBA statement.</w:t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00"/>
              <w:gridCol w:w="220"/>
              <w:gridCol w:w="1365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syntax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executors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procedures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rubrics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525"/>
              <w:gridCol w:w="6115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 11-6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Multiple Choice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LEARNING OBJECTIVES: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NPAC.CARE.20.7.5.2 - Create macros, modules, and functions using VBA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CORPORATE STANDARDS: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1586 - Create a standard module in the Visual Basic window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New Perspectives Series: Introduction to Visual Basic for Applications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Bloom's: Remember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8/6/2019 6:16 AM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8/6/2019 6:19 AM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14. 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Which of the following statements creates a function named Bonus with an argument named Salary?</w:t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00"/>
              <w:gridCol w:w="220"/>
              <w:gridCol w:w="2727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Bonus(Salary) = Function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Function Bonus(Salary)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Function (Bonus, Salary)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'=Function(Bonus, Salary)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525"/>
              <w:gridCol w:w="6115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 11-13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Multiple Choice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LEARNING OBJECTIVES: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NPAC.CARE.20.7.5.2 - Create macros, modules, and functions using VBA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CORPORATE STANDARDS: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1505 - Create a function in the Visual Basic window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New Perspectives Series: Creating Functions in a Standard Module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Bloom's: Apply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8/6/2019 6:20 AM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8/6/2019 6:24 AM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15. 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Which of the following statements is required as the last statement to mark the end of the VBA code that defines a function?</w:t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00"/>
              <w:gridCol w:w="220"/>
              <w:gridCol w:w="1738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End Function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End Sub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End Statement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Close Function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525"/>
              <w:gridCol w:w="6115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 11-13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Multiple Choice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LEARNING OBJECTIVES: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NPAC.CARE.20.7.5.2 - Create macros, modules, and functions using VBA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CORPORATE STANDARDS: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1505 - Create a function in the Visual Basic window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New Perspectives Series: Creating Functions in a Standard Module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Bloom's: Remember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8/6/2019 6:26 AM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8/6/2019 6:30 AM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16. 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Which of the following object prefixes is short for Visual Basic and applies to standard (global) modules?</w:t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00"/>
              <w:gridCol w:w="220"/>
              <w:gridCol w:w="791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mod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bas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vis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sub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525"/>
              <w:gridCol w:w="6115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 11-6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Multiple Choice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LEARNING OBJECTIVES: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NPAC.CARE.20.7.5.2 - Create macros, modules, and functions using VBA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CORPORATE STANDARDS: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1586 - Create a standard module in the Visual Basic window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New Perspectives Series: Introduction to Visual Basic for Applications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Bloom's: Remember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8/6/2019 6:31 AM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8/6/2019 6:38 AM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17. 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A VBA module contains a _____ section and a procedures section.</w:t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00"/>
              <w:gridCol w:w="220"/>
              <w:gridCol w:w="1512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Declarations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Standard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Local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Private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525"/>
              <w:gridCol w:w="6115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 11-6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Multiple Choice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LEARNING OBJECTIVES: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NPAC.CARE.20.7.5.2 - Create macros, modules, and functions using VBA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CORPORATE STANDARDS: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1586 - Create a standard module in the Visual Basic window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New Perspectives Series: Introduction to Visual Basic for Applications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Bloom's: Remember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8/6/2019 6:41 AM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6/23/2020 7:06 PM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18. 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If you create a _____ procedure in VBA, any object in the database can use that procedure.</w:t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00"/>
              <w:gridCol w:w="220"/>
              <w:gridCol w:w="1206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local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private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universal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public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525"/>
              <w:gridCol w:w="6115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 11-6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Multiple Choice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LEARNING OBJECTIVES: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NPAC.CARE.20.7.5.2 - Create macros, modules, and functions using VBA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CORPORATE STANDARDS: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1586 - Create a standard module in the Visual Basic window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New Perspectives Series: Introduction to Visual Basic for Applications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Bloom's: Remember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8/6/2019 6:44 AM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6/23/2020 7:07 PM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19. 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Standard modules contain _____.</w:t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00"/>
              <w:gridCol w:w="220"/>
              <w:gridCol w:w="6020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code that can be executed only from a form or report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macros from earlier versions of Access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 list of standard functions built into Access, such as Sum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global code that can be executed from anywhere in the database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525"/>
              <w:gridCol w:w="6115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 11-6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Multiple Choice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LEARNING OBJECTIVES: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NPAC.CARE.20.7.5.2 - Create macros, modules, and functions using VBA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CORPORATE STANDARDS: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1586 - Create a standard module in the Visual Basic window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New Perspectives Series: Introduction to Visual Basic for Applications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Bloom's: Remember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8/6/2019 6:48 AM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8/6/2019 6:51 AM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20. 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What must you use to create a custom function in Access?</w:t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00"/>
              <w:gridCol w:w="220"/>
              <w:gridCol w:w="3021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The Custom Function Wizard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An Access module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An Access macro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 data macro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525"/>
              <w:gridCol w:w="6115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 11-13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Multiple Choice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LEARNING OBJECTIVES: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NPAC.CARE.20.7.5.2 - Create macros, modules, and functions using VBA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CORPORATE STANDARDS: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1505 - Create a function in the Visual Basic window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New Perspectives Series: Creating Functions in a Standard Module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Bloom's: Understand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8/6/2019 6:52 AM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8/6/2019 6:56 AM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21. 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When a module is embedded in a form or report, it is called a(n) _____.</w:t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00"/>
              <w:gridCol w:w="220"/>
              <w:gridCol w:w="1640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class module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event handler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sub procedure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sub module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525"/>
              <w:gridCol w:w="6115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 11-6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Multiple Choice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LEARNING OBJECTIVES: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NPAC.CARE.20.7.5.2 - Create macros, modules, and functions using VBA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CORPORATE STANDARDS: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1364 - Create a class module in the Visual Basic window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New Perspectives Series: Introduction to Visual Basic for Applications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Bloom's: Remember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8/6/2019 6:57 AM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8/6/2019 7:00 AM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22. 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Which of the following VBA keywords is a declaration statement that determines the way string values (text) will be sorted?</w:t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00"/>
              <w:gridCol w:w="220"/>
              <w:gridCol w:w="2734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Option Compare Database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On Text GoTo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Select Case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Option Sort Text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525"/>
              <w:gridCol w:w="6115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 11-6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Multiple Choice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LEARNING OBJECTIVES: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NPAC.CARE.20.7.5.2 - Create macros, modules, and functions using VBA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CORPORATE STANDARDS: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1586 - Create a standard module in the Visual Basic window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New Perspectives Series: Introduction to Visual Basic for Applications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Bloom's: Remember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8/6/2019 7:02 AM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8/6/2019 7:07 AM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23. 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To create a function in a standard module, what button do you select on the Create tab?</w:t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00"/>
              <w:gridCol w:w="220"/>
              <w:gridCol w:w="1182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Macro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Module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Action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Function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525"/>
              <w:gridCol w:w="6115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 11-13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Multiple Choice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LEARNING OBJECTIVES: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NPAC.CARE.20.7.5.2 - Create macros, modules, and functions using VBA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CORPORATE STANDARDS: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1505 - Create a function in the Visual Basic window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New Perspectives Series: Creating Functions in a Standard Module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Bloom's: Remember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8/6/2019 7:08 AM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6/23/2020 7:08 PM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24. 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Using the incorrect spelling of a VBA keyword is an example of a _____ programming error.</w:t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00"/>
              <w:gridCol w:w="220"/>
              <w:gridCol w:w="1573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syntax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run-time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logic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compile-time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525"/>
              <w:gridCol w:w="6115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 11-6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Multiple Choice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LEARNING OBJECTIVES: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NPAC.CARE.20.7.5.2 - Create macros, modules, and functions using VBA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CORPORATE STANDARDS: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1586 - Create a standard module in the Visual Basic window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New Perspectives Series: Introduction to Visual Basic for Applications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Bloom's: Remember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8/6/2019 7:12 AM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8/6/2019 7:16 AM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25. 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When do most class modules run?</w:t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00"/>
              <w:gridCol w:w="220"/>
              <w:gridCol w:w="5581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When you double-click a module in the Navigation Pane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After all the standard modules finish running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When you double-click a macro in the Navigation Pane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In response to an event such as clicking a command button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525"/>
              <w:gridCol w:w="6115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 11-6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Multiple Choice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LEARNING OBJECTIVES: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NPAC.CARE.20.7.5.2 - Create macros, modules, and functions using VBA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CORPORATE STANDARDS: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1364 - Create a class module in the Visual Basic window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New Perspectives Series: Introduction to Visual Basic for Applications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Bloom's: Understand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8/6/2019 7:17 AM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8/6/2019 7:23 AM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26. 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Why would you create a function in a standard module?</w:t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00"/>
              <w:gridCol w:w="220"/>
              <w:gridCol w:w="6033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To embed the function in the open form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To use the function in any query, form, or report in the database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To prepare for converting the function to a macro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To avoid having to use VBA syntax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525"/>
              <w:gridCol w:w="6115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 11-13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Multiple Choice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LEARNING OBJECTIVES: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NPAC.CARE.20.7.5.2 - Create macros, modules, and functions using VBA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CORPORATE STANDARDS: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1505 - Create a function in the Visual Basic window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New Perspectives Series: Creating Functions in a Standard Module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Bloom's: Understand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8/6/2019 7:24 AM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8/6/2019 7:27 AM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27. 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Which of the following are types of procedures? Select all the options that apply.</w:t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00"/>
              <w:gridCol w:w="220"/>
              <w:gridCol w:w="1426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Sub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Function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Declaration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Event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525"/>
              <w:gridCol w:w="6115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a, b, d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 11-6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Multiple Response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LEARNING OBJECTIVES: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NPAC.CARE.20.7.5.2 - Create macros, modules, and functions using VBA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CORPORATE STANDARDS: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1586 - Create a standard module in the Visual Basic window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New Perspectives Series: Introduction to Visual Basic for Applications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Bloom's: Remember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8/6/2019 7:28 AM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8/6/2019 8:03 AM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28. 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Which of the following are built-in Access functions? Select all the options that apply.</w:t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00"/>
              <w:gridCol w:w="220"/>
              <w:gridCol w:w="962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Sum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LCase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If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Count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525"/>
              <w:gridCol w:w="6115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a, b, d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 11-13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Multiple Response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LEARNING OBJECTIVES: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NPAC.CARE.20.7.5.2 - Create macros, modules, and functions using VBA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CORPORATE STANDARDS: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1505 - Create a function in the Visual Basic window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New Perspectives Series: Creating Functions in a Standard Module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Bloom's: Remember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8/6/2019 8:04 AM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6/8/2020 11:15 PM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29. 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 xml:space="preserve">Use a(n) 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single"/>
                <w:bdr w:val="nil"/>
                <w:rtl w:val="0"/>
              </w:rPr>
              <w:t>If statement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 xml:space="preserve"> to document a macro with explanatory text.</w:t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706"/>
              <w:gridCol w:w="5934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 -</w:t>
                  </w: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 xml:space="preserve"> comment</w:t>
                  </w:r>
                </w:p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 -</w:t>
                  </w: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 xml:space="preserve"> comment</w:t>
                  </w:r>
                </w:p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 -</w:t>
                  </w: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 xml:space="preserve"> COMMENT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 11-16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Modified True / 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STUDENT ENTRY MODE: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Basic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LEARNING OBJECTIVES: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NPAC.CARE.20.7.1.5 - Add objects to macros.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CORPORATE STANDARDS: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60 - Add a comment to a macro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New Perspectives Series: Creating Functions in a Standard Module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Bloom's: Remember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8/6/2019 8:27 AM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8/6/2019 8:29 AM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30. 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When editing a macro in the Visual Basic window, which character is used to indicate the text that follows is a comment and will not be executed?</w:t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00"/>
              <w:gridCol w:w="220"/>
              <w:gridCol w:w="2683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single quotation mark (')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double quotation mark (")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comma (,)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period (.)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706"/>
              <w:gridCol w:w="5934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 11-16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Multiple Choice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LEARNING OBJECTIVES: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NPAC.CARE.20.7.1.5 - Add objects to macros.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CORPORATE STANDARDS: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60 - Add a comment to a macro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New Perspectives Series: Creating Functions in a Standard Module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Bloom's: Remember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8/6/2019 8:34 AM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6/23/2020 7:09 PM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31. 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Visual Basic for Applications (VBA) is only available for Microsoft Access.</w:t>
            </w:r>
          </w:p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​</w:t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00"/>
              <w:gridCol w:w="220"/>
              <w:gridCol w:w="864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True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927"/>
              <w:gridCol w:w="5713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 11-9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True / 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LEARNING OBJECTIVES: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NPAC.CARE.20.7.5.1 - Open the Visual basic editor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CORPORATE STANDARDS: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3019 - Open the Visual Basic editor.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New Perspectives Series: Using an Existing VBA Procedure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Bloom's: Understand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8/6/2019 9:06 AM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8/6/2019 9:32 AM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32. 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To display the Visual Basic window, you click the Create tab on the ribbon, and then click Visual Basic.</w:t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00"/>
              <w:gridCol w:w="220"/>
              <w:gridCol w:w="864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True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927"/>
              <w:gridCol w:w="5713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 11-9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True / 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LEARNING OBJECTIVES: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NPAC.CARE.20.7.5.1 - Open the Visual basic editor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CORPORATE STANDARDS: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1902 - Display the Visual Basic window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New Perspectives Series: Using an Existing VBA Procedure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Bloom's: Understand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8/6/2019 9:36 AM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8/6/2019 9:38 AM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33. 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Comment lines start with an exclamation point (!) and are red in the Visual Basic Editor.</w:t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00"/>
              <w:gridCol w:w="220"/>
              <w:gridCol w:w="864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True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706"/>
              <w:gridCol w:w="5934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 11-16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True / 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LEARNING OBJECTIVES: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NPAC.CARE.20.7.5.5 - Add comments to event procedures in VBA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CORPORATE STANDARDS: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61 - Add a comment to Visual Basic code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New Perspectives Series: Creating Functions in a Standard Module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Bloom's: Understand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8/6/2019 9:32 AM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8/6/2019 9:35 AM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34. 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 xml:space="preserve">You write VBA code in the Visual Basic 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single"/>
                <w:bdr w:val="nil"/>
                <w:rtl w:val="0"/>
              </w:rPr>
              <w:t>Design Pane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.</w:t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927"/>
              <w:gridCol w:w="5713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 -</w:t>
                  </w: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 xml:space="preserve"> Editor</w:t>
                  </w:r>
                </w:p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 -</w:t>
                  </w: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 xml:space="preserve"> editor</w:t>
                  </w:r>
                </w:p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 -</w:t>
                  </w: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 xml:space="preserve"> EDITOR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 11-9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Modified True / 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STUDENT ENTRY MODE: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Basic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LEARNING OBJECTIVES: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NPAC.CARE.20.7.5.1 - Open the Visual basic editor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CORPORATE STANDARDS: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3019 - Open the Visual Basic editor.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New Perspectives Series: Using an Existing VBA Procedure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Bloom's: Remember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8/6/2019 9:46 AM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8/6/2019 9:49 AM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35. 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 xml:space="preserve">You use a 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single"/>
                <w:bdr w:val="nil"/>
                <w:rtl w:val="0"/>
              </w:rPr>
              <w:t>double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 xml:space="preserve"> quotation mark to begin a comment.</w:t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706"/>
              <w:gridCol w:w="5934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True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 11-15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Modified True / 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STUDENT ENTRY MODE: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Basic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LEARNING OBJECTIVES: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NPAC.CARE.20.7.5.5 - Add comments to event procedures in VBA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CORPORATE STANDARDS: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61 - Add a comment to Visual Basic code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New Perspectives Series: Creating Functions in a Standard Module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Bloom's: Remember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8/6/2019 9:50 AM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6/8/2020 11:16 PM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36. 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 xml:space="preserve">After creating a macro, you can 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single"/>
                <w:bdr w:val="nil"/>
                <w:rtl w:val="0"/>
              </w:rPr>
              <w:t>copy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 xml:space="preserve"> it to VBA.</w:t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571"/>
              <w:gridCol w:w="6069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 -</w:t>
                  </w: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 xml:space="preserve"> Convert</w:t>
                  </w:r>
                </w:p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 -</w:t>
                  </w: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 xml:space="preserve"> convert</w:t>
                  </w:r>
                </w:p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 -</w:t>
                  </w: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 xml:space="preserve"> CONVERT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 11-19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Modified True / 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STUDENT ENTRY MODE: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Basic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LEARNING OBJECTIVES: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NPAC.CARE.20.7.5.6 - Convert macros to VBA code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CORPORATE STANDARDS: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1260 - Convert a macro to VBA code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New Perspectives Series: Testing a Procedure in the immediate Window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Bloom's: Remember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8/6/2019 9:59 AM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6/8/2020 11:18 PM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37. 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 xml:space="preserve">In the Visual Basic Editor, the 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single"/>
                <w:bdr w:val="nil"/>
                <w:rtl w:val="0"/>
              </w:rPr>
              <w:t>Object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 xml:space="preserve"> window is where you create, modify, and display VBA procedures.</w:t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927"/>
              <w:gridCol w:w="5713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 -</w:t>
                  </w: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 xml:space="preserve"> Code</w:t>
                  </w:r>
                </w:p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 -</w:t>
                  </w: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 xml:space="preserve"> code</w:t>
                  </w:r>
                </w:p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 -</w:t>
                  </w: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 xml:space="preserve"> CODE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 11-9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Modified True / 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STUDENT ENTRY MODE: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Basic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LEARNING OBJECTIVES: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NPAC.CARE.20.7.5.1 - Open the Visual basic editor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CORPORATE STANDARDS: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3019 - Open the Visual Basic editor.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New Perspectives Series: Using an Existing VBA Procedure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Bloom's: Remember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8/6/2019 10:03 AM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6/23/2020 6:59 PM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38. 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In VBA, comments appear in _____ text.</w:t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00"/>
              <w:gridCol w:w="220"/>
              <w:gridCol w:w="889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green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red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blue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black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706"/>
              <w:gridCol w:w="5934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 11-16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Multiple Choice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LEARNING OBJECTIVES: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NPAC.CARE.20.7.5.5 - Add comments to event procedures in VBA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CORPORATE STANDARDS: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61 - Add a comment to Visual Basic code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New Perspectives Series: Creating Functions in a Standard Module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Bloom's: Remember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8/6/2019 10:10 AM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8/6/2019 10:13 AM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39. 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You can create a comment by starting the statement with _____.</w:t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00"/>
              <w:gridCol w:w="220"/>
              <w:gridCol w:w="962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dim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com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rem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ignore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706"/>
              <w:gridCol w:w="5934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 11-16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Multiple Choice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LEARNING OBJECTIVES: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NPAC.CARE.20.7.5.5 - Add comments to event procedures in VBA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CORPORATE STANDARDS: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61 - Add a comment to Visual Basic code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New Perspectives Series: Creating Functions in a Standard Module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Bloom's: Remember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8/6/2019 10:18 AM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8/6/2019 10:21 AM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40. 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_____ are statements in the code that document the code and do not affect how it runs.</w:t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00"/>
              <w:gridCol w:w="220"/>
              <w:gridCol w:w="1738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Methods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Variables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Comment lines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Blue keywords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706"/>
              <w:gridCol w:w="5934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 11-16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Multiple Choice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LEARNING OBJECTIVES: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NPAC.CARE.20.7.5.5 - Add comments to event procedures in VBA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CORPORATE STANDARDS: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61 - Add a comment to Visual Basic code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New Perspectives Series: Creating Functions in a Standard Module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Bloom's: Understand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8/6/2019 10:31 AM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8/6/2019 10:34 AM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41. 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If a form property is set to [Event Procedure] and you click the Build button in the property box, what happens?</w:t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00"/>
              <w:gridCol w:w="220"/>
              <w:gridCol w:w="3302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The Visual Basic window opens.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The attached macro runs.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The form's property sheet opens.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 query opens in Design view.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927"/>
              <w:gridCol w:w="5713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 11-9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Multiple Choice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LEARNING OBJECTIVES: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NPAC.CARE.20.7.5.1 - Open the Visual basic editor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CORPORATE STANDARDS: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1902 - Display the Visual Basic window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New Perspectives Series: Using an Existing VBA Procedure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Bloom's: Understand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8/6/2019 10:34 AM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6/23/2020 7:00 PM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42. 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The programming language used in Access modules is called Visual Basic for _____.</w:t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00"/>
              <w:gridCol w:w="220"/>
              <w:gridCol w:w="1524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Access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Modules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Applications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Macros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927"/>
              <w:gridCol w:w="5713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 11-9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Multiple Choice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LEARNING OBJECTIVES: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NPAC.CARE.20.7.5.3 - Display and run VBA code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CORPORATE STANDARDS: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1838 - Display a form's VBA code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New Perspectives Series: Using an Existing VBA Procedure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Bloom's: Remember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8/6/2019 10:43 AM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8/6/2019 10:47 AM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43. 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When working in the Visual Basic window, you can use the _____ to test an individual line of VBA code.</w:t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00"/>
              <w:gridCol w:w="220"/>
              <w:gridCol w:w="2105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Immediate window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Single step feature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VBA comments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Run button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571"/>
              <w:gridCol w:w="6069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 11-17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Multiple Choice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LEARNING OBJECTIVES: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NPAC.CARE.20.7.5.3 - Display and run VBA code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CORPORATE STANDARDS: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3619 - Run the code in the Visual Basic window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New Perspectives Series: Testing a Procedure in the immediate Window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Bloom's: Remember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8/6/2019 10:49 AM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6/23/2020 7:10 PM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44. 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What happens when you click the Build button for a property on the Event tab of a form's Property Sheet?</w:t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00"/>
              <w:gridCol w:w="220"/>
              <w:gridCol w:w="4016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You set the property value to Yes.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The Query Builder window opens.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You add a calculated control to the form.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The Visual Basic window opens.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927"/>
              <w:gridCol w:w="5713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 11-9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Multiple Choice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LEARNING OBJECTIVES: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NPAC.CARE.20.7.5.1 - Open the Visual basic editor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CORPORATE STANDARDS: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3019 - Open the Visual Basic editor.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New Perspectives Series: Using an Existing VBA Procedure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Bloom's: Remember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8/6/2019 10:58 AM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8/6/2019 11:01 AM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45. 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How does VBA treat comments when you run the code in the Visual Basic window?</w:t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00"/>
              <w:gridCol w:w="220"/>
              <w:gridCol w:w="5844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It highlights the comments only if they contain a syntax error.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It performs any commands in the comments.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It corrects spelling errors in the comments.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It ignores the comments.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571"/>
              <w:gridCol w:w="6069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 11-17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Multiple Choice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LEARNING OBJECTIVES: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NPAC.CARE.20.7.5.3 - Display and run VBA code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CORPORATE STANDARDS: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3619 - Run the code in the Visual Basic window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New Perspectives Series: Testing a Procedure in the immediate Window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Bloom's: Remember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8/6/2019 11:08 AM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8/6/2019 11:12 AM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46. 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What type of error occurs when you run VBA code without an error message yet it produces incorrect results?</w:t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00"/>
              <w:gridCol w:w="220"/>
              <w:gridCol w:w="1799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Syntax errors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Logic errors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Semantic error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Code-run errors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571"/>
              <w:gridCol w:w="6069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 11-17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Multiple Choice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LEARNING OBJECTIVES: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NPAC.CARE.20.7.5.3 - Display and run VBA code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CORPORATE STANDARDS: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3619 - Run the code in the Visual Basic window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New Perspectives Series: Testing a Procedure in the immediate Window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Bloom's: Remember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8/6/2019 11:13 AM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6/23/2020 7:11 PM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47. 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Kendra is working in Form Design view and sets the On Current property for a form to [Event Procedure] so that a VBA procedure runs when the focus shifts to the next record in the form. How can Kendra display the procedure from Form Design view?</w:t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00"/>
              <w:gridCol w:w="220"/>
              <w:gridCol w:w="6656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Double-click the On Current property.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Right-click the On Current property and then click Expression Builder.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Click the Build button in the On Current property box.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Right-click the On Current property and then click Run.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927"/>
              <w:gridCol w:w="5713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 11-9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Multiple Choice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LEARNING OBJECTIVES: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NPAC.CARE.20.7.5.3 - Display and run VBA code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CORPORATE STANDARDS: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1838 - Display a form's VBA code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New Perspectives Series: Using an Existing VBA Procedure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Bloom's: Remember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8/6/2019 11:19 AM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6/23/2020 7:02 PM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48. 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You use _____ to document and explain the statements in VBA code.</w:t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00"/>
              <w:gridCol w:w="220"/>
              <w:gridCol w:w="1896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comments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keywords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breakpoints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event procedures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706"/>
              <w:gridCol w:w="5934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 11-16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Multiple Choice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LEARNING OBJECTIVES: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NPAC.CARE.20.7.5.5 - Add comments to event procedures in VBA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CORPORATE STANDARDS: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61 - Add a comment to Visual Basic code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New Perspectives Series: Creating Functions in a Standard Module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Bloom's: Understand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8/6/2019 11:31 AM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8/6/2019 11:37 AM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49. 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When you display a procedure attached to a database object, which of the following is identified in the Visual Basic window? Select all the options that apply.</w:t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00"/>
              <w:gridCol w:w="220"/>
              <w:gridCol w:w="3546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Object type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Object name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Event name for the event procedure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Results of the procedure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927"/>
              <w:gridCol w:w="5713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a, b, c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 11-9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Multiple Response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LEARNING OBJECTIVES: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NPAC.CARE.20.7.5.1 - Open the Visual basic editor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CORPORATE STANDARDS: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3019 - Open the Visual Basic editor.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New Perspectives Series: Using an Existing VBA Procedure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Bloom's: Remember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8/6/2019 11:40 AM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6/23/2020 7:03 PM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50. 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Which are common classifications of errors that can occur when you run VBA code? Select all the options that apply.</w:t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00"/>
              <w:gridCol w:w="220"/>
              <w:gridCol w:w="2117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Commenting errors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Logic errors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Syntax errors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Debugging errors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571"/>
              <w:gridCol w:w="6069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b, c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 11-17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Multiple Response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LEARNING OBJECTIVES: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NPAC.CARE.20.7.5.3 - Display and run VBA code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CORPORATE STANDARDS: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3619 - Run the code in the Visual Basic window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New Perspectives Series: Testing a Procedure in the immediate Window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Bloom's: Understand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8/6/2019 11:44 AM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6/23/2020 7:12 PM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51. 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To display the VBA code for a form, click the Build button in one of the form's event properties.</w:t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00"/>
              <w:gridCol w:w="220"/>
              <w:gridCol w:w="864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True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927"/>
              <w:gridCol w:w="5713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True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 11-9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True / 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LEARNING OBJECTIVES: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NPAC.CARE.20.7.5.3 - Display and run VBA code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CORPORATE STANDARDS: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1838 - Display a form's VBA code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New Perspectives Series: Using an Existing VBA Procedure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Bloom's: Understand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8/6/2019 11:49 AM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8/6/2019 11:51 AM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52. 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To run the code in the Visual Basic window, you click the Run button on the Standard toolbar.</w:t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00"/>
              <w:gridCol w:w="220"/>
              <w:gridCol w:w="864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True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571"/>
              <w:gridCol w:w="6069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True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 11-17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True / 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LEARNING OBJECTIVES: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NPAC.CARE.20.7.5.3 - Display and run VBA code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CORPORATE STANDARDS: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3619 - Run the code in the Visual Basic window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New Perspectives Series: Testing a Procedure in the immediate Window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Bloom's: Understand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8/6/2019 11:52 AM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8/6/2019 11:54 AM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53. 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 xml:space="preserve">To add a heading to the Detail section of a form, you use a 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single"/>
                <w:bdr w:val="nil"/>
                <w:rtl w:val="0"/>
              </w:rPr>
              <w:t>text box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 xml:space="preserve"> control.</w:t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521"/>
              <w:gridCol w:w="6119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 -</w:t>
                  </w: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 xml:space="preserve"> label</w:t>
                  </w:r>
                </w:p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 -</w:t>
                  </w: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 xml:space="preserve"> Label</w:t>
                  </w:r>
                </w:p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 -</w:t>
                  </w: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 xml:space="preserve"> LABEL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 11-34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Modified True / 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STUDENT ENTRY MODE: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Basic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LEARNING OBJECTIVES: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NPAC.CARE.20.5.2.16 - Manage form labels.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CORPORATE STANDARDS: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115 - Add a label to a form in Form Design view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New Perspectives Series: Hiding a Control and Changing a Control's Color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Bloom's: Understand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8/6/2019 12:00 PM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8/6/2019 12:03 PM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54. 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Which control provides consistent descriptive text as you navigate from record to record in a form?</w:t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00"/>
              <w:gridCol w:w="220"/>
              <w:gridCol w:w="1384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text box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label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combo box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tab control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521"/>
              <w:gridCol w:w="6119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 11-34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Multiple Choice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LEARNING OBJECTIVES: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NPAC.CARE.20.5.2.16 - Manage form labels.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CORPORATE STANDARDS: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115 - Add a label to a form in Form Design view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New Perspectives Series: Hiding a Control and Changing a Control's Color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Bloom's: Remember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8/6/2019 12:04 PM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8/6/2019 12:07 PM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55. 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Every If block of code must end with an End If statement.</w:t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00"/>
              <w:gridCol w:w="220"/>
              <w:gridCol w:w="864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True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198"/>
              <w:gridCol w:w="6442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True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 11-23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True / 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LEARNING OBJECTIVES: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NPAC.CARE.20.7.5.4 - Add statements to modules in VBA.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CORPORATE STANDARDS: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283 - Add an IF statement to a module in the Visual Basic window.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New Perspectives Series: Understanding How an Event Procedure Processes Commands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Bloom's: Understand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8/6/2019 12:11 PM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8/6/2019 12:14 PM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56. 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The Else portion of an If...Then...Else construct is always executed.</w:t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00"/>
              <w:gridCol w:w="220"/>
              <w:gridCol w:w="864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True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198"/>
              <w:gridCol w:w="6442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 11-23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True / 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LEARNING OBJECTIVES: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NPAC.CARE.20.7.5.4 - Add statements to modules in VBA.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CORPORATE STANDARDS: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283 - Add an IF statement to a module in the Visual Basic window.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New Perspectives Series: Understanding How an Event Procedure Processes Commands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Bloom's: Understand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8/6/2019 12:15 PM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8/6/2019 12:16 PM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57. 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What can you use to test logical conditions and execute statements only if the conditions are true?</w:t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00"/>
              <w:gridCol w:w="220"/>
              <w:gridCol w:w="2074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an event procedure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 function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If…Then logic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Run logic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198"/>
              <w:gridCol w:w="6442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 11-23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Multiple Choice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LEARNING OBJECTIVES: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NPAC.CARE.20.7.5.4 - Add statements to modules in VBA.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CORPORATE STANDARDS: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283 - Add an IF statement to a module in the Visual Basic window.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New Perspectives Series: Understanding How an Event Procedure Processes Commands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Bloom's: Understand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8/6/2019 12:17 PM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8/6/2019 12:19 PM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58. 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How do you begin an If statement that determines whether an employee's salary is less than $50,000?</w:t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00"/>
              <w:gridCol w:w="220"/>
              <w:gridCol w:w="2418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Is Salary &lt; 50000?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If Salary &lt; 50000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Else Salary &lt; 50000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Rem Salary If &lt; 50000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198"/>
              <w:gridCol w:w="6442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 11-23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Multiple Choice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LEARNING OBJECTIVES: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NPAC.CARE.20.7.5.4 - Add statements to modules in VBA.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CORPORATE STANDARDS: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283 - Add an IF statement to a module in the Visual Basic window.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New Perspectives Series: Understanding How an Event Procedure Processes Commands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Bloom's: Apply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8/6/2019 12:20 PM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8/6/2019 12:23 PM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59. 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How do you add an If statement to a module in the Visual Basic window?</w:t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00"/>
              <w:gridCol w:w="220"/>
              <w:gridCol w:w="5306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Type the If keyword.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Double-click the If object in the Action Catalog.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Drag the If statement from the Statements list.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Click the Add Statement arrow on the Standard toolbar.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198"/>
              <w:gridCol w:w="6442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 11-23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Multiple Choice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LEARNING OBJECTIVES: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NPAC.CARE.20.7.5.4 - Add statements to modules in VBA.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CORPORATE STANDARDS: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283 - Add an IF statement to a module in the Visual Basic window.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New Perspectives Series: Understanding How an Event Procedure Processes Commands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Bloom's:Apply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8/7/2019 1:20 AM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8/7/2019 1:22 AM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60. 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Why are the parts of an If statement indented in the Visual Basic window?</w:t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00"/>
              <w:gridCol w:w="220"/>
              <w:gridCol w:w="4096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Indentation makes the code easier to read.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VBA runs the indented code first.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The code will not run if it is not indented.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The indented code is optional.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198"/>
              <w:gridCol w:w="6442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 11-23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Multiple Choice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LEARNING OBJECTIVES: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NPAC.CARE.20.7.5.4 - Add statements to modules in VBA.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CORPORATE STANDARDS: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283 - Add an IF statement to a module in the Visual Basic window.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New Perspectives Series: Understanding How an Event Procedure Processes Commands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Bloom's:Understand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8/7/2019 1:22 AM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8/7/2019 1:24 AM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61. 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In an If statement, the _____ follows the keyword Else.</w:t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00"/>
              <w:gridCol w:w="220"/>
              <w:gridCol w:w="2300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otherwise group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true-statement group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false-statement group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null statement group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198"/>
              <w:gridCol w:w="6442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 11-23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Multiple Choice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LEARNING OBJECTIVES: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NPAC.CARE.20.7.5.4 - Add statements to modules in VBA.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CORPORATE STANDARDS: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283 - Add an IF statement to a module in the Visual Basic window.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New Perspectives Series: Understanding How an Event Procedure Processes Commands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Bloom's:Understand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8/7/2019 1:24 AM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6/23/2020 7:13 PM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62. 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 xml:space="preserve">A database in a trusted folder 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single"/>
                <w:bdr w:val="nil"/>
                <w:rtl w:val="0"/>
              </w:rPr>
              <w:t>enables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 xml:space="preserve"> all database content, including all macros and VBA.</w:t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571"/>
              <w:gridCol w:w="6069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True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 11-17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Modified True / 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STUDENT ENTRY MODE: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Basic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LEARNING OBJECTIVES: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NPAC.CARE.20.2.4.5 - Specify a trusted folder for a database.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CORPORATE STANDARDS: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4284 - Specify a trusted folder for a database.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New Perspectives Series: Testing a Procedure in the immediate Window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Bloom's:Understand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8/7/2019 1:29 AM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8/8/2019 3:29 AM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p>
      <w:pPr>
        <w:bidi w:val="0"/>
        <w:spacing w:after="75"/>
        <w:jc w:val="left"/>
      </w:pPr>
    </w:p>
    <w:sectPr>
      <w:headerReference w:type="default" r:id="rId4"/>
      <w:footerReference w:type="default" r:id="rId5"/>
      <w:pgMar w:top="720" w:right="720" w:bottom="720" w:left="720" w:header="720" w:footer="72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/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8" w:type="dxa"/>
        <w:right w:w="108" w:type="dxa"/>
      </w:tblCellMar>
    </w:tblPr>
    <w:tblGrid>
      <w:gridCol w:w="5465"/>
      <w:gridCol w:w="5315"/>
    </w:tblGrid>
    <w:tr>
      <w:tblPrEx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8" w:type="dxa"/>
          <w:right w:w="108" w:type="dxa"/>
        </w:tblCellMar>
      </w:tblPrEx>
      <w:tc>
        <w:tcPr>
          <w:tcW w:w="4500" w:type="pct"/>
          <w:tcBorders>
            <w:top w:val="nil"/>
            <w:left w:val="nil"/>
            <w:bottom w:val="nil"/>
            <w:right w:val="nil"/>
          </w:tcBorders>
        </w:tcPr>
        <w:p>
          <w:pPr>
            <w:bidi w:val="0"/>
          </w:pPr>
          <w:r>
            <w:rPr>
              <w:rStyle w:val="DefaultParagraphFont"/>
              <w:b w:val="0"/>
              <w:bCs w:val="0"/>
              <w:i/>
              <w:iCs/>
              <w:sz w:val="16"/>
              <w:szCs w:val="16"/>
              <w:bdr w:val="nil"/>
              <w:rtl w:val="0"/>
            </w:rPr>
            <w:t>Copyright Cengage Learning. Powered by Cognero.</w:t>
          </w:r>
        </w:p>
      </w:tc>
      <w:tc>
        <w:tcPr>
          <w:tcW w:w="4500" w:type="pct"/>
          <w:tcBorders>
            <w:top w:val="nil"/>
            <w:left w:val="nil"/>
            <w:bottom w:val="nil"/>
            <w:right w:val="nil"/>
          </w:tcBorders>
        </w:tcPr>
        <w:p>
          <w:pPr>
            <w:bidi w:val="0"/>
            <w:jc w:val="right"/>
          </w:pPr>
          <w:r>
            <w:rPr>
              <w:rStyle w:val="DefaultParagraphFont"/>
              <w:b w:val="0"/>
              <w:bCs w:val="0"/>
              <w:sz w:val="16"/>
              <w:szCs w:val="16"/>
              <w:bdr w:val="nil"/>
              <w:rtl w:val="0"/>
            </w:rPr>
            <w:t>Page </w:t>
          </w:r>
          <w:r>
            <w:fldChar w:fldCharType="begin"/>
          </w:r>
          <w:r>
            <w:instrText>PAGE</w:instrText>
          </w:r>
          <w:r>
            <w:fldChar w:fldCharType="separate"/>
          </w:r>
          <w:r>
            <w:fldChar w:fldCharType="end"/>
          </w:r>
        </w:p>
      </w:tc>
    </w:tr>
  </w:tbl>
  <w:p/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800" w:type="dxa"/>
      <w:tblBorders>
        <w:top w:val="nil"/>
        <w:left w:val="nil"/>
        <w:bottom w:val="nil"/>
        <w:right w:val="nil"/>
        <w:insideH w:val="nil"/>
        <w:insideV w:val="nil"/>
      </w:tblBorders>
      <w:tblCellMar>
        <w:top w:w="0" w:type="dxa"/>
        <w:left w:w="0" w:type="dxa"/>
        <w:bottom w:w="0" w:type="dxa"/>
        <w:right w:w="0" w:type="dxa"/>
      </w:tblCellMar>
    </w:tblPr>
    <w:tblGrid>
      <w:gridCol w:w="5226"/>
      <w:gridCol w:w="3484"/>
      <w:gridCol w:w="2090"/>
    </w:tblGrid>
    <w:tr>
      <w:tblPrEx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Ex>
      <w:tc>
        <w:tcPr>
          <w:tcW w:w="2250" w:type="pct"/>
          <w:noWrap w:val="0"/>
          <w:tcMar>
            <w:top w:w="0" w:type="dxa"/>
            <w:left w:w="0" w:type="dxa"/>
            <w:bottom w:w="0" w:type="dxa"/>
            <w:right w:w="0" w:type="dxa"/>
          </w:tcMar>
          <w:vAlign w:val="top"/>
        </w:tcPr>
        <w:tbl>
          <w:tblPr>
            <w:tblW w:w="5000" w:type="pct"/>
            <w:jc w:val="left"/>
            <w:tblBorders>
              <w:top w:val="nil"/>
              <w:left w:val="nil"/>
              <w:bottom w:val="nil"/>
              <w:right w:val="nil"/>
              <w:insideH w:val="nil"/>
              <w:insideV w:val="nil"/>
            </w:tblBorders>
            <w:tblCellMar>
              <w:top w:w="0" w:type="dxa"/>
              <w:left w:w="0" w:type="dxa"/>
              <w:bottom w:w="0" w:type="dxa"/>
              <w:right w:w="0" w:type="dxa"/>
            </w:tblCellMar>
          </w:tblPr>
          <w:tblGrid>
            <w:gridCol w:w="589"/>
            <w:gridCol w:w="4637"/>
          </w:tblGrid>
          <w:tr>
            <w:tblPrEx>
              <w:tblW w:w="5000" w:type="pct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Ex>
            <w:trPr>
              <w:jc w:val="left"/>
            </w:trPr>
            <w:tc>
              <w:tcPr>
                <w:tcW w:w="15" w:type="dxa"/>
                <w:noWrap w:val="0"/>
                <w:tcMar>
                  <w:top w:w="0" w:type="dxa"/>
                  <w:left w:w="0" w:type="dxa"/>
                  <w:bottom w:w="0" w:type="dxa"/>
                  <w:right w:w="0" w:type="dxa"/>
                </w:tcMar>
                <w:vAlign w:val="top"/>
              </w:tcPr>
              <w:p>
                <w:pPr>
                  <w:bidi w:val="0"/>
                  <w:jc w:val="left"/>
                </w:pPr>
                <w:r>
                  <w:rPr>
                    <w:rStyle w:val="DefaultParagraphFont"/>
                    <w:b w:val="0"/>
                    <w:bCs w:val="0"/>
                    <w:i w:val="0"/>
                    <w:iCs w:val="0"/>
                    <w:smallCaps w:val="0"/>
                    <w:sz w:val="20"/>
                    <w:szCs w:val="20"/>
                    <w:bdr w:val="nil"/>
                    <w:rtl w:val="0"/>
                  </w:rPr>
                  <w:t>Name:</w:t>
                </w:r>
              </w:p>
            </w:tc>
            <w:tc>
              <w:tcPr>
                <w:tcBorders>
                  <w:bottom w:val="single" w:sz="6" w:space="0" w:color="000000"/>
                </w:tcBorders>
                <w:noWrap w:val="0"/>
                <w:tcMar>
                  <w:top w:w="0" w:type="dxa"/>
                  <w:left w:w="0" w:type="dxa"/>
                  <w:bottom w:w="0" w:type="dxa"/>
                  <w:right w:w="0" w:type="dxa"/>
                </w:tcMar>
                <w:vAlign w:val="top"/>
              </w:tcPr>
              <w:p>
                <w:pPr>
                  <w:bidi w:val="0"/>
                  <w:jc w:val="left"/>
                </w:pPr>
                <w:r>
                  <w:rPr>
                    <w:rStyle w:val="DefaultParagraphFont"/>
                    <w:b w:val="0"/>
                    <w:bCs w:val="0"/>
                    <w:i w:val="0"/>
                    <w:iCs w:val="0"/>
                    <w:smallCaps w:val="0"/>
                    <w:sz w:val="20"/>
                    <w:szCs w:val="20"/>
                    <w:bdr w:val="nil"/>
                    <w:rtl w:val="0"/>
                  </w:rPr>
                  <w:t> </w:t>
                </w:r>
              </w:p>
            </w:tc>
          </w:tr>
        </w:tbl>
        <w:p/>
      </w:tc>
      <w:tc>
        <w:tcPr>
          <w:tcW w:w="1500" w:type="pct"/>
          <w:noWrap w:val="0"/>
          <w:tcMar>
            <w:top w:w="0" w:type="dxa"/>
            <w:left w:w="0" w:type="dxa"/>
            <w:bottom w:w="0" w:type="dxa"/>
            <w:right w:w="0" w:type="dxa"/>
          </w:tcMar>
          <w:vAlign w:val="top"/>
        </w:tcPr>
        <w:tbl>
          <w:tblPr>
            <w:tblW w:w="5000" w:type="pct"/>
            <w:jc w:val="left"/>
            <w:tblBorders>
              <w:top w:val="nil"/>
              <w:left w:val="nil"/>
              <w:bottom w:val="nil"/>
              <w:right w:val="nil"/>
              <w:insideH w:val="nil"/>
              <w:insideV w:val="nil"/>
            </w:tblBorders>
            <w:tblCellMar>
              <w:top w:w="0" w:type="dxa"/>
              <w:left w:w="0" w:type="dxa"/>
              <w:bottom w:w="0" w:type="dxa"/>
              <w:right w:w="0" w:type="dxa"/>
            </w:tblCellMar>
          </w:tblPr>
          <w:tblGrid>
            <w:gridCol w:w="556"/>
            <w:gridCol w:w="2928"/>
          </w:tblGrid>
          <w:tr>
            <w:tblPrEx>
              <w:tblW w:w="5000" w:type="pct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Ex>
            <w:trPr>
              <w:jc w:val="left"/>
            </w:trPr>
            <w:tc>
              <w:tcPr>
                <w:tcW w:w="15" w:type="dxa"/>
                <w:noWrap w:val="0"/>
                <w:tcMar>
                  <w:top w:w="0" w:type="dxa"/>
                  <w:left w:w="0" w:type="dxa"/>
                  <w:bottom w:w="0" w:type="dxa"/>
                  <w:right w:w="0" w:type="dxa"/>
                </w:tcMar>
                <w:vAlign w:val="top"/>
              </w:tcPr>
              <w:p>
                <w:pPr>
                  <w:bidi w:val="0"/>
                  <w:jc w:val="left"/>
                </w:pPr>
                <w:r>
                  <w:rPr>
                    <w:rStyle w:val="DefaultParagraphFont"/>
                    <w:b w:val="0"/>
                    <w:bCs w:val="0"/>
                    <w:i w:val="0"/>
                    <w:iCs w:val="0"/>
                    <w:smallCaps w:val="0"/>
                    <w:sz w:val="20"/>
                    <w:szCs w:val="20"/>
                    <w:bdr w:val="nil"/>
                    <w:rtl w:val="0"/>
                  </w:rPr>
                  <w:t> Class:</w:t>
                </w:r>
              </w:p>
            </w:tc>
            <w:tc>
              <w:tcPr>
                <w:tcBorders>
                  <w:bottom w:val="single" w:sz="6" w:space="0" w:color="000000"/>
                </w:tcBorders>
                <w:noWrap w:val="0"/>
                <w:tcMar>
                  <w:top w:w="0" w:type="dxa"/>
                  <w:left w:w="0" w:type="dxa"/>
                  <w:bottom w:w="0" w:type="dxa"/>
                  <w:right w:w="0" w:type="dxa"/>
                </w:tcMar>
                <w:vAlign w:val="top"/>
              </w:tcPr>
              <w:p>
                <w:pPr>
                  <w:bidi w:val="0"/>
                  <w:jc w:val="left"/>
                </w:pPr>
                <w:r>
                  <w:rPr>
                    <w:rStyle w:val="DefaultParagraphFont"/>
                    <w:b w:val="0"/>
                    <w:bCs w:val="0"/>
                    <w:i w:val="0"/>
                    <w:iCs w:val="0"/>
                    <w:smallCaps w:val="0"/>
                    <w:sz w:val="20"/>
                    <w:szCs w:val="20"/>
                    <w:bdr w:val="nil"/>
                    <w:rtl w:val="0"/>
                  </w:rPr>
                  <w:t> </w:t>
                </w:r>
              </w:p>
            </w:tc>
          </w:tr>
        </w:tbl>
        <w:p/>
      </w:tc>
      <w:tc>
        <w:tcPr>
          <w:tcW w:w="900" w:type="pct"/>
          <w:noWrap w:val="0"/>
          <w:tcMar>
            <w:top w:w="0" w:type="dxa"/>
            <w:left w:w="0" w:type="dxa"/>
            <w:bottom w:w="0" w:type="dxa"/>
            <w:right w:w="0" w:type="dxa"/>
          </w:tcMar>
          <w:vAlign w:val="top"/>
        </w:tcPr>
        <w:tbl>
          <w:tblPr>
            <w:tblW w:w="5000" w:type="pct"/>
            <w:jc w:val="left"/>
            <w:tblBorders>
              <w:top w:val="nil"/>
              <w:left w:val="nil"/>
              <w:bottom w:val="nil"/>
              <w:right w:val="nil"/>
              <w:insideH w:val="nil"/>
              <w:insideV w:val="nil"/>
            </w:tblBorders>
            <w:tblCellMar>
              <w:top w:w="0" w:type="dxa"/>
              <w:left w:w="0" w:type="dxa"/>
              <w:bottom w:w="0" w:type="dxa"/>
              <w:right w:w="0" w:type="dxa"/>
            </w:tblCellMar>
          </w:tblPr>
          <w:tblGrid>
            <w:gridCol w:w="478"/>
            <w:gridCol w:w="1612"/>
          </w:tblGrid>
          <w:tr>
            <w:tblPrEx>
              <w:tblW w:w="5000" w:type="pct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Ex>
            <w:trPr>
              <w:jc w:val="left"/>
            </w:trPr>
            <w:tc>
              <w:tcPr>
                <w:tcW w:w="15" w:type="dxa"/>
                <w:noWrap w:val="0"/>
                <w:tcMar>
                  <w:top w:w="0" w:type="dxa"/>
                  <w:left w:w="0" w:type="dxa"/>
                  <w:bottom w:w="0" w:type="dxa"/>
                  <w:right w:w="0" w:type="dxa"/>
                </w:tcMar>
                <w:vAlign w:val="top"/>
              </w:tcPr>
              <w:p>
                <w:pPr>
                  <w:bidi w:val="0"/>
                  <w:jc w:val="left"/>
                </w:pPr>
                <w:r>
                  <w:rPr>
                    <w:rStyle w:val="DefaultParagraphFont"/>
                    <w:b w:val="0"/>
                    <w:bCs w:val="0"/>
                    <w:i w:val="0"/>
                    <w:iCs w:val="0"/>
                    <w:smallCaps w:val="0"/>
                    <w:sz w:val="20"/>
                    <w:szCs w:val="20"/>
                    <w:bdr w:val="nil"/>
                    <w:rtl w:val="0"/>
                  </w:rPr>
                  <w:t> Date:</w:t>
                </w:r>
              </w:p>
            </w:tc>
            <w:tc>
              <w:tcPr>
                <w:tcBorders>
                  <w:bottom w:val="single" w:sz="6" w:space="0" w:color="000000"/>
                </w:tcBorders>
                <w:noWrap w:val="0"/>
                <w:tcMar>
                  <w:top w:w="0" w:type="dxa"/>
                  <w:left w:w="0" w:type="dxa"/>
                  <w:bottom w:w="0" w:type="dxa"/>
                  <w:right w:w="0" w:type="dxa"/>
                </w:tcMar>
                <w:vAlign w:val="top"/>
              </w:tcPr>
              <w:p>
                <w:pPr>
                  <w:bidi w:val="0"/>
                  <w:jc w:val="left"/>
                </w:pPr>
                <w:r>
                  <w:rPr>
                    <w:rStyle w:val="DefaultParagraphFont"/>
                    <w:b w:val="0"/>
                    <w:bCs w:val="0"/>
                    <w:i w:val="0"/>
                    <w:iCs w:val="0"/>
                    <w:smallCaps w:val="0"/>
                    <w:sz w:val="20"/>
                    <w:szCs w:val="20"/>
                    <w:bdr w:val="nil"/>
                    <w:rtl w:val="0"/>
                  </w:rPr>
                  <w:t> </w:t>
                </w:r>
              </w:p>
            </w:tc>
          </w:tr>
        </w:tbl>
        <w:p/>
      </w:tc>
    </w:tr>
  </w:tbl>
  <w:p>
    <w:pPr>
      <w:bidi w:val="0"/>
    </w:pPr>
    <w:r>
      <w:br/>
    </w:r>
    <w:r>
      <w:rPr>
        <w:rStyle w:val="DefaultParagraphFont"/>
        <w:rFonts w:ascii="Times New Roman" w:eastAsia="Times New Roman" w:hAnsi="Times New Roman" w:cs="Times New Roman"/>
        <w:b/>
        <w:bCs/>
        <w:strike w:val="0"/>
        <w:color w:val="000000"/>
        <w:sz w:val="22"/>
        <w:szCs w:val="22"/>
        <w:u w:val="single"/>
        <w:bdr w:val="nil"/>
        <w:rtl w:val="0"/>
      </w:rPr>
      <w:t>Access Module 11</w:t>
    </w:r>
  </w:p>
  <w:p/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normal"/>
  <w:zoom w:percent="100"/>
  <w:displayBackgroundShape/>
  <w:defaultTabStop w:val="720"/>
  <w:noPunctuationKerning/>
  <w:characterSpacingControl w:val="doNotCompress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05BCE"/>
    <w:pPr>
      <w:spacing w:before="0" w:beforeAutospacing="0" w:after="0" w:afterAutospacing="0"/>
    </w:pPr>
    <w:rPr>
      <w:rFonts w:ascii="Arial" w:eastAsia="Arial" w:hAnsi="Arial" w:cs="Arial"/>
      <w:sz w:val="16"/>
      <w:szCs w:val="24"/>
      <w:bdr w:val="nil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rFonts w:ascii="Times New Roman" w:eastAsia="Times New Roman" w:hAnsi="Times New Roman" w:cs="Times New Roman"/>
      <w:b/>
      <w:bCs/>
      <w:i w:val="0"/>
      <w:kern w:val="32"/>
      <w:sz w:val="48"/>
      <w:szCs w:val="48"/>
      <w:bdr w:val="nil"/>
    </w:rPr>
  </w:style>
  <w:style w:type="paragraph" w:styleId="Heading2">
    <w:name w:val="heading 2"/>
    <w:basedOn w:val="Normal"/>
    <w:next w:val="Normal"/>
    <w:qFormat/>
    <w:rsid w:val="00EF7B96"/>
    <w:pPr>
      <w:keepNext/>
      <w:spacing w:before="240" w:after="60"/>
      <w:outlineLvl w:val="1"/>
    </w:pPr>
    <w:rPr>
      <w:rFonts w:ascii="Times New Roman" w:eastAsia="Times New Roman" w:hAnsi="Times New Roman" w:cs="Times New Roman"/>
      <w:b/>
      <w:bCs/>
      <w:i w:val="0"/>
      <w:iCs/>
      <w:sz w:val="36"/>
      <w:szCs w:val="36"/>
      <w:bdr w:val="nil"/>
    </w:rPr>
  </w:style>
  <w:style w:type="paragraph" w:styleId="Heading3">
    <w:name w:val="heading 3"/>
    <w:basedOn w:val="Normal"/>
    <w:next w:val="Normal"/>
    <w:qFormat/>
    <w:rsid w:val="00EF7B96"/>
    <w:pPr>
      <w:keepNext/>
      <w:spacing w:before="240" w:after="60"/>
      <w:outlineLvl w:val="2"/>
    </w:pPr>
    <w:rPr>
      <w:rFonts w:ascii="Times New Roman" w:eastAsia="Times New Roman" w:hAnsi="Times New Roman" w:cs="Times New Roman"/>
      <w:b/>
      <w:bCs/>
      <w:i w:val="0"/>
      <w:sz w:val="28"/>
      <w:szCs w:val="28"/>
      <w:bdr w:val="nil"/>
    </w:rPr>
  </w:style>
  <w:style w:type="paragraph" w:styleId="Heading4">
    <w:name w:val="heading 4"/>
    <w:basedOn w:val="Normal"/>
    <w:next w:val="Normal"/>
    <w:qFormat/>
    <w:rsid w:val="00EF7B96"/>
    <w:pPr>
      <w:keepNext/>
      <w:spacing w:before="240" w:after="60"/>
      <w:outlineLvl w:val="3"/>
    </w:pPr>
    <w:rPr>
      <w:rFonts w:ascii="Times New Roman" w:eastAsia="Times New Roman" w:hAnsi="Times New Roman" w:cs="Times New Roman"/>
      <w:b/>
      <w:bCs/>
      <w:i w:val="0"/>
      <w:sz w:val="24"/>
      <w:szCs w:val="24"/>
      <w:bdr w:val="nil"/>
    </w:rPr>
  </w:style>
  <w:style w:type="paragraph" w:styleId="Heading5">
    <w:name w:val="heading 5"/>
    <w:basedOn w:val="Normal"/>
    <w:next w:val="Normal"/>
    <w:qFormat/>
    <w:rsid w:val="00EF7B96"/>
    <w:pPr>
      <w:spacing w:before="240" w:after="60"/>
      <w:outlineLvl w:val="4"/>
    </w:pPr>
    <w:rPr>
      <w:rFonts w:ascii="Times New Roman" w:eastAsia="Times New Roman" w:hAnsi="Times New Roman" w:cs="Times New Roman"/>
      <w:b/>
      <w:bCs/>
      <w:i w:val="0"/>
      <w:iCs/>
      <w:sz w:val="20"/>
      <w:szCs w:val="20"/>
      <w:bdr w:val="nil"/>
    </w:rPr>
  </w:style>
  <w:style w:type="paragraph" w:styleId="Heading6">
    <w:name w:val="heading 6"/>
    <w:basedOn w:val="Normal"/>
    <w:next w:val="Normal"/>
    <w:qFormat/>
    <w:rsid w:val="00EF7B96"/>
    <w:pPr>
      <w:spacing w:before="240" w:after="60"/>
      <w:outlineLvl w:val="5"/>
    </w:pPr>
    <w:rPr>
      <w:rFonts w:ascii="Times New Roman" w:eastAsia="Times New Roman" w:hAnsi="Times New Roman" w:cs="Times New Roman"/>
      <w:b/>
      <w:bCs/>
      <w:i w:val="0"/>
      <w:sz w:val="16"/>
      <w:szCs w:val="16"/>
      <w:bdr w:val="nil"/>
    </w:rPr>
  </w:style>
  <w:style w:type="character" w:default="1" w:styleId="DefaultParagraphFont">
    <w:name w:val="Default Paragraph Font"/>
    <w:semiHidden/>
  </w:style>
  <w:style w:type="paragraph" w:customStyle="1" w:styleId="questionContentItem">
    <w:name w:val="questionContentItem"/>
    <w:basedOn w:val="Normal"/>
    <w:pPr/>
    <w:rPr>
      <w:bdr w:val="nil"/>
    </w:rPr>
  </w:style>
  <w:style w:type="paragraph" w:customStyle="1" w:styleId="p">
    <w:name w:val="p"/>
    <w:basedOn w:val="Normal"/>
    <w:pPr>
      <w:spacing w:before="0" w:beforeAutospacing="0" w:after="0" w:afterAutospacing="0"/>
    </w:pPr>
    <w:rPr>
      <w:bdr w:val="nil"/>
    </w:rPr>
  </w:style>
  <w:style w:type="table" w:customStyle="1" w:styleId="questionMetaData">
    <w:name w:val="questionMetaData"/>
    <w:tblPr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styles" Target="styles.xml" /></Relationships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>Cengage Learning Online Assessment, Powered by Cognero</Company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Access Module 11</dc:title>
  <cp:revision>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ublisher User">
    <vt:lpwstr>Cengage SK Superuser</vt:lpwstr>
  </property>
</Properties>
</file>