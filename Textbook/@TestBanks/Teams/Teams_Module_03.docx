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extend the functionality of Teams to view a website, collaborate live on other Microsoft 365 apps, and add project management, survey, or video sharing apps.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Building an Effective Teams Environment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A Teams meeting allows people to exchange information or ideas without the expense, time, and inconvenience of meeting in a physical place.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Using Teams, people can meet in person and work with a physical whiteboard.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Only the meeting participants can customized meeting options.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A meeting host can set preferences after the meeting begins.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the Teams meeting options, the meeting participants can allow others to share their screens.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organizer can toggle on CART captioning for a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5772 - Turn CART captions on or off for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a recurring meeting, the meeting notes persist from meeting to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TEAM.CENG.25.3.2 - Take notes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5773 - Create a note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five Rs of notetaking are Record, Reduce, Recite, Reflect, and Rewrite.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TEAM.CENG.25.3.2 - Take notes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If you share a file within the meeting chat, anyone can view the file.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TEAM.CENG.25.3.3 - Share files in a Teams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5566 - Open a shared file from a chat message.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Any whiteboard created in a meeting is manually saved to the cloud and is seamlessly accessible across any device or the web.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TEAM.CENG.25.3.4 - Collaborate on a whiteboard.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5803 - Create a whiteboard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Collaborating on Microsoft 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large Teams meetings, everyone can voice their opinions and contribute their ideas in smaller groups called breakout rooms.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TEAM.CENG.25.3.5 - Manage breakout rooms.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5745 - Add a new breakout room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Managing 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launch breakout rooms when only the meeting organizer is in the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8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TEAM.CENG.25.3.5 - Manage breakout rooms.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5741 - Create breakout rooms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Managing 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host can use this option to decide who is admitted into a meeting immediately, depending on whether they are a member of the organization or a guest, and who should wait in the lobby for someone to admit them.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0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Who can present?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meeting 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CART Captions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Who can bypass the lobby?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5765 - Set lobby bypassing options for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Which Teams meeting option saves the meeting automatically as soon as it begins?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 automatically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mic or camera for attendees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meeting 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reactions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5770 - Record a meeting automatically.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The meeting organizer can use this option to determine whether people can use emojis during a meeting.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Announce when callers join or leave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reactions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mic or camera for attendees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Allow meeting chat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TEAM.CENG.25.3.1 - Update meeting options.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5771 - Turn reactions on or off for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Project: Fostering Teamwork within Microsoft 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Which tool in Teams provides a space to collaborate on meeting agendas, assign action items, and ask for meeting feedback?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Meeting notes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TEAM.CENG.25.3.2 - Take notes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Which of the five Rs is described as looking over notes the same day and revisiting them periodically for long-term retention?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Recite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Reflect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TEAM.CENG.25.3.2 - Take notes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Which of the five Rs sums up recorded information into keywords and questions after the meeting?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Reduce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Reflect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4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TEAM.CENG.25.3.2 - Take notes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If you want to share a file quickly in a discussion, you can share it in the meeting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note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whiteboard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3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TEAM.CENG.25.3.3 - Share files in a Teams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5565 - Share files in a chat message.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Taking Notes and Sharing Files in a Meeting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Microsoft Teams includes an interactive tool that provides a blank page for notes, templates for meetings, drawings, or imported images that your colleagues or classmates can work on together. What is this interactive tool called?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Meeting note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TEAM.CENG.25.3.4 - Collaborate on a whiteboard.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5817 - Add a template to a whiteboard.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Collaborating on Microsoft 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Digital whiteboards can start as a blank canvas for brainstorming or as a structured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meeting note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template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TEAM.CENG.25.3.4 - Collaborate on a whiteboard.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5813 - Add text to a whiteboard.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Collaborating on Microsoft 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split your main meeting into smaller group discussions called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channels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teams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 groups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TEAM.CENG.25.3.5 - Manage breakout rooms.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5741 - Create breakout rooms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Managing 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create up to __________ breakout rooms.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50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10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TEAM.CENG.25.3.5 - Manage breakout rooms.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5741 - Create breakout rooms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Managing 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In a breakout room, the person who assigns roles to participants to help start the conversation is called the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host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participant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organizer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guest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TEAM.CENG.25.3.5 - Manage breakout rooms.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5747 - Appoint breakout room managers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Managing Breakout Rooms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What status option do you use to indicate that you are not signed into Teams, but you still want to receive notifications?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Available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Appear offline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Appear away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Busy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TEAM.CENG.25.3.6 - Set your status.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5508 - Set your status.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Setting Your Status and Customizing Your Settings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When you are temporarily away from Teams, you can set your status to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Appear away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Appear offline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Do not disturb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Be right back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5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TEAM.CENG.25.3.6 - Set your status.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5508 - Set your status.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Setting Your Status and Customizing Your Settings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By default, each new team has a single __________.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chat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meeting note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whiteboard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General channel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32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3-21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TEAM.CENG.25.3.8 - Add channels.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5605 - Display team channels.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Adding Channels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Besides adding apps from the Microsoft 365 suite, such as Excel and OneNote, Teams can also add __________ apps.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customized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web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hybrid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third-party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6"/>
              <w:gridCol w:w="51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23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3-23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TEAM.CENG.25.3.9 - Extend Teams channels with apps.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Extending Team Channels with Apps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You can make the Teams app more personal by __________. Select all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4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changing the theme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changing the language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playing sounds for incoming notifications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setting up your audio and video devices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71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111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TEAMS 3-19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TEAM.CENG.25.3.7 - Customize your settings.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5763 - Change audio and video device settings during a meeting.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Setting Your Status and Customizing Your Settings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3/26/2024 2:32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Teams Module 03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Module 03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