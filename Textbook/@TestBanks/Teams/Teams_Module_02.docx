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To meet with people immediately, you can initiate an instant meeting.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TEAM.CENG.25.2.10 - Start an instant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5519 - Start an instant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Introduction to Meetings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A required attendee is a person who is central to the conversation and must attend the meeting.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Ad hoc meetings are structured, planned meetings with one or more participants.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TEAM.CENG.25.2.2 - Describe types of meetings.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Teams desktop app offers three levels of noise suppression to help keep meetings focused.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TEAM.CENG.25.2.4 - Set noise suppression.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5905 - Reduce background noise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Microsoft Teams lets you change your background filter to keep your privacy.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TEAM.CENG.25.2.5 - Customize your background.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5724 - Change the video background before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By applying a preset filter background image in video meetings, you increase distractions and decrease privacy.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TEAM.CENG.25.2.5 - Customize your background.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5790 - Change the video background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view the active meeting participants by clicking the Chat button in the meeting controls.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5737 - Show or hide meeting participants.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To interact during a meeting without breaking the flow of the speaker, you can use Chat or Reactions in the meeting controls.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5524 - Display chat messages.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Reactions feature is a way to express yourself in a meeting with live emojis like a thumbs up, a heart, or a raised hand for a question.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Display a reaction emoji in a 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Use the Like emoji to indicate that you want to speak.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5739 - Display a reaction emoji in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When multiple people have their hands up, they are listed with a number in the order in which they raised their hand so that the presenter can answer in the same order.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5739 - Display a reaction emoji in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Call health shows the network connection type required for incoming and outgoing voice calls, video, and data.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TEAM.CENG.25.2.6 - View your call health.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5764 - Display call health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Viewing Call Health, Live Captions, and Recordings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During your Teams meeting, you can view the audio portion of the call as text called live captions.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TEAM.CENG.25.2.7 - Display live captions.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5791 - Turn live captions on or off for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Viewing Call Health, Live Captions, and Recordings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When you record a meeting, Teams captures audio, video, and screen sharing activity.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TEAM.CENG.25.2.8 - Record your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5792 - Record a meeting manually.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Viewing Call Health, Live Captions, and Recordings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Screen sharing in Teams is sharing what you see on your desktop, which can improve collaboration.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TEAM.CENG.25.2.9 - Share your screen.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5801 - Share your screen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Sharing Your Screen During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calendar in Teams is connected to your __________ calendar.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Windows To Do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Scheduler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Outlook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People who can choose whether to participate in a meeting are called __________ attendees.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optional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required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tentative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alternative   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the New meeting window, which of the following does the meeting owner use to request attendees to reply to the meeting invitation?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Category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Response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Require registration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Time zoom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To find times when the people invited to the meeting are available and free to attend, use the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Category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Response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Require registration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Scheduling Assistant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option on the Calendar tab that allows you to instantly join a meeting with a colleague is the __________ option.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Activity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Meet now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4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Structured, planned meetings with one or more participants are called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scheduled meetings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 hoc meetings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 meetings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live events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TEAM.CENG.25.2.2 - Describe types of meetings.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5479 - Schedule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Scheduling a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noise suppression option in Teams that suppresses all background noise except for your voice is the __________ option.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High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Off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TEAM.CENG.25.2.4 - Set noise suppression.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5905 - Reduce background noise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background feature that places you in focus and conceals everything behind you is the __________ feature.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Privacy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Blur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Virtual billboard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Backdrop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TEAM.CENG.25.2.5 - Customize your background.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5724 - Change the video background before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Use this emoji to express your enthusiastic reaction.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Like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Surprise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Laugh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Love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9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5739 - Display a reaction emoji in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feature that shows the conversation during a meeting is called the __________ feature.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Talk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Converse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TEAM.CENG.25.2.3 - Conduct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5532 - Create a chat.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Conducting Your First Teams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What screen sharing option interacts with Smartboards or Teams room devices?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Screen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Microsoft 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Content from camera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Window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TEAM.CENG.25.2.9 - Share your screen.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5801 - Share your screen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Sharing Your Screen During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What screen sharing option shows everything on your screen?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Screen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Microsoft 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PowerPoint Live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TEAM.CENG.25.2.9 - Share your screen.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5801 - Share your screen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Sharing Your Screen During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this presenter mode, the presenter video is displayed in the bottom-right corner of your content.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Content 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Side-by-side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Reporter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Standout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TEAM.CENG.25.2.9 - Share your screen.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5801 - Share your screen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Share your screen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this presenter mode, the presenter video is displayed on the right side of your content.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Content 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Side-by-side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Reporter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Standout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8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TEAM.CENG.25.2.9 - Share your screen.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5801 - Share your screen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Sharing Your Screen During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create an instant meeting with the __________ button.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New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Meet now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Start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Join a meeting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SCTEAMS 2-26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TEAM.CENG.25.2.10 - Start an instant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5519 - Start an instant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Starting a Meeting Now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Teams Module 02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Module 02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