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Microsoft Teams is a collaboration tool to connect to online meetings, exchange information, share files, and instantly assign tasks using peer-to-peer messaging, group chats, and feedback.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7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TEAM.CENG.25.1.1 - Describe the purpose of Microsoft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Introduction to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Teams is a free online collaboration service available as part of Microsoft 365.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7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TEAM.CENG.25.1.1 - Describe the purpose of Microsoft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main elements of the Teams window are the App bar, the List pane, and the Content pane.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set up a team, you need only a team name and a description.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3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TEAM.CENG.25.1.5 -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5592 -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General channel is created when you create any team.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3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TEAM.CENG.25.1.5 -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5592 -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Team owners create the team and manage certain settings for the team.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3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TEAM.CENG.25.1.5 -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5592 -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@mention text is the universal way to get someone's attention in email, chat, and Teams.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5532 - Create a chat.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the Conversation in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Use an @mention in a channel post every time you want to alert a team member or guest to a message.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5532 - Create a chat.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the Conversation in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Click the New conversation button in the General channel on the Posts tab to start a conversation with your team member.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5532 - Create a chat.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the Conversation in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cannot upload, share, and collaborate with any type of file without breaking your workflow.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TEAM.CENG.25.1.8 - Upload files into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5693 - Post a file to OneDrive.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Uploading Files into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cannot add emojis to a post.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5559 - Insert an emoji in a chat message.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the Conversation in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When two or more people collaborate on a document, it is called coauthoring.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TEAM.CENG.25.1.9 - Collaborate on a file in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Uploading Files into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Teams needs phone numbers to make a voice call.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TEAM.CENG.25.1.10 - Make a voice call in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5668 - Make a phone call.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Making a Voice Call from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Microsoft Teams is a cloud-based communications platform that can be accessed on any device, even your smartphone.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7"/>
              <w:gridCol w:w="6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TEAM.CENG.25.1.2 - Set up Microsoft Teams on your computer and mobile device.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 the App bar, which button do you use to organize and schedule meetings, conversations, document edits, work shifts, and events?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Calendar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TEAM.CENG.25.1.4 - View your Teams calendar.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5478 - Display the Calendar.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 the App bar, which button is the main control for connecting to conversations and meetings within your team?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Calendar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5523 - Display an item in the Activity feed.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 the App bar, which button gives your team a space to continue a conversation?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Calendar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5532 - Create a chat.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 the App bar, which button provides a quick way to connect to your colleagues?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5668 - Make a phone call.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 the App bar, which button lets you upload and gain access to the documents you need in a project?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Files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5646 - Expand the Files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role in Teams that creates the team and manages certain settings is the ______________.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owner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guest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admin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TEAM.CENG.25.1.6 - Add members and guests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5594 - Add an owner to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People outside your organization are assigned this role in Teams.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owner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guest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admin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5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TEAM.CENG.25.1.6 - Add members and guests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People inside your organization are assigned this role in Teams.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owner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guest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admin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TEAM.CENG.25.1.6 - Add members and guests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5593 - Add a member to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Teams, this role can add and remove members, add guests, change team settings, and handle administrative tasks.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admin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guest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owner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TEAM.CENG.25.1.6 - Add members and guests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5594 - Add an owner to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Microsoft Teams window is organized into three main areas: the App bar, the List pane, and the ______________.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Content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Status 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Main area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4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TEAM.CENG.25.1.3 - Navigate through the Teams interface.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download the Teams desktop app or open the ______________ of Teams within any browser.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mobile version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web version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browser extension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online version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7"/>
              <w:gridCol w:w="6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TEAM.CENG.25.1.2 - Set up Microsoft Teams on your computer and mobile device.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articulate your words both personally and professionally with the help of a(n) _________________.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icon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sticker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emoji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GIF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5568 - Respond to a chat message with an emoji.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the Conversation in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display your most recent activity and the activity of others on your teams, use the ______________ button.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TEAM.CENG.25.1.7 - Post messages to your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5520 - Display the Activity feed for your teams.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Collaboration with Your Colleagues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share an overview of what the team wants to achieve is the purpose of a(n) ___________________.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Instagram post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 description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Project summary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General channel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33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1-11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TEAM.CENG.25.1.5 - Create a team.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Working as a Team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2/10/2024 7:55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Teams Module 01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Module 01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