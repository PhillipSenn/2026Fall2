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Dillon writes weekly short stories that he also illustrates. He wants to post his stories online to increase his exposure and hopefully get a writing contract with a publisher. Which type of digital communication technology would be the best fit for Dillon’s goals?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Podcast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Wiki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blog allows a writer to upload and publish text, images, or other content directly to an audience, who can read and comment on the blog by using its web address but can’t change the blog’s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4612 - Define a blog.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Why might a blogger choose to post on a blogging network instead of posting on the blogger’s own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More control of the blog’s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More expensive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More branding consistency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More exposure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blogging network is a social network where bloggers can increase exposure of their blogs by chatting with other bloggers.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4612 - Define a blog.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Kori’s department is learning how to use some new software. She wants to set up a knowledge base so team members can document what they’re learning, easily share it with each other, and organize the information for easy reference later. Which type of digital media is best suited to their needs?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Podcasts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Wiki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wiki is a collaborative website that lets several users create, add to, change, or delete content through a web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4613 - Define a wiki.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Yuri is preparing for a certification exam in his industry and needs to study. However, he has a long commute for work each day where he’s driving in crowded traffic. What form of digital communication would best help Yuri put this time to good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Online conferencing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Podcasts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Voice-to-text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podcast is recorded media that users can download or stream to a computer or mobile device and listen to at any time, even while driving.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4665 - Define a podcast.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val="0"/>
                <w:bCs w:val="0"/>
                <w:i w:val="0"/>
                <w:iCs w:val="0"/>
                <w:smallCaps w:val="0"/>
                <w:color w:val="000000"/>
                <w:sz w:val="22"/>
                <w:szCs w:val="22"/>
                <w:bdr w:val="nil"/>
                <w:rtl w:val="0"/>
              </w:rPr>
              <w:t>Tammy spends time each day reading updates and news articles in her industry. She’s always looking for new sources of quality information. What tool can best help her do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Skype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Dropbox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GoFundMe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Content aggregator sites such as Flipboard locate and assemble information from many online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4872 - Identify types of blogs.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Melissa is an amateur photographer and plans to post her best photos on a media-sharing network. She wants to include descriptions to identify the photos for viewers. What should she add to the photos?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Metadata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Emojis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Reviews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 a media-sharing network, you can add tags, or descriptive text, to photos to categorize and identify them.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5002 - Identify types of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When David posts his photos to a Facebook album, the Facebook site automatically places David’s photos in chronological order by when they were taken and suggests places David might want to tag in the photos. How does Facebook know this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Filenames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Metadata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Comments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Photos and other posts on social network sites also include information not generally visible to site users. This metadata is data about the photos and posts, such as GPS location coordinates and time stamps.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5002 - Identify types of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Hayley is an accessibility advocate at a small college and frequently shares information with her co-workers about how to better accommodate students with learning challenges. The college president has complimented her efforts and asked her to find ways to make this information more readily available and better organized for new, incoming instructors. What kind of site might best help Hayley achieve this goal?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networking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Discussion forum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curation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bookmarking 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curation sites let users share and save links to websites on selected topics to target the most relevant, useful, and high-quality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5002 - Identify types of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When you tell your smartphone to check for any new email messages, what device does the smartphone communicate with?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Internet 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Outgoing mail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Sender’s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Incoming mail 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device receiving email gets the email from its incoming mail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4889 - Describe the email communication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Felipe works for an insurance agency with about 50 employees. The HR director recently sent an email requesting information on who plans to attend the company picnic in two weeks. The next morning when Felipe signs into his computer, he finds dozens of emails filling his inbox with responses to the HR director’s inquiry, and none of them are emails Felipe needed to see. What most likely caused this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HR director mistakenly named Felipe as the picnic organizer.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Most people used the Reply All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mail server was infected with a 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Felipe signed into the wrong email account.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Reply All button sends a response to the sender and to anyone who received courtesy copies of the original email. When using Reply All, senders might unintentionally send a reply to a long list of recipients.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5005 - Identify typical features of email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3:17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Dennis is sure he sent an email to his boss explaining his need to take off for the afternoon so he could go to a doctor’s appointment. However, his boss claims she never saw the email. How can Dennis confirm that he sent the email?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his Sent Items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Sign into his boss’s email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Archive his older messages.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Organize his Inbox folder.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you send a message, it’s stored in your Sent Items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5005 - Identify typical features of email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What can you do to make sure your online communications are civil and productive?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6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Post all of your messages anonymously.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Incorporate humor in your communications.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Follow netiquette guidelines.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Keep in mind that your online communications are private.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Netiquette guidelines are rules of Internet etiquette and help make your online interactions civil and productive.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4983 - Gather support with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Paulo is trying to organize groups to clean a river, which has become clogged with plastic products after a recent storm. Which of the following social media tools can he use in his organizing efforts?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User reviews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Crowdsourcing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Weather alerts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Comments on social network pages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Crowdsourcing is a social media tool that uses the Internet and the “intelligence of the crowd” to accomplish a task or solve a problem for the benefit of all.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4983 - Gather support with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3:27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Liena is thinking of running for her local school board and wants to use social media to reach supporters. Which of the following negative effects of social media might affect her campaign?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Technology addiction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Technology overload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Interactive communication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media sites let anyone post information without anyone else verifying it. Some people intentionally release inaccurate information, called disinformation, on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4847 - Identify the risks of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3:32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Cade uses social media sites to network with customers, coworkers, and other professionals in his industry. He blogs, shares articles, and comments on other people’s content as well. Lately, one follower has been posting inappropriate, harassing comments on Cade’s posts. What can Cade do to minimize the disruption this person is causing?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Change his password to his social media 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Stop posting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all his posts private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Block the person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Many social networking sites allow users to block other people from seeing the user’s content, posts, or personal information. This can reduce harassing interactions from disrespectful people.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4973 - Evaluate social networking.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Amber just joined a new social networking site that her friend, Tracey, recommended. She’s enjoying the online conversations and wants to connect with more people on the site. Which of the following is an effective and respectful way for Amber to expand her friend list?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6"/>
              <w:gridCol w:w="80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Post frequently and share personal, private 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everyone who posts on her threads to her friends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all of Tracey’s friends to her friends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Search for other people on the site she might already know and add them to her friends 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Get to know people before adding them as friends, such as chatting with them on their posts. You can also search for and network with people you already know.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4980 - Follow guidelines for personal social networking.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One of Richard’s duties in his new job is to be active on LinkedIn and other professional social networks. Which of the following activities should he avoid when using social media for his company?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Posting messages that reflect a professional image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Using his full name and a photo of himself in his profile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Offering information about his company’s products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Inviting visitors to solve brain teasers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using social media in business, don’t invite visitors to play games or join other activities that could waste their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4981 - Follow guidelines for professional messaging.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4:16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 xml:space="preserve">In which of the following messages would the abbreviation brb (which stands for “be right back”) </w:t>
            </w:r>
            <w:r>
              <w:rPr>
                <w:rStyle w:val="DefaultParagraphFont"/>
                <w:rFonts w:ascii="Calibri" w:eastAsia="Calibri" w:hAnsi="Calibri" w:cs="Calibri"/>
                <w:b w:val="0"/>
                <w:bCs w:val="0"/>
                <w:i/>
                <w:iCs/>
                <w:smallCaps w:val="0"/>
                <w:color w:val="000000"/>
                <w:sz w:val="22"/>
                <w:szCs w:val="22"/>
                <w:bdr w:val="nil"/>
                <w:rtl w:val="0"/>
              </w:rPr>
              <w:t>NOT</w:t>
            </w:r>
            <w:r>
              <w:rPr>
                <w:rStyle w:val="DefaultParagraphFont"/>
                <w:rFonts w:ascii="Calibri" w:eastAsia="Calibri" w:hAnsi="Calibri" w:cs="Calibri"/>
                <w:b w:val="0"/>
                <w:bCs w:val="0"/>
                <w:i w:val="0"/>
                <w:iCs w:val="0"/>
                <w:smallCaps w:val="0"/>
                <w:color w:val="000000"/>
                <w:sz w:val="22"/>
                <w:szCs w:val="22"/>
                <w:bdr w:val="nil"/>
                <w:rtl w:val="0"/>
              </w:rPr>
              <w:t xml:space="preserve"> be appropriate?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email to a customer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private message with a friend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post on an active discussion 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live chat with a family member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Abbreviations such as brb (“be right back”) are too informal for professional communications.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4981 - Follow guidelines for professional messaging.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Adrian is having a problem with setting up a new printer in his office, and he can’t find the answers to his questions in the owner’s manual. Which of the following resources would be the best place for Adrian to ask his questions and get targeted responses?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Microblogging platform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Message 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Podcast subscription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shopping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Posting questions to a message board targeting a specific area of interest, such as computer hardware, invites responses from people with a lot of experience in that area.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5108 - Use forums.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Carlos is arranging a series of weekly conference calls for people in different parts of the world. Which of the following tools can he use to inform participants about the call details?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Podcast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Message 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calender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calendars let you keep track of appointments and events and communicate with others who need to know the schedule or events in the calendar.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4871 - Share digital calendars.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4:17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Tazneen works for a manufacturing company that just set up a messaging platform for employees. Which of the following message types would be inappropriate for her to send at 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Group messages confirming meeting times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Messages with photo attachments showing company events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Text messages containing bad news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Text messages containing company announcements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Avoid using text messages at work for bad news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4981 - Follow guidelines for professional messaging.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4:19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Which of the following email addresses would be the best fit for a business consultant?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jeffreyjonesandsonsconsulting@sample.com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jeffjones@sample.com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jeff_the_man_jones@sample.com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jefjones^consulting@sample.com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Choose a username that is easy to communicate to others verbally and that’s easy to remember without trying to be humorous or offensive. Short usernames, such as jeffjones, are easy to spell, easy to remember, and don’t require unusual symbols.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4935 - Create email addresses.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4:19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What kind of software do you need to create a blog?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FTP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VoIP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CMS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create, edit, and maintain a blog, you use blogging software known as a CMS (content management system), which lets a group of users maintain and publish content of all kinds, especially for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4934 - Create blogs.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Malcolm has a job interview tomorrow that will be conducted by video conference. What steps should he take today to prepare for the interview?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Dress nicely in a suit and tie.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Create a video 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Prepare the background area behind his chair.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Email a thank you note to all the participants.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In any video conference, be sure that your office environment visible to others is neat and clean. Avoid having food or beverages in the area. Work associates and job recruiters will form opinions of you based on your surroundings.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4919 - Attend video conferences.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4:20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4:22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Celeste is preparing to lead a training session during a webinar. How can she engage the audience and encourage active participation?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Encourage the audience to take notes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Incorporate polling questions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Wear a silly hat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Ask for feedback by email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Some webinars are interactive and collaborative, allowing polling questions to survey the audience on a topic.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4920 - Attend webinars.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4:27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11</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11</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