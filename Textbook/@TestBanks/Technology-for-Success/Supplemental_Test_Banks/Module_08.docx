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Alyssa purchased and installed a photo editing app on her home desktop computer. She also needs to use the app at work and wants to install a copy on her laptop. How can she determine whether this is legal?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Consult with a digital rights lawyer.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Ask a coworker if he’s done the same thing.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Look up copyright laws for her state on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Read the terms of the license agreement.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license agreement identifies the number of devices on which you can install a product, any expiration dates, and other restrictions.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5103 - Use license agreements.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Aidan pays a fee every six months to use a music streaming app with no advertisements. What type of app is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Shareware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Freeware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Software as a Service (SaaS) is copyrighted software that is distributed online for a regular subscription fee.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4791 - Identify options for purchasing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When Lexie purchased a new laptop, it came with a 30-day trial copy of Microsoft Office. After paying for the full version, what else must Lexie do to continue using the software?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Activate the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Register the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 the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Uninstall the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Activation is a technique that helps ensure users do not install a program or app on additional devices beyond what is paid for. Activation usually is required upfront, or after a certain trial period, after which the program or app has limited functionality or stops working. In order to continue with the program or app, or access data you have entered into it, you must activate the product.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4928 - Combat software piracy.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What is the first step in removing an app you no longer need from your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Delete the desktop shortcut to the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Uninstall the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Delete the app’s installed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Remove all files created by that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You should always use the uninstaller that comes with the computer’s operating system to remove an app or program you no longer need. An uninstaller is a tool that removes the program files, as well as any associated entries in the system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4760 - Uninstall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Which of the following would you most likely have to pay for?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Upgrade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Service pack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Upgrades are new releases of the program or app, and may require an additional fee to enable the upgrade to install.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4764 - Update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Pam is using a browser when a pop-up window appears informing her that her Facebook app needs updating. What should Pam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Click the button to allow the update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Email Facebook for more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the Facebook app on her phone and update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Close the browser and scan for viruses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Beware of an email or pop-up window that occurs when using a browser, as those may not come from the manufacturer or website owner and could include malware. If you get such a notification, verify it by checking the developers’ website before clicking any links or otherwise enabling updates.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4677 - Identify tools for solving software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Which of the following is the most important preinstalled software on a device?</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Utility programs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Productivity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Entertainment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Most computers and devices come with some preinstalled programs and apps that already are on the machine. Most important is the operating system, which allows you to use the computer or device the first time you turn it 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5115 - Use preinstalled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 xml:space="preserve">Which of the following apps would </w:t>
            </w:r>
            <w:r>
              <w:rPr>
                <w:rStyle w:val="DefaultParagraphFont"/>
                <w:rFonts w:ascii="Calibri" w:eastAsia="Calibri" w:hAnsi="Calibri" w:cs="Calibri"/>
                <w:b w:val="0"/>
                <w:bCs w:val="0"/>
                <w:i/>
                <w:iCs/>
                <w:smallCaps w:val="0"/>
                <w:color w:val="000000"/>
                <w:sz w:val="22"/>
                <w:szCs w:val="22"/>
                <w:bdr w:val="nil"/>
                <w:rtl w:val="0"/>
              </w:rPr>
              <w:t>NOT</w:t>
            </w:r>
            <w:r>
              <w:rPr>
                <w:rStyle w:val="DefaultParagraphFont"/>
                <w:rFonts w:ascii="Calibri" w:eastAsia="Calibri" w:hAnsi="Calibri" w:cs="Calibri"/>
                <w:b w:val="0"/>
                <w:bCs w:val="0"/>
                <w:i w:val="0"/>
                <w:iCs w:val="0"/>
                <w:smallCaps w:val="0"/>
                <w:color w:val="000000"/>
                <w:sz w:val="22"/>
                <w:szCs w:val="22"/>
                <w:bdr w:val="nil"/>
                <w:rtl w:val="0"/>
              </w:rPr>
              <w:t xml:space="preserve"> work on a Chromebook?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installed version of Microsoft Office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installed Google Chrome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Google Docs web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 Office Online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Chromebooks are intended to use only web apps available on the cloud and accessed through the pre-installed Chrome browser. Due to this limitation, you can’t install Microsoft Office on a Chromebook.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4789 - Describe digital rights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Which of the following types of apps is </w:t>
            </w:r>
            <w:r>
              <w:rPr>
                <w:rStyle w:val="DefaultParagraphFont"/>
                <w:rFonts w:ascii="Times New Roman" w:eastAsia="Times New Roman" w:hAnsi="Times New Roman" w:cs="Times New Roman"/>
                <w:b w:val="0"/>
                <w:bCs w:val="0"/>
                <w:i/>
                <w:iCs/>
                <w:smallCaps w:val="0"/>
                <w:color w:val="000000"/>
                <w:sz w:val="22"/>
                <w:szCs w:val="22"/>
                <w:bdr w:val="nil"/>
                <w:rtl w:val="0"/>
              </w:rPr>
              <w:t>NOT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protected by copyright?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Public domain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Freeware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Shareware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Freeware, shareware, and SaaS are all protected by copyright laws. Public domain programs and apps do not have restrictions on use, distribution, or modification.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4784 - Define copyright.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Jonah is excited about a computer game he found online that he can download for free. Why should he do some research on this game before installing it on his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might include 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might be in the public domain.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might not include a license agreement.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might include not provide free updates.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Free downloads on the Internet might include malware or might not offer any technical support if they cause problems after installation.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5095 - Use freeware.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Tangie created a spreadsheet using Google Sheets to calculate her budget for an upcoming vacation. After working overtime hours, she wants to increase her budget. From where should she open the spreadsheet file she saved earlier?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 Sheets in her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Her 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Her computer’s Downloads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Her computer’s hard 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One advantage of using cloud-based web apps, such as Google Sheets, is that your files are stored in the cloud, so you can access them from any device connected to the Internet.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4916 - Access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What’s the best way to protect your data from natural disasters such as flooding?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a backup copy on your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a backup copy in the 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a backup copy on a 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a backup copy on an external hard 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Cloud backup ensures that you can recover your files even if a natural disaster, such as flooding, causes catastrophic loss to both your computer and any other local storage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4724 - Store data in the cloud.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Kang is a real estate broker and needs to buy software for five people in his office. What type of license agreement should he look for?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End user license agreement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Site license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Multiple-user license agreement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Public domain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multiple-user license agreement allows a specified number of users to access a program or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5103 - Use license agreements.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Which of the following might be a method assigned to a cat object in an object-oriented program?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Mouse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method defines the behavior of an object, such as when a cat object meows.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4947 - Define methods in object-oriented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What kind of software is a CAD program?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Graphics and media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Communications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Malware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CAD (computer-aided design) program is an example of graphics and media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4687 - Identify types of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Mack signs into his laptop and gets a message saying all his files have been encrypted and will only be released if he sends money to the attacker. What kind of software did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Spyware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Antivirus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Ransomware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Ransomware is a type of attack that often will encrypt data and files or otherwise restrict access until you pay for the files to be released.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4946 - Define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Which software development role would most likely be filled by someone with an art background?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Project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Programmer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designer develops the program’s user interface, such as colors, fonts, and layouts, and could be filled by someone with a graphic design background.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Missy just hired a software development team to create an educational simulation app for a high school course. She has specific requirements for how the app should respond to user actions. How can she communicate her specifications to the software developers?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a video.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Test her ideas with some teenagers.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Draw wireframes.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 slides for a presentation.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Wireframes are blueprints of different aspects of a program that can also indicate how users will get from one area of a program to another.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Sherry is concerned that a new app her team is developing might not meet the customer’s schedule. What can her team do to determine whether they can complete the project on time or should scale back features in the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Allocate resources to the app’s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Submit a system proposal.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Develop a prototype.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Complete a feasibility study.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feasibility study determines the suitability of the development process to the individual project within a given time frame. Schedule feasibility determines if the deadlines for project phases are reasonable. If not, the project’s timeline might need to be extended, or the scope of the features might need to be scaled back.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5146 - Identify the phases in the system development life cycle.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Jason just received a prototype of the app he hired a team to develop for him. What phase of the SDLC is this project 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Analysis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Implementation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Planning phase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During the design phase, decisions are made regarding media, formats, data validation, and other factors so developers can create a prototype of the final product.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5146 - Identify the phases in the system development life cycle.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During which software development phase do users begin using an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Analysis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Support and security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Implementation phase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Users are trained to use a new product during the implementation phase.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5146 - Identify the phases in the system development life cycle.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What development methodology repeatedly revisits the design phase?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Predictive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Rapid application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Waterfall method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Agile development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Agile projects may evolve in phases, releasing components as they are finalized, and adding functionality as it is needed. Each phase completes a cycle of plan, analyze, design, implement, and support and secure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4987 - Identify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Sergei’s team is developing a new tracking app for a delivery company’s fleet of trucks. The team plans to begin with a simple app, and then gradually add features over time. Which development methodology would be the best fit for this approach?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Waterfall method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Agile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Predictive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Rapid application development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For projects whose scope may change, such as adding features, agile development works best because it incorporates flexibility in the goals. Agile projects can evolve in phases.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4987 - Identify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Which of these programming languages would likely be the most difficult to learn?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Python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Assembly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SQL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Ruby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Assembly languages are the second generation of languages and are difficult to learn.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5118 - Use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Trevor has created an app that tracks fitness activities over time and generates statistics that users can share with their doctors. He’s decided to make it open source so other developers can contribute to the app’s evolution. How can Trevor make his code accessible to other developers who might want to participate?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Post the code to an integrated development environment (IDE).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Email the code to his friends.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Post the source code to a code repository.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the code in using a code editor.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Code repositories are often used by open source projects so that developers can access the parts of the code they want to modify.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5119 - Use programming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1:11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08</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08</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