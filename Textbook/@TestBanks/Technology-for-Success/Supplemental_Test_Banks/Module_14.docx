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Digital ethics define clear right and wrong answers to dilemmas faced by technology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Like many ethical questions, digital ethical questions don’t always have easy answers. They can involve complex issues related to privacy and protecting the identity, rights, and behavioral health of individuals.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5351 - Describe how digital technology has revolutionized society.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these tasks can NOT be replaced with a technology-based option?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Handwriting notes in class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Asking for directions to a restaurant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Walking the dog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Paying for books at a store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likely live a digital lifestyle, using a variety of technologies for work and play. These technologies make many things in your life more convenient. However, some tasks, such as walking the dog, still must be done the old-fashioned way.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5351 - Describe how digital technology has revolutionized society.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Knowing how to change text formatting on a resume document in Word is an example of 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citizenship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networking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etiquette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literacy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literacy means having current knowledge and understanding of technology and an ability to use it, combined with an awareness of commonly used technologies. For example, digitally literate people can use text formatting tools in Word to make formatting changes to the text in their resume. The ability to use those tools is digital literacy. However, knowing how best to use those tools to create a professional and clean looking resume more applies to digital citizenship and the productive use of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5346 - Define digital citizenship.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Knowing how to communicate respectfully on social media is an example of 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literacy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plagiarism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cyberbullying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citizenship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citizenship refers to the ethical, legal, and productive use of technology. For example, cyberbullying is bullying that involves digital devices and platforms such as social media sites, online forums, messaging apps, and email. A digital citizen will instead communicate respectfully on these digital platforms.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5346 - Define digital citizenship.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A country’s lawmakers define __________ standards of conduct.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legal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ethical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17"/>
              <w:gridCol w:w="65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action is legal if it breaks no laws. Lawmakers design the laws that define legal standards of conduct.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5347 - Distinguish between legal, ethical, and moral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A behavior that is legal is also ethical and moral.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Actions can be legal but not ethical, or legal and ethical, but not moral. An action is legal if it breaks no laws. An action is ethical if it adheres to certain standards defined by society. Whether an action is moral is often a relative question, depending on the moral standards of individual people.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5347 - Distinguish between legal, ethical, and moral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A child who grows up without regular access to computers and the Internet will be at a disadvantage later due to the 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breach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divide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inclusion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digital divide is the gap between those who have access to technology and its resources and information, especially on the Internet, and those who do not. Not understanding technology or its value can put people at a disadvantage compared to those who do.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5348 - Describe digital inclusion and the importance of digital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Ricky unplugs his Amazon Alexa smart speaker when he’s not using it. He’s trying to limit unnecessary 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inclusion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collection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cyberbullying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breaches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technology often submits data about your usage to companies that then use the data for their own purposes—often to sell you more products or track your whereabouts. To protect yourself and limit your exposure to data collection, be sure to enable privacy settings on your IoT devices or turn them off when they’re not being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5348 - Describe digital inclusion and the importance of digital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Maria is writing a fictional story about a character with a nickname that is copied from a very popular book series. The nickname affectionately refers to personality features of this character that are similar to the character in the other book series. Maria is concerned about whether she might be sued for using this nickname in her own book. Who should she contact to find out if she is allowed to use the nickname in this way?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Her writing teacher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elected official in her local government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attorney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U.S. Copyright Office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Before using a work, character name, or other intellectual property in your own writing, you need to verify the protections afforded to the original source, and follow the fair use, copyright, and other laws and guidelines. When you have questions about how laws might apply to your specific situation, you need to consult with an attorney.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5349 - Describe how to create online content without infringing on copyright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potentially a direct consequence of violating copyright?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driver could get a speeding ticket.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employee could get fired from their job.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student could be expelled from school.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person could be sentenced to jail.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Copyright violations can have legal and financial consequences. In some cases, perpetrators might be forced to pay a fine, or even be sentenced to jail. If you misuse a copyright at school, you could be expelled. If you violate copyrights at work, you could be fired.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TECH.CAMP.14.1 - 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5349 - Describe how to create online content without infringing on copyright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Legal and Ethical Responsibilities of a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guiding principle typically discourages people from arguing with strangers on social media?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footprint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Current law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Technology limitations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Netiquette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Netiquette refers to the rules that guide online behavior. A major focus of netiquette is cultivating an online presence that is responsible and polite. For example, arguing with a stranger can be harmful when done face-to-face; if done through messaging or social media, it can cause even more damage.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5355 - Cultivate a polite online presence.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3:58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Alfred is applying for his first full-time job after finishing his college degree. Which of the following activities during his school years has left a negative digital footprint for his potential employers to find?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Good spelling and grammar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Profanity on social media posts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Photos of his latest family vacation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 posts about developments within his industry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Negative online behavior, such as profanity on social media posts, can cause problems when potential employers use online searches to find and evaluate job applicants’ digital footprint when making hiring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5355 - Cultivate a polite online presence.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Content published on the Internet tends to be reliable.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Content published by libraries, universities, professional organizations, and governmental agencies tends to be reliable. However, the Internet makes vast amounts of information from other sources easily available, and a great deal of it is inaccurate and biased. As a digital citizen, it is your responsibility to examine online content for reliability by first verifying its source.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5353 - Describe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factors might indicate that content on the Internet is reliable?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cites resources from respected authorities.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is urging action that would financially benefit that author.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is affiliated with an organization that is committed to one side of the issue.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is biased toward one perspective.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author that cites resources from respected authorities—and includes information in its correct context—is more likely to be reliable. To identify misleading information, look for bias in the content you find online by checking the reliability of the source, any conflicts of interest by the author or publisher, and any affiliations that may affect the way the information is presented.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5353 - Describe reliable online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What kind of software can help a web developer check her online content for accessibility issues?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magnifier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Content management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reader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 used to publish online content, including content management systems and apps that save files in web-friendly formats, often include tools to check content for accessibility. Before publishing online content, take advantage of these tools to ensure your content meets the latest accessibility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5354 - Develop online content that is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Leif is designing a website for his employer. Which of the following elements on the home page will NOT require alt text?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company logo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photo of the team members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page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graphical icon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19"/>
              <w:gridCol w:w="7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Alt text provides descriptions for all visual elements or non-text objects. In this case, only the page title is a text object and does not require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5354 - Develop online content that is accessible.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Sami is trying to figure out why she keeps missing deadlines for her schoolwork. She enjoys playing video games during her downtime, but she doesn’t think this relaxing hobby interferes with her grades. And yet, she’s still losing points from missed work. How can Sami determine what effect technology has on her schoolwork?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Give up gaming for a few weeks and see if that helps.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Keep a log of all her gaming activities.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Take occasional breaks while gaming.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Keep a log of all her technology 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Keeping a log for several days about how much time you spend using any kind of technology in ways that are both productive and unproductive can help you analyze how your technology use affects your productivity. Some technology use, such as social media, might not seem very time consuming when it is, in fact, eating up hours of your time every day.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5352 - Avoid risks of digital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Phillip works long hours from home on his computer. While the work is challenging, he loves it and feels energized by the long, productive hours. Lately, however, he’s been having trouble falling asleep. What strategy will help him get to sleep more easily?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Keep a log of his activity with technology.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 more relaxing activities with technology.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Take a break from devices throughout the 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 a digital detox about an hour before bedtime.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digital detox is a period of time during which an individual refrains from using technology. Participating in a digital detox on a regular basis, such as just before bedtime, can help you fall asleep more easily.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5352 - Avoid risks of digital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behaviors most likely causes eye strain?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Texting and walking at the same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Spending too much time looking at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Standing up while working at a desk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Having poor posture when using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01"/>
              <w:gridCol w:w="6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Spending too much time looking at devices can cause eyes to be itchy, sore, or dry, or cause headaches due to eye strain.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5350 - Explain how to create a digital wellness plan.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River often feels anxious during class when he can’t check his phone for new text messages or emails. This problem is an example of 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technology addiction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detox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eye strain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text neck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48"/>
              <w:gridCol w:w="6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technology addiction is when a person is obsessed with using technology and feels anxiety when away from those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5350 - Explain how to create a digital wellness plan.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you’ve backed up your data to your new phone, how can you securely delete the data from your old phone before donating it to a charity for reuse?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Reset the device to its factory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each file off the old phone, one by 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Dispose of the old battery.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 up the old phone to the cloud.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91"/>
              <w:gridCol w:w="70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Methods for deleting data from a phone vary by device, but most offer tools to encrypt the device’s contents and reset the device to its factory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5356 - Explain responsible tech disposal.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If an organization accepts old technological devices for recycling or refurbishing, you can be assured that the device is being handled responsibly.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need to evaluate an organization or facility to which you will bring the device to ensure that it follows health code regulations for the workers who disassemble and sort the materials from a recycled device, and ensure any e-waste will not be simply sent to a developing country or underprivileged area that accepts e-waste for a profit in spite of the negative environmental impact.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14-14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TECH.CAMP.14.2 - Explain 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5356 - Explain responsible tech disposal.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How to Be a Responsible Digital Citizen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5:31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