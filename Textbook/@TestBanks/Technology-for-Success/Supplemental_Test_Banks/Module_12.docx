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Cloud computing and the Internet are two different technologies.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Internet and cloud computing are not the same thing. The Internet makes public cloud computing possible by allowing cloud customers to access and use hardware resources in someone else’s data center.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5321 - Define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Missy’s retail website suddenly starts getting a lot of traffic and orders due to a video that went viral on social media. Her cloud-based servers scale up automatically to handle the increased demand. What cloud characteristic supports this automatic adjustment?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Broad network 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Rapid elasticity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Measured service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On-demand self-service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Rapid elasticity means a cloud resource can be scaled up or down on demand, even automatically, such as when a web server needs to handle sudden increases in traffic.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5321 - Define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During a meeting at work, your boss starts talking about something called Desktop as a Service (DaaS). What can you likely assume about this technology based on its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company is using the service for 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You’ll access this service over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You’ll have to install some special software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company is paying a lot of money for this service.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function or resource provided through a cloud service over the Internet is sometimes referred to as “as a service.” For example, a cloud-hosted firewall application might be called a Firewall as a Service (FWaaS). Similarly, a Desktop as a Service (DaaS) is a desktop accessed over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5322 - Identify common cloud computing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kind of cloud service requires the most technical skill to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IaaS (Infrastructure as a Service) is a type of cloud service that allows customers to configure cloud-based networking infrastructure the way they want, such as routing, servers, operating systems, storage spaces, and security settings. Working with IaaS services typically requires a lot more technical expertise than most other types of cloud services.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5322 - Identify common cloud computing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storage locations does NOT give you access to your files over the Internet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save files to a cloud storage folder on the Internet, you can access those files from any computer or mobile device with an Internet connection if you sign into your cloud storage account on that device. Microsoft OneDrive, Apple iCloud, and Google Drive are all examples of cloud storage services. However, saving files to your local hard drive will not, by default, give you access to your files over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Dr. Davis wants to store backups of her patients’ medical records in the cloud to ensure that information is available if anything devastating were to happen to her office building. What laws will Dr. Davis need to check as she makes security decisions for her cloud storage configuration?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PCI DSS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SSA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HIPAA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2"/>
              <w:gridCol w:w="63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Medical data is protected by the Health Insurance Portability and Accountability Act (HIPAA).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Frazer’s mother recently experienced a stroke, and he needs to work from home for a while to help care for her. In what way will cloud computing most help Frazer in this situation?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can complete on-the-job training customized to his job role.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can remotely collaborate with teammates on projects, deadlines, and events.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can back up data at data centers around the world.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can make changes to his tax withholdings online.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Cloud-hosted resources allow teammates to collaborate remotely on projects, deadlines, and events, whether those teammates are at the office, traveling, or working from home.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5324 - Use cloud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Brian needs to use an expensive application that his work provides on his computer at the office. However, he’s traveling with his laptop and won’t be back in his office for another week. Then Brian remembers his employer also makes the application available to employees through the cloud. What does Brian need to do next to use this application?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Buy the expensive software for his 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Buy a more powerful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the application on his 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the application through his laptop’s browser.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Cloud-hosted resources allow you to use robust applications on your own computer without having to install expensive software. These applications are typically accessed through the computer’s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5324 - Use cloud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Conducting a staff meeting online so employees from around the globe can join the discussion is an example of 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e-commerce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virtual private network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 relationship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e-business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10"/>
              <w:gridCol w:w="61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E-business is any kind of business activity conducted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5325 - Compare physical and virtual stores.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Business activities completed on a local, private network are examples of e-business even if cloud-hosted resources are not involved.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While e-business can use cloud-hosted resources, it doesn’t have to. So long as the activity relies on a computer network of some kind (especially the Internet), the activity is classified as e-business.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5325 - Compare physical and virtual stores.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Cindy wants to sell her bicycle so she can upgrade to a newer one. What kind of transaction will most likely take place when Cindy sells her older bike?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G2C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C2C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10"/>
              <w:gridCol w:w="61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C2C transaction occurs when one consumer sells directly to another.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5326 - Identify e-commerce platform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company most likely relies almost solely on B2B transactions in their course of business?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Shipping company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Cleaning services company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Chemical supply company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Retail company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B2B transactions, such as the purchase of chemical supplies from a distributor that sells controlled substances only to licensed businesses, can occur at several points along the supply chain.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5326 - Identify e-commerce platform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these e-commerce job roles requires special training and a license to qualify for the position? Choose two.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Truck driver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 service representative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Packager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Forklift operator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10"/>
              <w:gridCol w:w="61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Forklift operators and truck drivers typically require special training and licensing.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5327 - Identify e-commerce job roles.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these e-commerce job roles could most likely be performed remotely from home or even from another country?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Operations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developer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Hand picker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Truck driver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developers can use cloud-hosted resources to design and build both customer-facing and internal solutions that support e-commerce business processes.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5327 - Identify e-commerce job roles.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Who enforces PCI compliance for merchants who accept credit card payments from customers?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Department of Defense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Merchants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Credit card companies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Cardholders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48"/>
              <w:gridCol w:w="68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Payment Card Industry Data Security Standard (PCI DSS) is a set of standards enforced by the credit card companies themselves.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5328 - Identify features of trustworthy e-commerce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Kevin runs a small auto body shop and has recently started accepting credit card payments. He’s concerned about how to comply with PCI DSS security requirements. What kind of cloud solution would most easily help Kevin meet these requirements?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FWaaS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16"/>
              <w:gridCol w:w="68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Businesses that use a SaaS e-commerce platform typically benefit from built-in PCI compliance configurations and capabilities.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5328 - Identify features of trustworthy e-commerce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an example of modern-day artificial intelligence (AI) application?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Powering voice-based interactions between a human and a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Operating machinery without direct human oversight or intervention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Asking droids for critical information during a hyper-space mission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Providing novel insights from data analysis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Today’s AI-powered applications are not yet advanced enough to support droid devices that can walk and interact with complete independence like they do in the Star Wars movies. Also, hyper-space missions aren’t yet available. However, AI technologies can already perform tasks and processes such as powering voice-based interactions between a human and a computer, operating machinery without direct human oversight or intervention, and providing insights from data analysis.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5329 - Use artificial intelligence technologies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Nancy runs her students’ research papers through a plagiarism checker tool before grading them. What technology enables the plagiarism checker to keep improving its detection of poorly paraphrased text?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Natural language processing (NLP)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Chatbot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Machine learning (ML)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speaker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Machine learning (ML) allows a technology such as a plagiarism tool to learn from new data, identify patterns, and make decisions to progressively improve its performance.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5329 - Use artificial intelligence technologies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learning model allows an AI system to create its own categories of data without labeling those categories?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Reinforcement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Unsupervised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Artificial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Supervised learning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With unsupervised learning, the machine looks for patterns and relationships in the training data and then categorizes data according to those patterns. The machine cannot give the categories labels, but it can detect patterns that humans wouldn’t necessarily think to look for.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5330 - Define artificial intelligence learning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learning model allows an AI system to develop its own strategies for solving problems or completing tasks?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Unsupervised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Artificial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Supervised learning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Reinforcement learning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With reinforcement learning, the machine attempts to optimize its performance given a certain set of standards. It experiments with its own strategies based on the relative effectiveness of strategies it has tried in the past.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5330 - Define artificial intelligence learning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To work with AI technologies, you must understand how AI commands are programmed into the computer and phrase your commands exactly the way the AI system expects.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While it’s helpful to have a basic understanding of AI and its underlying technologies, many AI processes happen in the background and don’t require special knowledge on the part of the user.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5331 - Identify how the Internet of Things uses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Henry installed a smart thermostat to manage the temperature in his house. However, when Henry arrived home from work, the house was very cold. He’s frustrated that this “smart” thermostat let the house get so cold. What does he need to provide the thermostat for it to do a better job in the future?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More programming on how to interpret voice commands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More available settings for various temperatures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More installed smart devices to work together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More information about his needs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devices are considered “smart” because they can be programmed to make decisions without direct human intervention. However, they first have to be given sufficient information about the owner’s needs and expectations before they can make these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5331 - Identify how the Internet of Things uses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Kason spends several hours a week generating reports on sick hours used across his company. The task eats up his available work hours and prevents him from doing other jobs he needs to do. What technology could take over this task and free up his time for more productive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Chatbot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Internet of Things (IoT)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Robotic process automation (RPA)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analytics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Robotic process automation (RPA) refers to automatic processes that input or transfer data, such as generating reports from incoming data on sick hours used. Automating repetitive tasks such as report generation can free up human workers for more challenging and valuable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5332 - Use artificial intelligence technologies in the workplace.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Lauren programs her AI system to occasionally give a wrong answer to a question. What will this accomplish?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will make the AI system cheaper to purchase and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will make the AI system sound more human.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will help the AI system think more clearly.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It will increase the accuracy of the AI system’s responses.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sufficiently advanced AI system could sound just as natural as a human. Surprisingly, this requires the AI system to be able to answer questions incorrectly. If the machine always answered questions correctly, that would indicate it’s a machine and not a human who makes occasional mistakes.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TECH.CAMP.12.5 - 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Mason is chatting with his friend on the phone about a computer problem at work. Suddenly, his Alexa device states that she couldn’t understand what Mason was asking for. What happened that caused Alexa to think Mason was talking to her?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Mason said one of Alexa’s wake 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Mason paused during his conversation.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Mason completed the voice-training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Mason turned off background music from his radio.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Smartphone apps and the personal assistants on smart speakers (such as Alexa on an Echo device) listen for a wake word that alerts the app to record and interpret whatever you say next. The Alexa app can respond to the wake words “Alexa,” “Computer,” “Echo,” or “Amazon.”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TECH.CAMP.12.5 - 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1:40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