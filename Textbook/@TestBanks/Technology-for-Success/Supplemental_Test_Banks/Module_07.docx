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a type of digital graphic?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Simple line drawing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Detailed, realistic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3-D illustration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graphics can be as simple as a line drawing or as complex as a highly detailed photo or 3-D illustration. An online video contains live action or moving images.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4641 - Define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Which of the following gives the most realistic experience?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reality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graphic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reality is a computer-simulated, three-dimensional environment that attempts to remove the barrier between the viewer and the media and providing an immersive experience.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4866 - Describe a virtual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an example of digital media?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podcast played on a smartphone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chat played on a 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animated game played on a game console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song played on an electric guitar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devices read and produce numeric data as combinations of 1s and 0s to represent tones and images. A guitar is an analog device that produces physical sound waves, not digital signals.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4862 - Define digital audio.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Which of the following values can be represented by a single bit?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1000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bit can have a value of 0 or 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4856 - Describe how computers represent images.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What type of data does a file of digital animation store?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about the color and brightness of each animation 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series of moving images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describing lines and shapes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Live action captured from a digital camera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An animation is a series of images displayed in sequence to create the illusion of movement, and each still image is called a frame, but instead of storing moving images, a digital animation stores data about the color and brightness of each frame.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5072 - Use digital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Why are vector images typically used for logos instead of bitmap images?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types of bitmap graphics use lossy compression.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vector image is a grid of pixels that forms an 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Bitmap graphics are created by mathematical formulas.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Vector images are not resolution dependent.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Vector images are not resolution dependent, which means the image keeps the same quality as its dimensions increase.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4819 - Identify image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Which type of bitmap graphic loses some of its data during compression?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 files use lossy compression, which discards some of the original file data during compression.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4953 - Define compression in digital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How can you identify the format of a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what program opens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what program created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file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file name extension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 name extensions usually reflect the file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4819 - Identify image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Which file type will yield the best audio quality, even when compressed?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MP3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M4P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WMA (Windows Media Audio) files offer lossless compression, which maintains high quality even when compressed.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4801 - Identify audio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Ginny is about to rent a movie online and is trying to decide which resolution will give her the best viewing experience. She plans to watch the video on her laptop, which offers a display resolution of up to 1920 x 1080. Which video resolution should Ginny select?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4K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8K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HD (High Definition) offers resolution up to 1920 x 1080, which is a match for the laptop’s display resolution.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4692 - Define digital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Denver is drawing a simple cartoon on the bottom corners of his notepad. Each page’s corner shows the character in a slightly different pose, and when Denver flips through the pages, the character appears to move. The movement seems sporadic, though, and choppy. How many pages per second of animation would Denver need to draw to create a more natural appearance of movement?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512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2-D animated video requires 24 frames per second (fps) to simulate natural movement.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TECH.CAMP.7.1 - Explain how computers use digital media and graphics to represent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4906 - Compare 2D and 3D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Misty is playing with an app on her phone that shows star constellations on her screen as she pans her phone across the sky at night. Which of the following is the most accurate term for this kind of technology?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Reality (VR)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Hologram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world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Augmented Reality (AR)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 (augmented reality) is a type of virtual reality that uses an image of an actual place or thing, such as the stars in the night sky, and adds digital information to it, such as diagrams and names of constellations.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5143 - Define augmented reality.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In which of the following situations is a simulation the most useful?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animating the change from one slide to another in a self-running 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training new pilots to land in bad weather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illustrating programming concepts to first-year programming students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guiding users as they navigate webpages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Simulations are sophisticated computer animations that are useful for training and teaching in many fields, particularly in areas in which learning can be dangerous or difficult.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5072 - Use digital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Cymone is starting a new business and wants to create a consistent appearance across her business cards, letterhead, and website. What kind of graphic does she need?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3-D 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Logo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logos on websites and business documents, such as cards and letterheads, to create brand awareness.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5099 - Use graphics effectively.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Toby needs a high-quality graphic for a background to his new website. Where can he get one legally?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Facebook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Shutterstock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stock photo galleries such as Shutterstock maintain large inventories of photographs and other graphics that you can download and use, usually for a fee.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4968 - Download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How can you ensure you can legally use images found on Google?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 the license and follow its restrictions.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image only for school.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Give credit to the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Send PayPal money to the image owner.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Before you download any graphic from an external source, no matter how you found it or what you plan to use it for, be sure to read the license and follow restrictions on using the image.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4968 - Download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What kind of technology can traffic engineers use to determine the best timing for red light cycles at an intersection of two major highways?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Machine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Real-time 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3-D CAD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Augmented reality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Machine learning is a branch of AI that trains machines to learn from data, identify patterns, and make decisions to progressively improve performance without much human intervention.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5082 - Use computer-aided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What technology allows Alexa and Siri personal assistants to respond to questions and follow verbal instructions to perform tasks?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Machine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Real-time 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Live video streaming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Artificial intelligence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Artificial intelligence (AI) lets computers perform tasks, such as interpreting verbal commands, that require human-level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4732 - Define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What kind of digital media is an online broadcast of a major league baseball game as it happens?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Live audio feed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On-demand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Live video streaming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Downloaded video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live video streaming, often used for sports events, the content is sent out live, as it happens, and is available only once.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TECH.CAMP.7.2 - Demonstrate the ability to use varied sources of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4827 - Stream videos.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Elliott is taking a graphic design class and wants to convert his physical images to digital files. What hardware should Elliott use to complete this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camera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Media player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Graphics 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2"/>
              <w:gridCol w:w="6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scanner converts a printed document into a bitmap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4937 - Create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Darcy plugged her guitar into her Windows laptop to record her music for a video. After she’s finished, what kind of file should she look for on her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MP3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M4P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MIDI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MIDI (Musical Instrument Digital Interface) converts electric current from synthesizers or other instruments, such as guitars, to digital form so that you can store and play the synthesized music on a computer or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5036 - Record sound.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Moshe is running late for a meeting and needs to let his coworkers know when he expects to arrive. However, Moshe lives in a state that does not allow people to hold their phones while driving. What technology can Moshe use to compose the text safely and legally?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Speech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Synthesized speech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Voice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Text-to-speech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Speech recognition lets a device or software, such as a texting app, identify the words and phrases you speak and then convert them to a format the device can read.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5125 - Use speech recognition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Trinity is expanding her Minnesota-based consulting business to serve organizations across the country. She needs to meet with a new client in Oregon to discuss possibilities for an upcoming project. Later that same afternoon, she needs to discuss some challenges that have come up for a New York client’s project. What app can Trinity use to help her meet the demands of her intense schedule?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Vimeo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2"/>
              <w:gridCol w:w="6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Slack is a popular video conferencing app that allows for face-to-face meetings using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4919 - Attend video conferences.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What hardware are you using when you communicate with someone on Facetime?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Media player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Webcam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 editor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Fingerprint reader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webcam is a digital video camera that captures photos or video, and are often built into laptops, tablets, and smartphones. You use a webcam for video communications with software such as Skype or Facetime.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4919 - Attend video conferences.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Jodie is editing a music video his garage band recently recorded. The video editing program he’s using won’t let him make the kinds of changes he wants to the audio track. Which program will most likely do what Jodie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iMovie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Magisto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Logic Pro 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2"/>
              <w:gridCol w:w="6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Music production software such as Logic Pro X lets you record, compose, mix, and edit music and sounds.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TECH.CAMP.7.3.4 - 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4611 - Edit audio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11:08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07</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