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Calibri" w:eastAsia="Calibri" w:hAnsi="Calibri" w:cs="Calibri"/>
                <w:b w:val="0"/>
                <w:bCs w:val="0"/>
                <w:i w:val="0"/>
                <w:iCs w:val="0"/>
                <w:smallCaps w:val="0"/>
                <w:color w:val="000000"/>
                <w:sz w:val="22"/>
                <w:szCs w:val="22"/>
                <w:bdr w:val="nil"/>
                <w:rtl w:val="0"/>
              </w:rPr>
              <w:t>Skype is an app that allows you to make video calls to other Skype users. What type of app is Skype?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Communications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Productivity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Media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Personal interest app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VoIP and video conferencing apps such as Skype provide the ability to have voice and video conversations over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TECH.CAMP.5.1 - Explain how apps are used in daily computing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4964 - Describe types of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to Use Apps as Part of Your Daily Routine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3:03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3:05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Calibri" w:eastAsia="Calibri" w:hAnsi="Calibri" w:cs="Calibri"/>
                <w:b w:val="0"/>
                <w:bCs w:val="0"/>
                <w:i w:val="0"/>
                <w:iCs w:val="0"/>
                <w:smallCaps w:val="0"/>
                <w:color w:val="000000"/>
                <w:sz w:val="22"/>
                <w:szCs w:val="22"/>
                <w:bdr w:val="nil"/>
                <w:rtl w:val="0"/>
              </w:rPr>
              <w:t>Lisa is hanging out at a coffee shop with her laptop to work on her research paper using Microsoft Office Online. What must she do before she starts working?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4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Plug her laptop power cord into a wall outlet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Install Microsoft Office Online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Save her document on a flash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Connect to the Internet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Web-based applications such as Microsoft Office Online are apps you access over the Internet using a browser on your computer.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TECH.CAMP.5.1 - Explain how apps are used in daily computing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4930 - Compare native apps and web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to Use Apps as Part of Your Daily Routine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3:05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3:10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Calibri" w:eastAsia="Calibri" w:hAnsi="Calibri" w:cs="Calibri"/>
                <w:b w:val="0"/>
                <w:bCs w:val="0"/>
                <w:i w:val="0"/>
                <w:iCs w:val="0"/>
                <w:smallCaps w:val="0"/>
                <w:color w:val="000000"/>
                <w:sz w:val="22"/>
                <w:szCs w:val="22"/>
                <w:bdr w:val="nil"/>
                <w:rtl w:val="0"/>
              </w:rPr>
              <w:t>How can you connect a portable keyboard with a smartphone?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Wi-Fi</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Bluetooth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Internet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USB cable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portable keyboard can be wirelessly connected to a smartphone using Bluetooth.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TECH.CAMP.5.1 - Explain how apps are used in daily computing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4997 - Identify the key features of mobile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Mobile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3:11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3:12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Calibri" w:eastAsia="Calibri" w:hAnsi="Calibri" w:cs="Calibri"/>
                <w:b w:val="0"/>
                <w:bCs w:val="0"/>
                <w:i w:val="0"/>
                <w:iCs w:val="0"/>
                <w:smallCaps w:val="0"/>
                <w:color w:val="000000"/>
                <w:sz w:val="22"/>
                <w:szCs w:val="22"/>
                <w:bdr w:val="nil"/>
                <w:rtl w:val="0"/>
              </w:rPr>
              <w:t>Which of the following is a valid app source for Android users? </w:t>
            </w:r>
          </w:p>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Android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Apple App Store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Google Play Store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Microsoft Store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Android App Store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Google Play and Amazon's App Store are popular app stores for Android users.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TECH.CAMP.5.1 - Explain how apps are used in daily computing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5073 - Use app stores.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Mobile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3:25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3:30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Calibri" w:eastAsia="Calibri" w:hAnsi="Calibri" w:cs="Calibri"/>
                <w:b w:val="0"/>
                <w:bCs w:val="0"/>
                <w:i w:val="0"/>
                <w:iCs w:val="0"/>
                <w:smallCaps w:val="0"/>
                <w:color w:val="000000"/>
                <w:sz w:val="22"/>
                <w:szCs w:val="22"/>
                <w:bdr w:val="nil"/>
                <w:rtl w:val="0"/>
              </w:rPr>
              <w:t>Lexie just bought a new smartphone and is looking through the pre-installed apps. She sees several apps she recognizes and some that are new to her. One of the apps is named for the manufacturer of her phone. What kind of app is this?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Web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App store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Native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Portable app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native app is an app written for a specific operating system and installed on a computer or mobile device. Many manufacturers ship their smartphones with pre-installed native apps designed specifically for their hardware and operating system version in order to take full advantage of specific features of each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TECH.CAMP.5.1 - Explain how apps are used in daily computing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4930 - Compare native apps and web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Mobile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3:16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3:18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Calibri" w:eastAsia="Calibri" w:hAnsi="Calibri" w:cs="Calibri"/>
                <w:b w:val="0"/>
                <w:bCs w:val="0"/>
                <w:i w:val="0"/>
                <w:iCs w:val="0"/>
                <w:smallCaps w:val="0"/>
                <w:color w:val="000000"/>
                <w:sz w:val="22"/>
                <w:szCs w:val="22"/>
                <w:bdr w:val="nil"/>
                <w:rtl w:val="0"/>
              </w:rPr>
              <w:t>Andy is designing an app that he plans to post only in Apple’s App Store. He doesn’t plan on posting the app to any other app store. What development tool will he most likely use?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HTML5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Swift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JavaScript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iOS developers typically write apps in Swift because it’s faster and easier than the alternatives.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TECH.CAMP.5.1 - Explain how apps are used in daily computing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4845 - Identify trends in app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Mobile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3:18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3:20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Calibri" w:eastAsia="Calibri" w:hAnsi="Calibri" w:cs="Calibri"/>
                <w:b w:val="0"/>
                <w:bCs w:val="0"/>
                <w:i w:val="0"/>
                <w:iCs w:val="0"/>
                <w:smallCaps w:val="0"/>
                <w:color w:val="000000"/>
                <w:sz w:val="22"/>
                <w:szCs w:val="22"/>
                <w:bdr w:val="nil"/>
                <w:rtl w:val="0"/>
              </w:rPr>
              <w:t>Erin is planning to develop an online app  that users can access using any type of Apple device, including iPads and iPhones. Which app development trend should Eric learn about before she starts?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3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Mobile first design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Cross-platform development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Structured Query Language (SQL)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What-if analysis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Mobile first design means that designers and developers start building apps to work on mobile devices first because these typically have more restrictions, such as smaller screens. Then, they develop expanded features for a tablet or desktop version.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TECH.CAMP.5.1 - Explain how apps are used in daily computing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8413 - Identify trends in app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Mobile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3:52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3:33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Calibri" w:eastAsia="Calibri" w:hAnsi="Calibri" w:cs="Calibri"/>
                <w:b w:val="0"/>
                <w:bCs w:val="0"/>
                <w:i w:val="0"/>
                <w:iCs w:val="0"/>
                <w:smallCaps w:val="0"/>
                <w:color w:val="000000"/>
                <w:sz w:val="22"/>
                <w:szCs w:val="22"/>
                <w:bdr w:val="nil"/>
                <w:rtl w:val="0"/>
              </w:rPr>
              <w:t>Miguel just purchased a photo editing app he’s been saving up for. However, now he can’t find it on his computer. He asks you for help. You open the Downloads folder and see the app’s file. What should you check next?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2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Make sure Miguel’s credit card didn’t expire.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Make sure the computer has an antivirus program.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Make sure the computer is connected to the Internet.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Make sure the app is installed.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71"/>
              <w:gridCol w:w="7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After you download software, you have to run an installer that will guide you through setting up and configuring the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4961 - Describe photo editing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Common Features of Productivity and Graphics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3:54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4:00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Calibri" w:eastAsia="Calibri" w:hAnsi="Calibri" w:cs="Calibri"/>
                <w:b w:val="0"/>
                <w:bCs w:val="0"/>
                <w:i w:val="0"/>
                <w:iCs w:val="0"/>
                <w:smallCaps w:val="0"/>
                <w:color w:val="000000"/>
                <w:sz w:val="22"/>
                <w:szCs w:val="22"/>
                <w:bdr w:val="nil"/>
                <w:rtl w:val="0"/>
              </w:rPr>
              <w:t>Ruthie needs to buy a new laptop  for her college courses. One course requires her to use the full, installed version of Microsoft Office. Which operating systems should she choose for the laptop? </w:t>
            </w:r>
          </w:p>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ChromeOS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Android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Windows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iOS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Microsoft Office was originally developed for computers running Microsoft Windows operating systems. The suite is now also available for computers running macOS.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4874 - Identify apps related to word processing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Common Features of Productivity and Graphics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4:07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4:10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Calibri" w:eastAsia="Calibri" w:hAnsi="Calibri" w:cs="Calibri"/>
                <w:b w:val="0"/>
                <w:bCs w:val="0"/>
                <w:i w:val="0"/>
                <w:iCs w:val="0"/>
                <w:smallCaps w:val="0"/>
                <w:color w:val="000000"/>
                <w:sz w:val="22"/>
                <w:szCs w:val="22"/>
                <w:bdr w:val="nil"/>
                <w:rtl w:val="0"/>
              </w:rPr>
              <w:t xml:space="preserve">Marsha is working on a group project and needs to start putting together a slide presentation for the group. Two of her group members use Windows laptops, and she has a macOS computer. One group member is using a Chromebook running ChromeOS. Which productivity suite would </w:t>
            </w:r>
            <w:r>
              <w:rPr>
                <w:rStyle w:val="DefaultParagraphFont"/>
                <w:rFonts w:ascii="Calibri" w:eastAsia="Calibri" w:hAnsi="Calibri" w:cs="Calibri"/>
                <w:b w:val="0"/>
                <w:bCs w:val="0"/>
                <w:i/>
                <w:iCs/>
                <w:smallCaps w:val="0"/>
                <w:color w:val="000000"/>
                <w:sz w:val="22"/>
                <w:szCs w:val="22"/>
                <w:bdr w:val="nil"/>
                <w:rtl w:val="0"/>
              </w:rPr>
              <w:t>not</w:t>
            </w:r>
            <w:r>
              <w:rPr>
                <w:rStyle w:val="DefaultParagraphFont"/>
                <w:rFonts w:ascii="Calibri" w:eastAsia="Calibri" w:hAnsi="Calibri" w:cs="Calibri"/>
                <w:b w:val="0"/>
                <w:bCs w:val="0"/>
                <w:i w:val="0"/>
                <w:iCs w:val="0"/>
                <w:smallCaps w:val="0"/>
                <w:color w:val="000000"/>
                <w:sz w:val="22"/>
                <w:szCs w:val="22"/>
                <w:bdr w:val="nil"/>
                <w:rtl w:val="0"/>
              </w:rPr>
              <w:t xml:space="preserve"> work for the whole group?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Microsoft Office Online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 Suite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Apple iWork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Apache OpenOffice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71"/>
              <w:gridCol w:w="7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Apple iWork is a productivity suite that works only on devices running macOS or iOS.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5116 - Use productivity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Common Features of Productivity and Graphics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3:58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4:24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Calibri" w:eastAsia="Calibri" w:hAnsi="Calibri" w:cs="Calibri"/>
                <w:b w:val="0"/>
                <w:bCs w:val="0"/>
                <w:i w:val="0"/>
                <w:iCs w:val="0"/>
                <w:smallCaps w:val="0"/>
                <w:color w:val="000000"/>
                <w:sz w:val="22"/>
                <w:szCs w:val="22"/>
                <w:bdr w:val="nil"/>
                <w:rtl w:val="0"/>
              </w:rPr>
              <w:t>How do you pay for Apache OpenOffice?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9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pay nothing—it’s free.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pay a fee online to purchase the software, download it, and install 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pay an annual fee.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pay a monthly subscription.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71"/>
              <w:gridCol w:w="7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can download OpenOffice at no cost. It’s an alternative to other productivity suites that have a fee to purchase or require a subscription.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5116 - Use productivity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Common Features of Productivity and Graphics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4:01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9:25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Calibri" w:eastAsia="Calibri" w:hAnsi="Calibri" w:cs="Calibri"/>
                <w:b w:val="0"/>
                <w:bCs w:val="0"/>
                <w:i w:val="0"/>
                <w:iCs w:val="0"/>
                <w:smallCaps w:val="0"/>
                <w:color w:val="000000"/>
                <w:sz w:val="22"/>
                <w:szCs w:val="22"/>
                <w:bdr w:val="nil"/>
                <w:rtl w:val="0"/>
              </w:rPr>
              <w:t>Skyler needs to print mailing labels for a fundraising campaign her company is hosting. Which type of software should she use?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Spreadsheet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Email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Presentation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Word processing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10"/>
              <w:gridCol w:w="67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Word processing software can be used to create documents and reports, mailing labels, flyers, newsletters, and more.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4873 - Identify the key features of word processing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Common Features of Productivity and Graphics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4:04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9:26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Calibri" w:eastAsia="Calibri" w:hAnsi="Calibri" w:cs="Calibri"/>
                <w:b w:val="0"/>
                <w:bCs w:val="0"/>
                <w:i w:val="0"/>
                <w:iCs w:val="0"/>
                <w:smallCaps w:val="0"/>
                <w:color w:val="000000"/>
                <w:sz w:val="22"/>
                <w:szCs w:val="22"/>
                <w:bdr w:val="nil"/>
                <w:rtl w:val="0"/>
              </w:rPr>
              <w:t>Marcie is finishing her research paper for  biology class and asks for feedback from her roommate, Robin, on how it looks. Robin says has trouble finding the title of the paper. How can Marcie make the title stand out while maintaining consistency and a professional look to the paper?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9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Add highlighting to the title.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Make the title font larger.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 more rounded font for the title, such as Comic Sans 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 different font color for the title.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3"/>
              <w:gridCol w:w="56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title font should be larger than the rest of the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4903 - Format text using word processing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Common Features of Productivity and Graphics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4:06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9:27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Calibri" w:eastAsia="Calibri" w:hAnsi="Calibri" w:cs="Calibri"/>
                <w:b w:val="0"/>
                <w:bCs w:val="0"/>
                <w:i w:val="0"/>
                <w:iCs w:val="0"/>
                <w:smallCaps w:val="0"/>
                <w:color w:val="000000"/>
                <w:sz w:val="22"/>
                <w:szCs w:val="22"/>
                <w:bdr w:val="nil"/>
                <w:rtl w:val="0"/>
              </w:rPr>
              <w:t>Emma is working on a new resumé so she can apply for her first full-time job after college. She thinks her design is looking plain, though, and is worried she’s missing important information. What advice can you give Emma to help her spruce up her resumé and make it look more professional?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2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Post her resumé online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Add clipart and photos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 template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Change the color, size, and fonts of her text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71"/>
              <w:gridCol w:w="7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When using word processing software, you can start from a template to give a professional appearance to your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4904 - Format documents using word processing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Common Features of Productivity and Graphics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4:08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9:28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Calibri" w:eastAsia="Calibri" w:hAnsi="Calibri" w:cs="Calibri"/>
                <w:b w:val="0"/>
                <w:bCs w:val="0"/>
                <w:i w:val="0"/>
                <w:iCs w:val="0"/>
                <w:smallCaps w:val="0"/>
                <w:color w:val="000000"/>
                <w:sz w:val="22"/>
                <w:szCs w:val="22"/>
                <w:bdr w:val="nil"/>
                <w:rtl w:val="0"/>
              </w:rPr>
              <w:t>Latonya wants to include a website link in her newsletter so readers can click the link and go straight to the website. What kind of formatting does she need to use?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Graphic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Mail Merge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Hyperlink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Footer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71"/>
              <w:gridCol w:w="7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Hyperlinks direct readers to related documents, email addresses, or websites online.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4903 - Format text using word processing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Common Features of Productivity and Graphics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4:10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4:12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Calibri" w:eastAsia="Calibri" w:hAnsi="Calibri" w:cs="Calibri"/>
                <w:b w:val="0"/>
                <w:bCs w:val="0"/>
                <w:i w:val="0"/>
                <w:iCs w:val="0"/>
                <w:smallCaps w:val="0"/>
                <w:color w:val="000000"/>
                <w:sz w:val="22"/>
                <w:szCs w:val="22"/>
                <w:bdr w:val="nil"/>
                <w:rtl w:val="0"/>
              </w:rPr>
              <w:t>Marina is giving a presentation to a client about real estate  the client is interested in buying. However, the text on the slides is small, and thumbnails of the slides appear along the side of the screen, which is distracting. How can Marina fix this problem?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Make the font size bigger.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Delete some slides.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Change to slide show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 different template.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71"/>
              <w:gridCol w:w="7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slide show view optimizes the space on the screen, displaying only one slide at a time with no distracting graphics.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4882 - Share and display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Presentation Software to Create and Share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4:12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9:29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Calibri" w:eastAsia="Calibri" w:hAnsi="Calibri" w:cs="Calibri"/>
                <w:b w:val="0"/>
                <w:bCs w:val="0"/>
                <w:i w:val="0"/>
                <w:iCs w:val="0"/>
                <w:smallCaps w:val="0"/>
                <w:color w:val="000000"/>
                <w:sz w:val="22"/>
                <w:szCs w:val="22"/>
                <w:bdr w:val="nil"/>
                <w:rtl w:val="0"/>
              </w:rPr>
              <w:t>Adrian has made a list of his family’s grocery expenses over the past year. He wants to highlight all the weeks where expenses exceeded the grocery budget so he can budget more accurately for the coming year. Which spreadsheet tool will allow him to do this automatically?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Sorting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Conditional formatting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Filtering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Font formatting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71"/>
              <w:gridCol w:w="7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Conditional formatting highlights cells that meet specified criteria, such as exceeding a certain value.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4885 - Analyze spreadsheet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Spreadsheet Software to Manage Basic Workbooks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4:14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4:19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Calibri" w:eastAsia="Calibri" w:hAnsi="Calibri" w:cs="Calibri"/>
                <w:b w:val="0"/>
                <w:bCs w:val="0"/>
                <w:i w:val="0"/>
                <w:iCs w:val="0"/>
                <w:smallCaps w:val="0"/>
                <w:color w:val="000000"/>
                <w:sz w:val="22"/>
                <w:szCs w:val="22"/>
                <w:bdr w:val="nil"/>
                <w:rtl w:val="0"/>
              </w:rPr>
              <w:t>What feature allows you to repeat steps automatically in a worksheet?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Formula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Pivot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Macro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Conditional formatting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71"/>
              <w:gridCol w:w="7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macro is a small program that automatically performs steps in a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4878 - Identify the key features of spreadsheets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Common Features of Productivity and Graphics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4:19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9:30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Calibri" w:eastAsia="Calibri" w:hAnsi="Calibri" w:cs="Calibri"/>
                <w:b w:val="0"/>
                <w:bCs w:val="0"/>
                <w:i w:val="0"/>
                <w:iCs w:val="0"/>
                <w:smallCaps w:val="0"/>
                <w:color w:val="000000"/>
                <w:sz w:val="22"/>
                <w:szCs w:val="22"/>
                <w:bdr w:val="nil"/>
                <w:rtl w:val="0"/>
              </w:rPr>
              <w:t>Which kind of chart or graph would best illustrate the percentage of students in a class who made an A on their test?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Pie chart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Line graph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Column chart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Bar graph</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71"/>
              <w:gridCol w:w="7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pie chart compares parts (or slices) to the whole.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4814 - Create charts using spreadsheet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Common Features of Productivity and Graphics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4:21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9:33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Calibri" w:eastAsia="Calibri" w:hAnsi="Calibri" w:cs="Calibri"/>
                <w:b w:val="0"/>
                <w:bCs w:val="0"/>
                <w:i w:val="0"/>
                <w:iCs w:val="0"/>
                <w:smallCaps w:val="0"/>
                <w:color w:val="000000"/>
                <w:sz w:val="22"/>
                <w:szCs w:val="22"/>
                <w:bdr w:val="nil"/>
                <w:rtl w:val="0"/>
              </w:rPr>
              <w:t>Ashleigh wants to add her company’s logo to all of the slides in her presentation. Which software feature should she use to do this most efficiently?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Copy and paste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Themes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Animations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Slide master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slide master is an overall template for a presentation formatted with a theme, customized title and text fonts, backgrounds, and other objects such as images or page numbers that appear on all slides in a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4865 - Use presentation templates and masters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Presentation Software to Create and Share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4:25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4:27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Calibri" w:eastAsia="Calibri" w:hAnsi="Calibri" w:cs="Calibri"/>
                <w:b w:val="0"/>
                <w:bCs w:val="0"/>
                <w:i w:val="0"/>
                <w:iCs w:val="0"/>
                <w:smallCaps w:val="0"/>
                <w:color w:val="000000"/>
                <w:sz w:val="22"/>
                <w:szCs w:val="22"/>
                <w:bdr w:val="nil"/>
                <w:rtl w:val="0"/>
              </w:rPr>
              <w:t>Nicholas is complaining there’s not enough space on his slides to include all the text he needs. What advice should you give him to solve this problem?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7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Show him how to change the orientation of his slides.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Help him find a smaller font size that fits.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Show him how to add transitions so the text can flow to the next slide.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Suggest that he use less text and stick to the main points.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Nicholas should use very little text on each slide so his audience can focus on listening to him rather than being  distracted trying to read all the text. When including text on a slide, many people follow the 6 × 6 rule: no more than six bullets or lines of text with no more than six words per line.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4966 - Design effective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Presentation Software to Create and Share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4:28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9:34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Calibri" w:eastAsia="Calibri" w:hAnsi="Calibri" w:cs="Calibri"/>
                <w:b w:val="0"/>
                <w:bCs w:val="0"/>
                <w:i w:val="0"/>
                <w:iCs w:val="0"/>
                <w:smallCaps w:val="0"/>
                <w:color w:val="000000"/>
                <w:sz w:val="22"/>
                <w:szCs w:val="22"/>
                <w:bdr w:val="nil"/>
                <w:rtl w:val="0"/>
              </w:rPr>
              <w:t>Shelle wants to design her database so it’s easy for the receptionist or another assistant to enter client information. What object should she create to accomplish this goal?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Report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Query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form provides an easy-to-use data entry screen that generally shows only one record at a time and guides users to fill in information using specified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4901 - Use database forms.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Presentation Software to Create and Share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4:30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4:35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Calibri" w:eastAsia="Calibri" w:hAnsi="Calibri" w:cs="Calibri"/>
                <w:b w:val="0"/>
                <w:bCs w:val="0"/>
                <w:i w:val="0"/>
                <w:iCs w:val="0"/>
                <w:smallCaps w:val="0"/>
                <w:color w:val="000000"/>
                <w:sz w:val="22"/>
                <w:szCs w:val="22"/>
                <w:bdr w:val="nil"/>
                <w:rtl w:val="0"/>
              </w:rPr>
              <w:t>_____ are collections of records for a single subject, such as customer  records, and store all the data in a database.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Tables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Forms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Queries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Columns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71"/>
              <w:gridCol w:w="7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Tables are collections of records for a single subject, are organized into grids or rows and columns, and store data for the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4852 - Use database 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Presentation Software to Create and Share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4:38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9:36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Calibri" w:eastAsia="Calibri" w:hAnsi="Calibri" w:cs="Calibri"/>
                <w:b w:val="0"/>
                <w:bCs w:val="0"/>
                <w:i w:val="0"/>
                <w:iCs w:val="0"/>
                <w:smallCaps w:val="0"/>
                <w:color w:val="000000"/>
                <w:sz w:val="22"/>
                <w:szCs w:val="22"/>
                <w:bdr w:val="nil"/>
                <w:rtl w:val="0"/>
              </w:rPr>
              <w:t>Lucas is looking for a photo from a recent beach trip to add to his presentation. The photo is saved in a folder with many other kinds of graphics and images. What file format should Lucas look for to find his photo?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Bitmap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JPEG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GIF</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71"/>
              <w:gridCol w:w="7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JPEG is a compressed image file format usually used to save photos taken with digital cameras.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4819 - Identify image file formats.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Presentation Software to Create and Share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4:40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9:37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Calibri" w:eastAsia="Calibri" w:hAnsi="Calibri" w:cs="Calibri"/>
                <w:b w:val="0"/>
                <w:bCs w:val="0"/>
                <w:i w:val="0"/>
                <w:iCs w:val="0"/>
                <w:smallCaps w:val="0"/>
                <w:color w:val="000000"/>
                <w:sz w:val="22"/>
                <w:szCs w:val="22"/>
                <w:bdr w:val="nil"/>
                <w:rtl w:val="0"/>
              </w:rPr>
              <w:t>Jasmine needs to crop a group photo to show only her face so she can use it as a headshot for a job application. Which of these programs is the best fit for this task?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CorelDraw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Audacity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Adobe Photoshop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FilmoraGo</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Photo and image editing apps such as Adobe Photoshop allow you to enhance and modify existing photos and images while retaining the original quality of the photo.</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4961 - Describe photo editing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Presentation Software to Create and Share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9:37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Module 05</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05</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