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Jerri just bought a new laptop to replace her old one. Which of the following is a responsible way she can dispose of the old computer?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Donate it to a charity.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Store it in the attic in case parts are needed later.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Pack it in a sealed box before throwing it away.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Remove the hard drive before discarding the laptop.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Sustainable Electronics Management (SEM) initiative suggests donating or recycling e-waste.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4631 - Identify electronic waste issues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Reggie works for a health insurance company and spends many hours each day entering data into a database. Recently he complained to his doctor about pain and stiffness in his neck and shoulders. Which of the following is his doctor most likely to recommend?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Move his desk closer to a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Ask for different job responsibilities.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Take more frequent brakes.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Quit his job and work from home.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RSI (repetitive strain injury) can be addressed by taking frequent breaks and by using good posture, both sitting and standing.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4831 - Follow ergonomic guidelines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Eric’s brother, Simon, recently posted a YouTube video talking about Eric’s low science grades due to spending too much time playing video games. The video explains how Eric got in trouble with their parents and has been grounded. Which of the following is the best description of Simon’s behavior?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Cyberstalking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Technology addiction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Cyberbullying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Bullying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Cyberbullying is bullying that takes place on technology devices using online platforms such as YouTube.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4863 - Identify cyberbullying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Lyle is working online when a message appears warning that his personal files have been encrypted so he cannot access them. He has 72 hours to pay hundreds of dollars to receive a key to decrypt the files. What type of malware is infecting Lyle’s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Trojan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Address spoofer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Ransomware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Social engineering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Ransomware can block the user from accessing the computer or encrypt all the files on the device so that none of them can be opened. A screen appears telling the victim that his or her files are now encrypted, and a fee must be paid to receive a key to unlock them.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4946 - Define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9:59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Jamie recently downloaded a photo editing app that some of her friends said had some exciting features. Two days later, she found out her email account had been hacked. What kind of malware infected Jamie’s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Ransomware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Trojan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computer Trojan is malware that hides inside another program, often one downloaded from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4946 - Define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As Mia swipes her security card and is about to walk into her office building, a young man carrying several doughnut boxes clumsily approaches the door and asks her to hold it open for him. What kind of social engineering attack is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Authority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Urgency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Intimidation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attacker pretended to have an urgent need for help in holding the door open.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4708 - Describe social engineering.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Pierre received an urgent email appearing to come from his boss asking him to respond quickly to the email with the company credit card number so she can pay for a business meal for her new clients. What kind of email is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Ransomware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Hoax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Phishing is sending an email falsely claiming to come from a legitimate source and attempting to trick the user into giving private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4767 - Describe phishing.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There was a thunderstorm last night, and this morning, Sabine’s computer won’t turn on. What kind of electrical change most likely damaged her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Surge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Blackout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Noise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Brownout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surge is a brief voltage increase, often caused by lightning during a storm.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4669 - Protecting computer equipment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Sean drifted off while riding the bus home from work. When he woke up, he realized his smartphone was not in his jacket pocket where he usually carries it. However, he’s not certain he picked it up off his desk when he left work. What security feature would ensure that no one who might have taken it can access Sean’s email while he looks for his phone?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Thief 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Remote lockout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Last known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Remote wipe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Remote lockout can remotely lock a device so no one can do anything on it until it’s unlocked.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5033 - Protect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Mariella is ready to study at a local coffee shop before her final exam in two days. As she settles in, the manager announces an evil twin attack is in progress and everyone should ensure they’re connected to the shop’s own Wi-Fi. Mariella checks her phone and finds it has already connected to the attacker’s network. What should she do to protect her phone in the future?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the coffee shop’s Wi-Fi from her saved 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Make sure she is connected to a legitimate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phone’s cellular signal instead of Wi-Fi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her Wi-Fi password.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An evil twin is a computer configured to mimic a legitimate Wi-Fi network. When using any public Wi-Fi, be sure you are connecting to an approved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5030 - Prevent data interception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David tries to connect to his home Wi-Fi network, he finds that the router’s default Wi-Fi password isn’t working even though it worked earlier that day. He resets the device so all the default settings are restored. Two days later, the same problem happens again. What should he change so attackers can’t keep reconfiguring his router?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Wi-Fi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SSID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Guest access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The access password is required to access a device’s configuration settings. Most devices come with a default access password that can be found on the web. Create a strong password so that attackers cannot access the wireless router and turn off the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4711 - Secure a wireless router.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Jodie likes to answer social media surveys about her pets, where she grew up, what her favorite foods are, and where she goes for vacation. Why could this be a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People might think badly of her for some of her choices.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Spending too much time on social media could negatively affect her health.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Hackers could use this information to answer security questions and access her online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Those surveys often ask for information such as Social Security number or credit card number.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Be cautious about what information is posted on social-networking sites and who can view this information, as it can be used to determine answers to security questions used to access an online account when the password is not known.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4766 - Prevent identity theft.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the most secure password?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fldChar w:fldCharType="begin"/>
                  </w:r>
                  <w:r>
                    <w:instrText xml:space="preserve"> HYPERLINK "mailto:$t@rw@r$" </w:instrText>
                  </w:r>
                  <w:r>
                    <w:fldChar w:fldCharType="separate"/>
                  </w:r>
                  <w:r>
                    <w:rPr>
                      <w:rStyle w:val="DefaultParagraphFont"/>
                      <w:rFonts w:ascii="Times New Roman" w:eastAsia="Times New Roman" w:hAnsi="Times New Roman" w:cs="Times New Roman"/>
                      <w:b w:val="0"/>
                      <w:bCs w:val="0"/>
                      <w:i w:val="0"/>
                      <w:iCs w:val="0"/>
                      <w:smallCaps w:val="0"/>
                      <w:strike w:val="0"/>
                      <w:color w:val="0000EE"/>
                      <w:sz w:val="22"/>
                      <w:szCs w:val="22"/>
                      <w:u w:val="single"/>
                      <w:bdr w:val="nil"/>
                      <w:rtl w:val="0"/>
                    </w:rPr>
                    <w:t>$t@rw@r$</w:t>
                  </w:r>
                  <w:r>
                    <w:fldChar w:fldCharType="end"/>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Passw%rd12345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Qwertyuiop[]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Elephantstarburstrubikseattle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longer password is always more secure than a shorter password, regardless of complexity.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4927 - Choose a strong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3:33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What is the minimum password length recommended by most security experts?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15-20 characters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8 characters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12-15 characters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30-40 characters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Most security experts recommend that a secure password should be a minimum of 15-20 characters in length.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4927 - Choose a strong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What characteristic makes the following password insecure? riv#MICYIP$qwerty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Too short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Uses dictionary 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Uses names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Uses characters in sequence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characters qwerty appear in sequence in the top row of a standard English keyboard.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4927 - Choose a strong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4:57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10:38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Ricky’s social media account was recently hacked. His bank accounts and email accounts use the same password as his social media account, and within a week, they were also hacked. What could Ricky have used to prevent the original attack from affecting so many accounts?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Strong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Password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Remote lockout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With a password manager, Ricky could create and store a different strong password for every account. That way, if one account is compromised, other accounts are not also at risk.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4793 - Use a password manager.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10:38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What information do you need to decrypt an encrypted message?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code on your smartphone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key is used to decrypt encrypted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4971 - Encrypt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Jackson just saved his research paper on his USB flash drive so he can take it to school and work on it in the library’s computer lab. What kind of data is the file on his flash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in transit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in 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Encrypted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at rest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saved on a hard drive or flash drive is data at rest.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4971 - Encrypt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When you access a secure website, what information does your browser use to verify that web server’s identity and encryption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Encryption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TIN (tax identification number)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digital certificate is used to verify a user’s or server’s identity and encryption key. It’s been “signed” by a trusted third party to help prevent a different user or server from impersonating the legitimate user or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4726 - Define a digital certificate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How could a thief get your credit card statement sent to his address instead of yours?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Retrieve your credit card statements from your trash.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Steal your credit card from your wallet.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a bank account in your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Fill out a change of address form at the post office.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a standard change-of-address form from the post office, an attacker can divert your mail to his own P.O. box.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4770 - Protect financial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Gabe is clearing out his wallet because it has become too bulky. Which of the following items should he remove from his wallet permanently for security reasons?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Driver’s license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Credit 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Security 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Cash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Don’t carry a Social Security card or number in a wallet or write a Social Security number on a check.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4766 - Prevent identity theft.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Melissa’s wallet was stolen while she was on vacation, and a couple of fraudulent charges came through before she could notify her credit card companies. What other measure should she take to protect her identity after the theft?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Put a freeze on her credit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Stop carrying credit cards in her wallet.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Cloze all her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Shred incoming credit card bills.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To help prevent identity theft after a credit card or driver’s license is stolen, place a freeze on your credit information with all three major credit reporting agencies, and regularly monitor your credit report for several months after the event.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4771 - Protect financial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After shopping for a used Jeep, Nichole starts noticing a lot of ads on her Instagram feed for Jeeps. How did Instagram know she’s interested in buying a Jeep?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Extensions in her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Cookies on her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Virus on her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Pop-ups in her browser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cookie is a file created by a website that stores information on your computer, such as your website preferences or the contents of an electronic shopping cart.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4924 - Avoid storing cookies.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Kris is finishing his homework at his school’s computer lab. As he works, he opens a couple of social media accounts and checks his personal email account. What should Kris do now to protect his information from the next user of this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Disable pop-ups.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a browser extension.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Deny cookies.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Clear browsing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Clearing browsing data will remove all accumulated history of web browsing from the computer’s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4729 - Adjust browser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Remy is on a business trip with coworkers. One evening, they all go out for dinner. As Remy is about to post photos of the group on Facebook, a coworker suggests that might not be a good idea. Which of the following is the most legitimate security reason for not posting the photos?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4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group’s boss wouldn’t approve of their having a good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Potential burglars could find out Remy and his friends are out of town.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Potential customers might think the company is irresponsible with money.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Some members of the group might be embarrassed to have their photo taken.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It’s not a good idea to announce on social media when you’re out of town, as this information could attract attention from potential burglars.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4633 - Identify security risks in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5:53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06</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06</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