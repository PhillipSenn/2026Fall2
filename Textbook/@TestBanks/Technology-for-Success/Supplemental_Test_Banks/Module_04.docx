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4.3.0.0 -->
  <w:background w:color="ffffff">
    <v:background id="_x0000_s1025" filled="t" fillcolor="white"/>
  </w:background>
  <w:body>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1. </w:t>
            </w:r>
            <w:r>
              <w:rPr>
                <w:rStyle w:val="DefaultParagraphFont"/>
                <w:rFonts w:ascii="Calibri" w:eastAsia="Calibri" w:hAnsi="Calibri" w:cs="Calibri"/>
                <w:b w:val="0"/>
                <w:bCs w:val="0"/>
                <w:i w:val="0"/>
                <w:iCs w:val="0"/>
                <w:smallCaps w:val="0"/>
                <w:color w:val="000000"/>
                <w:sz w:val="22"/>
                <w:szCs w:val="22"/>
                <w:bdr w:val="nil"/>
                <w:rtl w:val="0"/>
              </w:rPr>
              <w:t>What type of software manages the complete operation of a computer or mobile device?</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97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Web app</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Operating system</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Utility</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S</w:t>
                  </w:r>
                  <w:r>
                    <w:rPr>
                      <w:rStyle w:val="DefaultParagraphFont"/>
                      <w:rFonts w:ascii="Calibri" w:eastAsia="Calibri" w:hAnsi="Calibri" w:cs="Calibri"/>
                      <w:b w:val="0"/>
                      <w:bCs w:val="0"/>
                      <w:i w:val="0"/>
                      <w:iCs w:val="0"/>
                      <w:smallCaps w:val="0"/>
                      <w:color w:val="000000"/>
                      <w:sz w:val="22"/>
                      <w:szCs w:val="22"/>
                      <w:bdr w:val="nil"/>
                      <w:rtl w:val="0"/>
                    </w:rPr>
                    <w:t>ettings s</w:t>
                  </w:r>
                  <w:r>
                    <w:rPr>
                      <w:rStyle w:val="DefaultParagraphFont"/>
                      <w:rFonts w:ascii="Calibri" w:eastAsia="Calibri" w:hAnsi="Calibri" w:cs="Calibri"/>
                      <w:b w:val="0"/>
                      <w:bCs w:val="0"/>
                      <w:i w:val="0"/>
                      <w:iCs w:val="0"/>
                      <w:smallCaps w:val="0"/>
                      <w:color w:val="000000"/>
                      <w:sz w:val="22"/>
                      <w:szCs w:val="22"/>
                      <w:bdr w:val="nil"/>
                      <w:rtl w:val="0"/>
                    </w:rPr>
                    <w:t>oftware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An operating system (OS) is a program that manages the complete operation of you computer or mobile device and lets you interact with it.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4-2</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TECH.CAMP.4 - Keep chosen operating systems running smoothly, through personalization and maintenance.</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TECH.CAMP.4.1 - Explain the pros and cons of different types of operating systems.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4661 - Define an operating system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Compare Operating Systems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8/21/2019 2:07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11/19/2019 2:01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2. </w:t>
            </w:r>
            <w:r>
              <w:rPr>
                <w:rStyle w:val="DefaultParagraphFont"/>
                <w:rFonts w:ascii="Calibri" w:eastAsia="Calibri" w:hAnsi="Calibri" w:cs="Calibri"/>
                <w:b w:val="0"/>
                <w:bCs w:val="0"/>
                <w:i w:val="0"/>
                <w:iCs w:val="0"/>
                <w:smallCaps w:val="0"/>
                <w:color w:val="000000"/>
                <w:sz w:val="22"/>
                <w:szCs w:val="22"/>
                <w:bdr w:val="nil"/>
                <w:rtl w:val="0"/>
              </w:rPr>
              <w:t>How is SaaS software distributed?</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354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On an optical disc</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On a flash drive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Preinstalled in an operating system</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Online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SaaS (Software as a Service) is software that is distributed online for a monthly subscription or annual fee.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4-3</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TECH.CAMP.4 - Keep chosen operating systems running smoothly, through personalization and maintenance.</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TECH.CAMP.4.1 - Explain the pros and cons of different types of operating systems.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4661 - Define an operating system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Compare Operating Systems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8/21/2019 2:09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11/19/2019 2:02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3. </w:t>
            </w:r>
            <w:r>
              <w:rPr>
                <w:rStyle w:val="DefaultParagraphFont"/>
                <w:rFonts w:ascii="Calibri" w:eastAsia="Calibri" w:hAnsi="Calibri" w:cs="Calibri"/>
                <w:b w:val="0"/>
                <w:bCs w:val="0"/>
                <w:i w:val="0"/>
                <w:iCs w:val="0"/>
                <w:smallCaps w:val="0"/>
                <w:color w:val="000000"/>
                <w:sz w:val="22"/>
                <w:szCs w:val="22"/>
                <w:bdr w:val="nil"/>
                <w:rtl w:val="0"/>
              </w:rPr>
              <w:t>What does an operating system provide so you can interact with a device by tapping or clicking buttons, for example?</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308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Utility graphics (UGs)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Graphical User Interface (GUI)</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Software as a service (SaaS)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Virtual assistant (VA)</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An operating system provides a graphical user interface (GUI), which is a collective term for all the ways you interact with the device. A GUI controls how you interact with menus, programs and apps, and visual images such as icons by touching, pointing, tapping, or clicking buttons and other objects to issue commands.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4-3</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TECH.CAMP.4 - Keep chosen operating systems running smoothly, through personalization and maintenance.</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TECH.CAMP.4.1 - Explain the pros and cons of different types of operating systems.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4738 - Define a graphical user interface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Compare Operating Systems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8/21/2019 2:12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11/19/2019 2:07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4. </w:t>
            </w:r>
            <w:r>
              <w:rPr>
                <w:rStyle w:val="DefaultParagraphFont"/>
                <w:rFonts w:ascii="Calibri" w:eastAsia="Calibri" w:hAnsi="Calibri" w:cs="Calibri"/>
                <w:b w:val="0"/>
                <w:bCs w:val="0"/>
                <w:i w:val="0"/>
                <w:iCs w:val="0"/>
                <w:smallCaps w:val="0"/>
                <w:color w:val="000000"/>
                <w:sz w:val="22"/>
                <w:szCs w:val="22"/>
                <w:bdr w:val="nil"/>
                <w:rtl w:val="0"/>
              </w:rPr>
              <w:t>Which of these operating systems could a developer copy, give to others, and sell to the public?</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407"/>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Chrome OS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Windows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Linux</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macOS</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Linux is distributed under the terms of a General Public License (GPL), which allows you to copy the OS for your own use, to give it to others, or to sell.</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4-3</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TECH.CAMP.4 - Keep chosen operating systems running smoothly, through personalization and maintenance.</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TECH.CAMP.4.1 - Explain the pros and cons of different types of operating systems.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4620 - Compare PC operating systems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Compare Operating Systems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8/21/2019 2:14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11/19/2019 2:10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5. </w:t>
            </w:r>
            <w:r>
              <w:rPr>
                <w:rStyle w:val="DefaultParagraphFont"/>
                <w:rFonts w:ascii="Calibri" w:eastAsia="Calibri" w:hAnsi="Calibri" w:cs="Calibri"/>
                <w:b w:val="0"/>
                <w:bCs w:val="0"/>
                <w:i w:val="0"/>
                <w:iCs w:val="0"/>
                <w:smallCaps w:val="0"/>
                <w:color w:val="000000"/>
                <w:sz w:val="22"/>
                <w:szCs w:val="22"/>
                <w:bdr w:val="nil"/>
                <w:rtl w:val="0"/>
              </w:rPr>
              <w:t>Branston is shopping for a laptop he can coordinate with his iPhone. Which laptop operating  system should he choose?</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117"/>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iOS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Linux</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macOS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Android</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iPhones run the iOS operating system, which is derived from the macOS operating system used on Apple’s laptops and desktops. MacOS also includes coordination with Apple mobile devices.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4-3</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TECH.CAMP.4 - Keep chosen operating systems running smoothly, through personalization and maintenance.</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TECH.CAMP.4.1 - Explain the pros and cons of different types of operating systems.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5048 - Select a PC operating system.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Compare Operating Systems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8/21/2019 2:16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11/19/2019 2:12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6. </w:t>
            </w:r>
            <w:r>
              <w:rPr>
                <w:rStyle w:val="DefaultParagraphFont"/>
                <w:rFonts w:ascii="Calibri" w:eastAsia="Calibri" w:hAnsi="Calibri" w:cs="Calibri"/>
                <w:b w:val="0"/>
                <w:bCs w:val="0"/>
                <w:i w:val="0"/>
                <w:iCs w:val="0"/>
                <w:smallCaps w:val="0"/>
                <w:color w:val="000000"/>
                <w:sz w:val="22"/>
                <w:szCs w:val="22"/>
                <w:bdr w:val="nil"/>
                <w:rtl w:val="0"/>
              </w:rPr>
              <w:t>In a desktop operating system, which part of the desktop displays the date  and time and contains shortcuts to utilities such as audio controls and network connections?</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901"/>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Background</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Start menu</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Notification area</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Menu bar</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A notification area displays the date and time, as well as shortcuts to utilities such as audio controls and network connections.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4-5</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TECH.CAMP.4 - Keep chosen operating systems running smoothly, through personalization and maintenance.</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TECH.CAMP.4.1 - Explain the pros and cons of different types of operating systems.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4740 - Define a desktop window.</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Compare Operating Systems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11/19/2019 2:12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11/19/2019 2:15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7. </w:t>
            </w:r>
            <w:r>
              <w:rPr>
                <w:rStyle w:val="DefaultParagraphFont"/>
                <w:rFonts w:ascii="Calibri" w:eastAsia="Calibri" w:hAnsi="Calibri" w:cs="Calibri"/>
                <w:b w:val="0"/>
                <w:bCs w:val="0"/>
                <w:i w:val="0"/>
                <w:iCs w:val="0"/>
                <w:smallCaps w:val="0"/>
                <w:color w:val="000000"/>
                <w:sz w:val="22"/>
                <w:szCs w:val="22"/>
                <w:bdr w:val="nil"/>
                <w:rtl w:val="0"/>
              </w:rPr>
              <w:t>Tristan just downloaded a new game he wants to play on his computer. What kind of file should he open in order to install and run the game?</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70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Desktop file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Executable file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Text file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Data file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An executable file contains the instructions a computer needs to run programs and apps like games.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4-6</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TECH.CAMP.4 - Keep chosen operating systems running smoothly, through personalization and maintenance.</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TECH.CAMP.4.1 - Explain the pros and cons of different types of operating systems.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4941 - Define file formats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Compare Operating Systems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8/21/2019 2:23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8/21/2019 2:25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8. </w:t>
            </w:r>
            <w:r>
              <w:rPr>
                <w:rStyle w:val="DefaultParagraphFont"/>
                <w:rFonts w:ascii="Calibri" w:eastAsia="Calibri" w:hAnsi="Calibri" w:cs="Calibri"/>
                <w:b w:val="0"/>
                <w:bCs w:val="0"/>
                <w:i w:val="0"/>
                <w:iCs w:val="0"/>
                <w:smallCaps w:val="0"/>
                <w:color w:val="000000"/>
                <w:sz w:val="22"/>
                <w:szCs w:val="22"/>
                <w:bdr w:val="nil"/>
                <w:rtl w:val="0"/>
              </w:rPr>
              <w:t>Which of the following is not a task the operating  system performs?</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978"/>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Write programs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Process data</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Control hardware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Manage memory</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Operating systems process data, manage memory, control hardware, and provide a user interface.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4-7</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TECH.CAMP.4 - Keep chosen operating systems running smoothly, through personalization and maintenance.</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TECH.CAMP.4.2 - Explain how an operating system works.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4730 - Describe how an operating system manages memory.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Explain How an Operating System Works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8/21/2019 2:25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11/19/2019 2:19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9. </w:t>
            </w:r>
            <w:r>
              <w:rPr>
                <w:rStyle w:val="DefaultParagraphFont"/>
                <w:rFonts w:ascii="Calibri" w:eastAsia="Calibri" w:hAnsi="Calibri" w:cs="Calibri"/>
                <w:b w:val="0"/>
                <w:bCs w:val="0"/>
                <w:i w:val="0"/>
                <w:iCs w:val="0"/>
                <w:smallCaps w:val="0"/>
                <w:color w:val="000000"/>
                <w:sz w:val="22"/>
                <w:szCs w:val="22"/>
                <w:bdr w:val="nil"/>
                <w:rtl w:val="0"/>
              </w:rPr>
              <w:t>Ricky’s computer keeps freezing when he’s running several apps or webpages simultaneously. What resource does his computer probably need more of?</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06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Storage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Operating systems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Power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Memory</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The more RAM (random access memory) a device has, the more efficiently it runs. If several programs or apps are running simultaneously, the device might use up its available RAM and freeze or run slowly.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4-8</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TECH.CAMP.4 - Keep chosen operating systems running smoothly, through personalization and maintenance.</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TECH.CAMP.4.2 - Explain how an operating system works.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4735 - Describe how an operating system manages memory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Explain How an Operating System Works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8/21/2019 2:27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8/21/2019 2:29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10. </w:t>
            </w:r>
            <w:r>
              <w:rPr>
                <w:rStyle w:val="DefaultParagraphFont"/>
                <w:rFonts w:ascii="Calibri" w:eastAsia="Calibri" w:hAnsi="Calibri" w:cs="Calibri"/>
                <w:b w:val="0"/>
                <w:bCs w:val="0"/>
                <w:i w:val="0"/>
                <w:iCs w:val="0"/>
                <w:smallCaps w:val="0"/>
                <w:color w:val="000000"/>
                <w:sz w:val="22"/>
                <w:szCs w:val="22"/>
                <w:bdr w:val="nil"/>
                <w:rtl w:val="0"/>
              </w:rPr>
              <w:t>Which type of memory is nonvolatile?</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997"/>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Cache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ROM</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Virtual</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RAM</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ROM (read-only memory) and flash memory are two common types of nonvolatile memory.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4-8</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TECH.CAMP.4 - Keep chosen operating systems running smoothly, through personalization and maintenance.</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TECH.CAMP.4.2 - Explain how an operating system works.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4735 - Describe how an operating system manages memory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Explain How an Operating System Works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8/21/2019 2:29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8/21/2019 2:31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11. </w:t>
            </w:r>
            <w:r>
              <w:rPr>
                <w:rStyle w:val="DefaultParagraphFont"/>
                <w:rFonts w:ascii="Calibri" w:eastAsia="Calibri" w:hAnsi="Calibri" w:cs="Calibri"/>
                <w:b w:val="0"/>
                <w:bCs w:val="0"/>
                <w:i w:val="0"/>
                <w:iCs w:val="0"/>
                <w:smallCaps w:val="0"/>
                <w:color w:val="000000"/>
                <w:sz w:val="22"/>
                <w:szCs w:val="22"/>
                <w:bdr w:val="nil"/>
                <w:rtl w:val="0"/>
              </w:rPr>
              <w:t>Which of these steps comes first in the boot process?</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10"/>
              <w:gridCol w:w="803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The operating system files are loaded into RAM.</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Startup programs are loaded.</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The user is prompted for verification.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The device receives power from the power supply or battery, and sends it to the circuitry.</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The computer or device receives power from the power supply or battery, and sends it to the circuitry.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4-8</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TECH.CAMP.4 - Keep chosen operating systems running smoothly, through personalization and maintenance.</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TECH.CAMP.4.2 - Explain how an operating system works.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4737 - Describe the boot process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Explain How an Operating System Works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8/21/2019 2:31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11/19/2019 2:22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12. </w:t>
            </w:r>
            <w:r>
              <w:rPr>
                <w:rStyle w:val="DefaultParagraphFont"/>
                <w:rFonts w:ascii="Calibri" w:eastAsia="Calibri" w:hAnsi="Calibri" w:cs="Calibri"/>
                <w:b w:val="0"/>
                <w:bCs w:val="0"/>
                <w:i w:val="0"/>
                <w:iCs w:val="0"/>
                <w:smallCaps w:val="0"/>
                <w:color w:val="000000"/>
                <w:sz w:val="22"/>
                <w:szCs w:val="22"/>
                <w:bdr w:val="nil"/>
                <w:rtl w:val="0"/>
              </w:rPr>
              <w:t>What is the core of an operating system called?</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54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Kernel</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Bootstrap programs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Flash memory</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Graphical user interface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b w:val="0"/>
                      <w:bCs w:val="0"/>
                      <w:i w:val="0"/>
                      <w:iCs w:val="0"/>
                      <w:smallCaps w:val="0"/>
                      <w:color w:val="000000"/>
                      <w:sz w:val="22"/>
                      <w:szCs w:val="22"/>
                      <w:bdr w:val="nil"/>
                      <w:rtl w:val="0"/>
                    </w:rPr>
                    <w:t>The kernel is the core of an operating system. It manages memory, runs programs, and assigns resources.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4-9</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TECH.CAMP.4 - Keep chosen operating systems running smoothly, through personalization and maintenance.</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TECH.CAMP.4.2 - Explain how an operating system works.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4737 - Describe the boot process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Explain How an Operating System Works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8/21/2019 2:33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11/19/2019 2:24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13. </w:t>
            </w:r>
            <w:r>
              <w:rPr>
                <w:rStyle w:val="DefaultParagraphFont"/>
                <w:rFonts w:ascii="Calibri" w:eastAsia="Calibri" w:hAnsi="Calibri" w:cs="Calibri"/>
                <w:b w:val="0"/>
                <w:bCs w:val="0"/>
                <w:i w:val="0"/>
                <w:iCs w:val="0"/>
                <w:smallCaps w:val="0"/>
                <w:color w:val="000000"/>
                <w:sz w:val="22"/>
                <w:szCs w:val="22"/>
                <w:bdr w:val="nil"/>
                <w:rtl w:val="0"/>
              </w:rPr>
              <w:t>When you take a photo using your smartphone, what kind of data is the photo?</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321"/>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Output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Hard copy</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Input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Command</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A photo is graphical data that can be displayed on a screen, and so is output.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4-9</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TECH.CAMP.4 - Keep chosen operating systems running smoothly, through personalization and maintenance.</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TECH.CAMP.4.2 - Explain how an operating system works.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4765 - Describe how operating systems manage input and output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Explain How an Operating System Works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8/21/2019 2:35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8/21/2019 2:36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14. </w:t>
            </w:r>
            <w:r>
              <w:rPr>
                <w:rStyle w:val="DefaultParagraphFont"/>
                <w:rFonts w:ascii="Calibri" w:eastAsia="Calibri" w:hAnsi="Calibri" w:cs="Calibri"/>
                <w:b w:val="0"/>
                <w:bCs w:val="0"/>
                <w:i w:val="0"/>
                <w:iCs w:val="0"/>
                <w:smallCaps w:val="0"/>
                <w:color w:val="000000"/>
                <w:sz w:val="22"/>
                <w:szCs w:val="22"/>
                <w:bdr w:val="nil"/>
                <w:rtl w:val="0"/>
              </w:rPr>
              <w:t>Teresa wants to change the desktop theme on her laptop to display a new set  of background images. What Windows tool should she use to select a desktop theme?</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081"/>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Notification area </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Taskbar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Clipboard</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Settings dialog box</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Windows uses the Settings dialog box for customizing elements such as the desktop theme.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4-10</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TECH.CAMP.4 - Keep chosen operating systems running smoothly, through personalization and maintenance.</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TECH.CAMP.4.3 - Personalize a computer operating system to increase productivity.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4624 - Customize Microsoft Windows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Personalize an Operating System to Increase Productivity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8/21/2019 2:36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11/19/2019 2:26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15. </w:t>
            </w:r>
            <w:r>
              <w:rPr>
                <w:rStyle w:val="DefaultParagraphFont"/>
                <w:rFonts w:ascii="Calibri" w:eastAsia="Calibri" w:hAnsi="Calibri" w:cs="Calibri"/>
                <w:b w:val="0"/>
                <w:bCs w:val="0"/>
                <w:i w:val="0"/>
                <w:iCs w:val="0"/>
                <w:smallCaps w:val="0"/>
                <w:color w:val="000000"/>
                <w:sz w:val="22"/>
                <w:szCs w:val="22"/>
                <w:bdr w:val="nil"/>
                <w:rtl w:val="0"/>
              </w:rPr>
              <w:t>If you create a file shortcut on your desktop, what happens to the file?</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3218"/>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It’s moved to the desktop.</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Nothing—it stays where it is.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It’s deleted from the computer.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It’s hidden on the computer.</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Shortcuts do not place the actual file, folder, or app on the desktop—it still remains in the location where it is saved on your computer or device.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4-11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TECH.CAMP.4 - Keep chosen operating systems running smoothly, through personalization and maintenance.</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TECH.CAMP.4.3 - Personalize a computer operating system to increase productivity.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4756 - Customize desktop objects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Personalize an Operating System to Increase Productivity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8/21/2019 2:38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11/19/2019 2:28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16. </w:t>
            </w:r>
            <w:r>
              <w:rPr>
                <w:rStyle w:val="DefaultParagraphFont"/>
                <w:rFonts w:ascii="Calibri" w:eastAsia="Calibri" w:hAnsi="Calibri" w:cs="Calibri"/>
                <w:b w:val="0"/>
                <w:bCs w:val="0"/>
                <w:i w:val="0"/>
                <w:iCs w:val="0"/>
                <w:smallCaps w:val="0"/>
                <w:color w:val="000000"/>
                <w:sz w:val="22"/>
                <w:szCs w:val="22"/>
                <w:bdr w:val="nil"/>
                <w:rtl w:val="0"/>
              </w:rPr>
              <w:t>What device’s settings should be adjusted for a left-handed person?</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25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Mouse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Display</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Speakers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Keyboard</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You can change the settings of your pointing device. For example, you can switch the mouse buttons if you are left-handed. </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4-11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TECH.CAMP.4 - Keep chosen operating systems running smoothly, through personalization and maintenance.</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TECH.CAMP.4.3 - Personalize a computer operating system to increase productivity.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4762 - Customize a pointing device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Personalize an Operating System to Increase Productivity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8/21/2019 2:41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11/19/2019 2:28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17. </w:t>
            </w:r>
            <w:r>
              <w:rPr>
                <w:rStyle w:val="DefaultParagraphFont"/>
                <w:rFonts w:ascii="Calibri" w:eastAsia="Calibri" w:hAnsi="Calibri" w:cs="Calibri"/>
                <w:b w:val="0"/>
                <w:bCs w:val="0"/>
                <w:i w:val="0"/>
                <w:iCs w:val="0"/>
                <w:smallCaps w:val="0"/>
                <w:color w:val="000000"/>
                <w:sz w:val="22"/>
                <w:szCs w:val="22"/>
                <w:bdr w:val="nil"/>
                <w:rtl w:val="0"/>
              </w:rPr>
              <w:t>What type of window do  you open to display a list of files?</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93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Program window</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Data file window</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Start window</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Folder window</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A folder window displays the contents of a folder, drive, or device.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4-12</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TECH.CAMP.4 - Keep chosen operating systems running smoothly, through personalization and maintenance.</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TECH.CAMP.4.3 - Personalize a computer operating system to increase productivity.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5043 - Run file utilities.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Personalize an Operating System to Increase Productivity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8/21/2019 2:43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11/19/2019 2:34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18. </w:t>
            </w:r>
            <w:r>
              <w:rPr>
                <w:rStyle w:val="DefaultParagraphFont"/>
                <w:rFonts w:ascii="Calibri" w:eastAsia="Calibri" w:hAnsi="Calibri" w:cs="Calibri"/>
                <w:b w:val="0"/>
                <w:bCs w:val="0"/>
                <w:i w:val="0"/>
                <w:iCs w:val="0"/>
                <w:smallCaps w:val="0"/>
                <w:color w:val="000000"/>
                <w:sz w:val="22"/>
                <w:szCs w:val="22"/>
                <w:bdr w:val="nil"/>
                <w:rtl w:val="0"/>
              </w:rPr>
              <w:t xml:space="preserve">Which of the following is </w:t>
            </w:r>
            <w:r>
              <w:rPr>
                <w:rStyle w:val="DefaultParagraphFont"/>
                <w:rFonts w:ascii="Calibri" w:eastAsia="Calibri" w:hAnsi="Calibri" w:cs="Calibri"/>
                <w:b w:val="0"/>
                <w:bCs w:val="0"/>
                <w:i/>
                <w:iCs/>
                <w:smallCaps w:val="0"/>
                <w:color w:val="000000"/>
                <w:sz w:val="22"/>
                <w:szCs w:val="22"/>
                <w:bdr w:val="nil"/>
                <w:rtl w:val="0"/>
              </w:rPr>
              <w:t>not</w:t>
            </w:r>
            <w:r>
              <w:rPr>
                <w:rStyle w:val="DefaultParagraphFont"/>
                <w:rFonts w:ascii="Calibri" w:eastAsia="Calibri" w:hAnsi="Calibri" w:cs="Calibri"/>
                <w:b w:val="0"/>
                <w:bCs w:val="0"/>
                <w:i w:val="0"/>
                <w:iCs w:val="0"/>
                <w:smallCaps w:val="0"/>
                <w:color w:val="000000"/>
                <w:sz w:val="22"/>
                <w:szCs w:val="22"/>
                <w:bdr w:val="nil"/>
                <w:rtl w:val="0"/>
              </w:rPr>
              <w:t> a common element in a desktop window?</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0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Maximize button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Close button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Launchpad button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Minimize button</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When you open an app, file, or folder, it appears on the desktop in a window. Most windows share common elements, including a Maximize button, Minimize button, and Close button. The Launchpad button is included on the Dock in macOS.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4-12</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TECH.CAMP.4 - Keep chosen operating systems running smoothly, through personalization and maintenance.</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TECH.CAMP.4.3 - Personalize a computer operating system to increase productivity.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4654 - Manipulate desktop windows.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Personalize an Operating System to Increase Productivity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8/21/2019 2:45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11/19/2019 2:36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19. </w:t>
            </w:r>
            <w:r>
              <w:rPr>
                <w:rStyle w:val="DefaultParagraphFont"/>
                <w:rFonts w:ascii="Calibri" w:eastAsia="Calibri" w:hAnsi="Calibri" w:cs="Calibri"/>
                <w:b w:val="0"/>
                <w:bCs w:val="0"/>
                <w:i w:val="0"/>
                <w:iCs w:val="0"/>
                <w:smallCaps w:val="0"/>
                <w:color w:val="000000"/>
                <w:sz w:val="22"/>
                <w:szCs w:val="22"/>
                <w:bdr w:val="nil"/>
                <w:rtl w:val="0"/>
              </w:rPr>
              <w:t>Rochelle’s browser on her Windows computer  has frozen and is not responding to any commands. She wants to stop the app to solve the problem and does not need to save work she was doing in the browser. What administrative tool allows her to shut down the browser?</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09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Settings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Task Manager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Disk cleanup utility</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Recycle Bin</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Windows Task Manager displays running programs and allows you to shut down a running app to free up memory resources or stop a frozen app.</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4-13</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TECH.CAMP.4 - Keep chosen operating systems running smoothly, through personalization and maintenance.</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TECH.CAMP.4.3 - Personalize a computer operating system to increase productivity.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5061 - Track system resources.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Personalize an Operating System to Increase Productivity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8/21/2019 2:47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11/19/2019 2:36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20. </w:t>
            </w:r>
            <w:r>
              <w:rPr>
                <w:rStyle w:val="DefaultParagraphFont"/>
                <w:rFonts w:ascii="Calibri" w:eastAsia="Calibri" w:hAnsi="Calibri" w:cs="Calibri"/>
                <w:b w:val="0"/>
                <w:bCs w:val="0"/>
                <w:i w:val="0"/>
                <w:iCs w:val="0"/>
                <w:smallCaps w:val="0"/>
                <w:color w:val="000000"/>
                <w:sz w:val="22"/>
                <w:szCs w:val="22"/>
                <w:bdr w:val="nil"/>
                <w:rtl w:val="0"/>
              </w:rPr>
              <w:t>What type of information is included in your user account?</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349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Apps installed on the device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Hardware connected to the device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Username and password</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Names or files you created</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b w:val="0"/>
                      <w:bCs w:val="0"/>
                      <w:i w:val="0"/>
                      <w:iCs w:val="0"/>
                      <w:smallCaps w:val="0"/>
                      <w:color w:val="000000"/>
                      <w:sz w:val="22"/>
                      <w:szCs w:val="22"/>
                      <w:bdr w:val="nil"/>
                      <w:rtl w:val="0"/>
                    </w:rPr>
                    <w:t>A user account includes information such as the username or ID, and a password.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4-15</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TECH.CAMP.4 - Keep chosen operating systems running smoothly, through personalization and maintenance.</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TECH.CAMP.4.3 - Personalize a computer operating system to increase productivity.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4754 - Save a file to a flash drive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Manage Files and Folders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8/21/2019 2:49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11/19/2019 2:43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21. </w:t>
            </w:r>
            <w:r>
              <w:rPr>
                <w:rStyle w:val="DefaultParagraphFont"/>
                <w:rFonts w:ascii="Calibri" w:eastAsia="Calibri" w:hAnsi="Calibri" w:cs="Calibri"/>
                <w:b w:val="0"/>
                <w:bCs w:val="0"/>
                <w:i w:val="0"/>
                <w:iCs w:val="0"/>
                <w:smallCaps w:val="0"/>
                <w:color w:val="000000"/>
                <w:sz w:val="22"/>
                <w:szCs w:val="22"/>
                <w:bdr w:val="nil"/>
                <w:rtl w:val="0"/>
              </w:rPr>
              <w:t>Which of these file sizes is largest?</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3 GB</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3 KB</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3 MB</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3 B</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3 GB of data is equivalent to 3,000 MB, 3,000,000 KB, or 3,000,000,000 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4-16</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TECH.CAMP.4 - Keep chosen operating systems running smoothly, through personalization and maintenance.</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TECH.CAMP.4.4 - Manage files and folders.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4717 - Measure file size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Manage Files and Folders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8/21/2019 2:51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11/19/2019 2:45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22. </w:t>
            </w:r>
            <w:r>
              <w:rPr>
                <w:rStyle w:val="DefaultParagraphFont"/>
                <w:rFonts w:ascii="Calibri" w:eastAsia="Calibri" w:hAnsi="Calibri" w:cs="Calibri"/>
                <w:b w:val="0"/>
                <w:bCs w:val="0"/>
                <w:i w:val="0"/>
                <w:iCs w:val="0"/>
                <w:smallCaps w:val="0"/>
                <w:color w:val="000000"/>
                <w:sz w:val="22"/>
                <w:szCs w:val="22"/>
                <w:bdr w:val="nil"/>
                <w:rtl w:val="0"/>
              </w:rPr>
              <w:t>Mia needs to upload her homework to her school’s LMS for grading. She has several versions of the file that include feedback from her instructor , her brother, and a classmate. How can Mia ensure she’s uploading the finished version for grading?</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951"/>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Check the creation date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Check the file size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Check the last accessed date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Check the modified date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The modified date is useful if you have several versions of a file and want to identify the most current version.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4-17</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TECH.CAMP.4 - Keep chosen operating systems running smoothly, through personalization and maintenance.</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TECH.CAMP.4.4 - Manage files and folders.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4868 - Review file properties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Manage Files and Folders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8/21/2019 2:53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11/19/2019 2:47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23. </w:t>
            </w:r>
            <w:r>
              <w:rPr>
                <w:rStyle w:val="DefaultParagraphFont"/>
                <w:rFonts w:ascii="Calibri" w:eastAsia="Calibri" w:hAnsi="Calibri" w:cs="Calibri"/>
                <w:b w:val="0"/>
                <w:bCs w:val="0"/>
                <w:i w:val="0"/>
                <w:iCs w:val="0"/>
                <w:smallCaps w:val="0"/>
                <w:color w:val="000000"/>
                <w:sz w:val="22"/>
                <w:szCs w:val="22"/>
                <w:bdr w:val="nil"/>
                <w:rtl w:val="0"/>
              </w:rPr>
              <w:t>Rylie is trying to save a file named Rylie:Portfolio.docx, but she keeps getting an error message. How can she fix the problem?</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452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Use the filename Rylie/Portfolio.html instead.</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Use the filename RyliePortfolio.docx instead.</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Use the filename rylie/portfolio.docx instead.</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Use the filename Rylie*Portfolio.docx instead.</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Windows file names contain up to 255 characters, but cannot include some symbols, such as asterisks or slashes. </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4-18</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TECH.CAMP.4 - Keep chosen operating systems running smoothly, through personalization and maintenance.</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TECH.CAMP.4.4 - Manage files and folders.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4909 - Name files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Manage Files and Folders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8/21/2019 2:55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11/19/2019 2:49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24. </w:t>
            </w:r>
            <w:r>
              <w:rPr>
                <w:rStyle w:val="DefaultParagraphFont"/>
                <w:rFonts w:ascii="Calibri" w:eastAsia="Calibri" w:hAnsi="Calibri" w:cs="Calibri"/>
                <w:b w:val="0"/>
                <w:bCs w:val="0"/>
                <w:i w:val="0"/>
                <w:iCs w:val="0"/>
                <w:smallCaps w:val="0"/>
                <w:color w:val="000000"/>
                <w:sz w:val="22"/>
                <w:szCs w:val="22"/>
                <w:bdr w:val="nil"/>
                <w:rtl w:val="0"/>
              </w:rPr>
              <w:t>What happens to files in a folder on a Windows system when the folder is deleted?</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435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The files are moved to a different folder.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The files are moved to the Recycle Bin.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The files are moved to the Trash folder.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Nothing—the files stay in the same location.</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Moving, copying, or deleting a folder causes the same actions to be performed on all of the contents of the folder. Deleting a folder on a Windows computer moves it and its contents to the Recycle Bin.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4-19</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TECH.CAMP.4 - Keep chosen operating systems running smoothly, through personalization and maintenance.</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TECH.CAMP.4.4 - Manage files and folders.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5022 - Delete folders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Manage Files and Folders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8/21/2019 2:57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11/19/2019 2:49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25. </w:t>
            </w:r>
            <w:r>
              <w:rPr>
                <w:rStyle w:val="DefaultParagraphFont"/>
                <w:rFonts w:ascii="Calibri" w:eastAsia="Calibri" w:hAnsi="Calibri" w:cs="Calibri"/>
                <w:b w:val="0"/>
                <w:bCs w:val="0"/>
                <w:i w:val="0"/>
                <w:iCs w:val="0"/>
                <w:smallCaps w:val="0"/>
                <w:color w:val="000000"/>
                <w:sz w:val="22"/>
                <w:szCs w:val="22"/>
                <w:bdr w:val="nil"/>
                <w:rtl w:val="0"/>
              </w:rPr>
              <w:t>What is the file management tool available by default on a macOS computer?</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50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File Explorer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Clipboard</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iCloud</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Finder</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The macOS file manager is called the Finder.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4-19</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TECH.CAMP.4 - Keep chosen operating systems running smoothly, through personalization and maintenance.</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TECH.CAMP.4.4 - Manage files and folders.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4638 - Use file management tools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Manage Files and Folders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8/21/2019 2:59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8/21/2019 3:02 AM</w:t>
                  </w:r>
                </w:p>
              </w:tc>
            </w:tr>
          </w:tbl>
          <w:p/>
        </w:tc>
      </w:tr>
    </w:tbl>
    <w:p>
      <w:pPr>
        <w:bidi w:val="0"/>
        <w:spacing w:after="75"/>
        <w:jc w:val="left"/>
      </w:pPr>
    </w:p>
    <w:p>
      <w:pPr>
        <w:bidi w:val="0"/>
        <w:spacing w:after="75"/>
        <w:jc w:val="left"/>
      </w:pPr>
    </w:p>
    <w:sectPr>
      <w:headerReference w:type="default" r:id="rId4"/>
      <w:footerReference w:type="default" r:id="rId5"/>
      <w:pgMar w:top="720" w:right="720" w:bottom="720" w:left="720" w:header="720" w:footer="720"/>
      <w:cols w:space="720"/>
    </w:sectPr>
  </w:body>
</w:document>
</file>

<file path=word/fontTable.xml><?xml version="1.0" encoding="utf-8"?>
<w:fonts xmlns:r="http://schemas.openxmlformats.org/officeDocument/2006/relationships" xmlns:w="http://schemas.openxmlformats.org/wordprocessingml/2006/main"/>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5465"/>
      <w:gridCol w:w="5315"/>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4500" w:type="pct"/>
          <w:tcBorders>
            <w:top w:val="nil"/>
            <w:left w:val="nil"/>
            <w:bottom w:val="nil"/>
            <w:right w:val="nil"/>
          </w:tcBorders>
        </w:tcPr>
        <w:p>
          <w:pPr>
            <w:bidi w:val="0"/>
          </w:pPr>
          <w:r>
            <w:rPr>
              <w:rStyle w:val="DefaultParagraphFont"/>
              <w:b w:val="0"/>
              <w:bCs w:val="0"/>
              <w:i/>
              <w:iCs/>
              <w:sz w:val="16"/>
              <w:szCs w:val="16"/>
              <w:bdr w:val="nil"/>
              <w:rtl w:val="0"/>
            </w:rPr>
            <w:t>Copyright Cengage Learning. Powered by Cognero.</w:t>
          </w:r>
        </w:p>
      </w:tc>
      <w:tc>
        <w:tcPr>
          <w:tcW w:w="4500" w:type="pct"/>
          <w:tcBorders>
            <w:top w:val="nil"/>
            <w:left w:val="nil"/>
            <w:bottom w:val="nil"/>
            <w:right w:val="nil"/>
          </w:tcBorders>
        </w:tcPr>
        <w:p>
          <w:pPr>
            <w:bidi w:val="0"/>
            <w:jc w:val="right"/>
          </w:pPr>
          <w:r>
            <w:rPr>
              <w:rStyle w:val="DefaultParagraphFont"/>
              <w:b w:val="0"/>
              <w:bCs w:val="0"/>
              <w:sz w:val="16"/>
              <w:szCs w:val="16"/>
              <w:bdr w:val="nil"/>
              <w:rtl w:val="0"/>
            </w:rPr>
            <w:t>Page </w:t>
          </w:r>
          <w:r>
            <w:fldChar w:fldCharType="begin"/>
          </w:r>
          <w:r>
            <w:instrText>PAGE</w:instrText>
          </w:r>
          <w:r>
            <w:fldChar w:fldCharType="separate"/>
          </w:r>
          <w:r>
            <w:fldChar w:fldCharType="end"/>
          </w:r>
        </w:p>
      </w:tc>
    </w:tr>
  </w:tbl>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800" w:type="dxa"/>
      <w:tblBorders>
        <w:top w:val="nil"/>
        <w:left w:val="nil"/>
        <w:bottom w:val="nil"/>
        <w:right w:val="nil"/>
        <w:insideH w:val="nil"/>
        <w:insideV w:val="nil"/>
      </w:tblBorders>
      <w:tblCellMar>
        <w:top w:w="0" w:type="dxa"/>
        <w:left w:w="0" w:type="dxa"/>
        <w:bottom w:w="0" w:type="dxa"/>
        <w:right w:w="0" w:type="dxa"/>
      </w:tblCellMar>
    </w:tblPr>
    <w:tblGrid>
      <w:gridCol w:w="5226"/>
      <w:gridCol w:w="3484"/>
      <w:gridCol w:w="2090"/>
    </w:tblGrid>
    <w:tr>
      <w:tblPrEx>
        <w:tblW w:w="10800" w:type="dxa"/>
        <w:tblBorders>
          <w:top w:val="nil"/>
          <w:left w:val="nil"/>
          <w:bottom w:val="nil"/>
          <w:right w:val="nil"/>
          <w:insideH w:val="nil"/>
          <w:insideV w:val="nil"/>
        </w:tblBorders>
        <w:tblCellMar>
          <w:top w:w="0" w:type="dxa"/>
          <w:left w:w="0" w:type="dxa"/>
          <w:bottom w:w="0" w:type="dxa"/>
          <w:right w:w="0" w:type="dxa"/>
        </w:tblCellMar>
      </w:tblPrEx>
      <w:tc>
        <w:tcPr>
          <w:tcW w:w="2250" w:type="pct"/>
          <w:noWrap w:val="0"/>
          <w:tcMar>
            <w:top w:w="0" w:type="dxa"/>
            <w:left w:w="0" w:type="dxa"/>
            <w:bottom w:w="0" w:type="dxa"/>
            <w:right w:w="0" w:type="dxa"/>
          </w:tcMar>
          <w:vAlign w:val="top"/>
        </w:tcPr>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589"/>
            <w:gridCol w:w="4637"/>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jc w:val="left"/>
            </w:trPr>
            <w:tc>
              <w:tcPr>
                <w:tcW w:w="15" w:type="dxa"/>
                <w:noWrap w:val="0"/>
                <w:tcMar>
                  <w:top w:w="0" w:type="dxa"/>
                  <w:left w:w="0" w:type="dxa"/>
                  <w:bottom w:w="0" w:type="dxa"/>
                  <w:right w:w="0" w:type="dxa"/>
                </w:tcMar>
                <w:vAlign w:val="top"/>
              </w:tcPr>
              <w:p>
                <w:pPr>
                  <w:bidi w:val="0"/>
                  <w:jc w:val="left"/>
                </w:pPr>
                <w:r>
                  <w:rPr>
                    <w:rStyle w:val="DefaultParagraphFont"/>
                    <w:b w:val="0"/>
                    <w:bCs w:val="0"/>
                    <w:i w:val="0"/>
                    <w:iCs w:val="0"/>
                    <w:smallCaps w:val="0"/>
                    <w:sz w:val="20"/>
                    <w:szCs w:val="20"/>
                    <w:bdr w:val="nil"/>
                    <w:rtl w:val="0"/>
                  </w:rPr>
                  <w:t>Name:</w:t>
                </w:r>
              </w:p>
            </w:tc>
            <w:tc>
              <w:tcPr>
                <w:tcBorders>
                  <w:bottom w:val="single" w:sz="6" w:space="0" w:color="000000"/>
                </w:tcBorders>
                <w:noWrap w:val="0"/>
                <w:tcMar>
                  <w:top w:w="0" w:type="dxa"/>
                  <w:left w:w="0" w:type="dxa"/>
                  <w:bottom w:w="0" w:type="dxa"/>
                  <w:right w:w="0" w:type="dxa"/>
                </w:tcMar>
                <w:vAlign w:val="top"/>
              </w:tcPr>
              <w:p>
                <w:pPr>
                  <w:bidi w:val="0"/>
                  <w:jc w:val="left"/>
                </w:pPr>
                <w:r>
                  <w:rPr>
                    <w:rStyle w:val="DefaultParagraphFont"/>
                    <w:b w:val="0"/>
                    <w:bCs w:val="0"/>
                    <w:i w:val="0"/>
                    <w:iCs w:val="0"/>
                    <w:smallCaps w:val="0"/>
                    <w:sz w:val="20"/>
                    <w:szCs w:val="20"/>
                    <w:bdr w:val="nil"/>
                    <w:rtl w:val="0"/>
                  </w:rPr>
                  <w:t> </w:t>
                </w:r>
              </w:p>
            </w:tc>
          </w:tr>
        </w:tbl>
        <w:p/>
      </w:tc>
      <w:tc>
        <w:tcPr>
          <w:tcW w:w="1500" w:type="pct"/>
          <w:noWrap w:val="0"/>
          <w:tcMar>
            <w:top w:w="0" w:type="dxa"/>
            <w:left w:w="0" w:type="dxa"/>
            <w:bottom w:w="0" w:type="dxa"/>
            <w:right w:w="0" w:type="dxa"/>
          </w:tcMar>
          <w:vAlign w:val="top"/>
        </w:tcPr>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556"/>
            <w:gridCol w:w="2928"/>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jc w:val="left"/>
            </w:trPr>
            <w:tc>
              <w:tcPr>
                <w:tcW w:w="15" w:type="dxa"/>
                <w:noWrap w:val="0"/>
                <w:tcMar>
                  <w:top w:w="0" w:type="dxa"/>
                  <w:left w:w="0" w:type="dxa"/>
                  <w:bottom w:w="0" w:type="dxa"/>
                  <w:right w:w="0" w:type="dxa"/>
                </w:tcMar>
                <w:vAlign w:val="top"/>
              </w:tcPr>
              <w:p>
                <w:pPr>
                  <w:bidi w:val="0"/>
                  <w:jc w:val="left"/>
                </w:pPr>
                <w:r>
                  <w:rPr>
                    <w:rStyle w:val="DefaultParagraphFont"/>
                    <w:b w:val="0"/>
                    <w:bCs w:val="0"/>
                    <w:i w:val="0"/>
                    <w:iCs w:val="0"/>
                    <w:smallCaps w:val="0"/>
                    <w:sz w:val="20"/>
                    <w:szCs w:val="20"/>
                    <w:bdr w:val="nil"/>
                    <w:rtl w:val="0"/>
                  </w:rPr>
                  <w:t> Class:</w:t>
                </w:r>
              </w:p>
            </w:tc>
            <w:tc>
              <w:tcPr>
                <w:tcBorders>
                  <w:bottom w:val="single" w:sz="6" w:space="0" w:color="000000"/>
                </w:tcBorders>
                <w:noWrap w:val="0"/>
                <w:tcMar>
                  <w:top w:w="0" w:type="dxa"/>
                  <w:left w:w="0" w:type="dxa"/>
                  <w:bottom w:w="0" w:type="dxa"/>
                  <w:right w:w="0" w:type="dxa"/>
                </w:tcMar>
                <w:vAlign w:val="top"/>
              </w:tcPr>
              <w:p>
                <w:pPr>
                  <w:bidi w:val="0"/>
                  <w:jc w:val="left"/>
                </w:pPr>
                <w:r>
                  <w:rPr>
                    <w:rStyle w:val="DefaultParagraphFont"/>
                    <w:b w:val="0"/>
                    <w:bCs w:val="0"/>
                    <w:i w:val="0"/>
                    <w:iCs w:val="0"/>
                    <w:smallCaps w:val="0"/>
                    <w:sz w:val="20"/>
                    <w:szCs w:val="20"/>
                    <w:bdr w:val="nil"/>
                    <w:rtl w:val="0"/>
                  </w:rPr>
                  <w:t> </w:t>
                </w:r>
              </w:p>
            </w:tc>
          </w:tr>
        </w:tbl>
        <w:p/>
      </w:tc>
      <w:tc>
        <w:tcPr>
          <w:tcW w:w="900" w:type="pct"/>
          <w:noWrap w:val="0"/>
          <w:tcMar>
            <w:top w:w="0" w:type="dxa"/>
            <w:left w:w="0" w:type="dxa"/>
            <w:bottom w:w="0" w:type="dxa"/>
            <w:right w:w="0" w:type="dxa"/>
          </w:tcMar>
          <w:vAlign w:val="top"/>
        </w:tcPr>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478"/>
            <w:gridCol w:w="1612"/>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jc w:val="left"/>
            </w:trPr>
            <w:tc>
              <w:tcPr>
                <w:tcW w:w="15" w:type="dxa"/>
                <w:noWrap w:val="0"/>
                <w:tcMar>
                  <w:top w:w="0" w:type="dxa"/>
                  <w:left w:w="0" w:type="dxa"/>
                  <w:bottom w:w="0" w:type="dxa"/>
                  <w:right w:w="0" w:type="dxa"/>
                </w:tcMar>
                <w:vAlign w:val="top"/>
              </w:tcPr>
              <w:p>
                <w:pPr>
                  <w:bidi w:val="0"/>
                  <w:jc w:val="left"/>
                </w:pPr>
                <w:r>
                  <w:rPr>
                    <w:rStyle w:val="DefaultParagraphFont"/>
                    <w:b w:val="0"/>
                    <w:bCs w:val="0"/>
                    <w:i w:val="0"/>
                    <w:iCs w:val="0"/>
                    <w:smallCaps w:val="0"/>
                    <w:sz w:val="20"/>
                    <w:szCs w:val="20"/>
                    <w:bdr w:val="nil"/>
                    <w:rtl w:val="0"/>
                  </w:rPr>
                  <w:t> Date:</w:t>
                </w:r>
              </w:p>
            </w:tc>
            <w:tc>
              <w:tcPr>
                <w:tcBorders>
                  <w:bottom w:val="single" w:sz="6" w:space="0" w:color="000000"/>
                </w:tcBorders>
                <w:noWrap w:val="0"/>
                <w:tcMar>
                  <w:top w:w="0" w:type="dxa"/>
                  <w:left w:w="0" w:type="dxa"/>
                  <w:bottom w:w="0" w:type="dxa"/>
                  <w:right w:w="0" w:type="dxa"/>
                </w:tcMar>
                <w:vAlign w:val="top"/>
              </w:tcPr>
              <w:p>
                <w:pPr>
                  <w:bidi w:val="0"/>
                  <w:jc w:val="left"/>
                </w:pPr>
                <w:r>
                  <w:rPr>
                    <w:rStyle w:val="DefaultParagraphFont"/>
                    <w:b w:val="0"/>
                    <w:bCs w:val="0"/>
                    <w:i w:val="0"/>
                    <w:iCs w:val="0"/>
                    <w:smallCaps w:val="0"/>
                    <w:sz w:val="20"/>
                    <w:szCs w:val="20"/>
                    <w:bdr w:val="nil"/>
                    <w:rtl w:val="0"/>
                  </w:rPr>
                  <w:t> </w:t>
                </w:r>
              </w:p>
            </w:tc>
          </w:tr>
        </w:tbl>
        <w:p/>
      </w:tc>
    </w:tr>
  </w:tbl>
  <w:p>
    <w:pPr>
      <w:bidi w:val="0"/>
    </w:pPr>
    <w:r>
      <w:br/>
    </w:r>
    <w:r>
      <w:rPr>
        <w:rStyle w:val="DefaultParagraphFont"/>
        <w:rFonts w:ascii="Times New Roman" w:eastAsia="Times New Roman" w:hAnsi="Times New Roman" w:cs="Times New Roman"/>
        <w:b/>
        <w:bCs/>
        <w:strike w:val="0"/>
        <w:color w:val="000000"/>
        <w:sz w:val="22"/>
        <w:szCs w:val="22"/>
        <w:u w:val="single"/>
        <w:bdr w:val="nil"/>
        <w:rtl w:val="0"/>
      </w:rPr>
      <w:t>Module 04</w:t>
    </w:r>
  </w:p>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isplayBackgroundShape/>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pPr>
      <w:spacing w:before="0" w:beforeAutospacing="0" w:after="0" w:afterAutospacing="0"/>
    </w:pPr>
    <w:rPr>
      <w:rFonts w:ascii="Arial" w:eastAsia="Arial" w:hAnsi="Arial" w:cs="Arial"/>
      <w:sz w:val="16"/>
      <w:szCs w:val="24"/>
      <w:bdr w:val="nil"/>
    </w:rPr>
  </w:style>
  <w:style w:type="paragraph" w:styleId="Heading1">
    <w:name w:val="heading 1"/>
    <w:basedOn w:val="Normal"/>
    <w:next w:val="Normal"/>
    <w:qFormat/>
    <w:rsid w:val="00EF7B96"/>
    <w:pPr>
      <w:keepNext/>
      <w:spacing w:before="240" w:after="60"/>
      <w:outlineLvl w:val="0"/>
    </w:pPr>
    <w:rPr>
      <w:rFonts w:ascii="Times New Roman" w:eastAsia="Times New Roman" w:hAnsi="Times New Roman" w:cs="Times New Roman"/>
      <w:b/>
      <w:bCs/>
      <w:i w:val="0"/>
      <w:kern w:val="32"/>
      <w:sz w:val="48"/>
      <w:szCs w:val="48"/>
      <w:bdr w:val="nil"/>
    </w:rPr>
  </w:style>
  <w:style w:type="paragraph" w:styleId="Heading2">
    <w:name w:val="heading 2"/>
    <w:basedOn w:val="Normal"/>
    <w:next w:val="Normal"/>
    <w:qFormat/>
    <w:rsid w:val="00EF7B96"/>
    <w:pPr>
      <w:keepNext/>
      <w:spacing w:before="240" w:after="60"/>
      <w:outlineLvl w:val="1"/>
    </w:pPr>
    <w:rPr>
      <w:rFonts w:ascii="Times New Roman" w:eastAsia="Times New Roman" w:hAnsi="Times New Roman" w:cs="Times New Roman"/>
      <w:b/>
      <w:bCs/>
      <w:i w:val="0"/>
      <w:iCs/>
      <w:sz w:val="36"/>
      <w:szCs w:val="36"/>
      <w:bdr w:val="nil"/>
    </w:rPr>
  </w:style>
  <w:style w:type="paragraph" w:styleId="Heading3">
    <w:name w:val="heading 3"/>
    <w:basedOn w:val="Normal"/>
    <w:next w:val="Normal"/>
    <w:qFormat/>
    <w:rsid w:val="00EF7B96"/>
    <w:pPr>
      <w:keepNext/>
      <w:spacing w:before="240" w:after="60"/>
      <w:outlineLvl w:val="2"/>
    </w:pPr>
    <w:rPr>
      <w:rFonts w:ascii="Times New Roman" w:eastAsia="Times New Roman" w:hAnsi="Times New Roman" w:cs="Times New Roman"/>
      <w:b/>
      <w:bCs/>
      <w:i w:val="0"/>
      <w:sz w:val="28"/>
      <w:szCs w:val="28"/>
      <w:bdr w:val="nil"/>
    </w:rPr>
  </w:style>
  <w:style w:type="paragraph" w:styleId="Heading4">
    <w:name w:val="heading 4"/>
    <w:basedOn w:val="Normal"/>
    <w:next w:val="Normal"/>
    <w:qFormat/>
    <w:rsid w:val="00EF7B96"/>
    <w:pPr>
      <w:keepNext/>
      <w:spacing w:before="240" w:after="60"/>
      <w:outlineLvl w:val="3"/>
    </w:pPr>
    <w:rPr>
      <w:rFonts w:ascii="Times New Roman" w:eastAsia="Times New Roman" w:hAnsi="Times New Roman" w:cs="Times New Roman"/>
      <w:b/>
      <w:bCs/>
      <w:i w:val="0"/>
      <w:sz w:val="24"/>
      <w:szCs w:val="24"/>
      <w:bdr w:val="nil"/>
    </w:rPr>
  </w:style>
  <w:style w:type="paragraph" w:styleId="Heading5">
    <w:name w:val="heading 5"/>
    <w:basedOn w:val="Normal"/>
    <w:next w:val="Normal"/>
    <w:qFormat/>
    <w:rsid w:val="00EF7B96"/>
    <w:pPr>
      <w:spacing w:before="240" w:after="60"/>
      <w:outlineLvl w:val="4"/>
    </w:pPr>
    <w:rPr>
      <w:rFonts w:ascii="Times New Roman" w:eastAsia="Times New Roman" w:hAnsi="Times New Roman" w:cs="Times New Roman"/>
      <w:b/>
      <w:bCs/>
      <w:i w:val="0"/>
      <w:iCs/>
      <w:sz w:val="20"/>
      <w:szCs w:val="20"/>
      <w:bdr w:val="nil"/>
    </w:rPr>
  </w:style>
  <w:style w:type="paragraph" w:styleId="Heading6">
    <w:name w:val="heading 6"/>
    <w:basedOn w:val="Normal"/>
    <w:next w:val="Normal"/>
    <w:qFormat/>
    <w:rsid w:val="00EF7B96"/>
    <w:pPr>
      <w:spacing w:before="240" w:after="60"/>
      <w:outlineLvl w:val="5"/>
    </w:pPr>
    <w:rPr>
      <w:rFonts w:ascii="Times New Roman" w:eastAsia="Times New Roman" w:hAnsi="Times New Roman" w:cs="Times New Roman"/>
      <w:b/>
      <w:bCs/>
      <w:i w:val="0"/>
      <w:sz w:val="16"/>
      <w:szCs w:val="16"/>
      <w:bdr w:val="nil"/>
    </w:rPr>
  </w:style>
  <w:style w:type="character" w:default="1" w:styleId="DefaultParagraphFont">
    <w:name w:val="Default Paragraph Font"/>
    <w:semiHidden/>
  </w:style>
  <w:style w:type="paragraph" w:customStyle="1" w:styleId="questionContentItem">
    <w:name w:val="questionContentItem"/>
    <w:basedOn w:val="Normal"/>
    <w:pPr/>
    <w:rPr>
      <w:bdr w:val="nil"/>
    </w:rPr>
  </w:style>
  <w:style w:type="paragraph" w:customStyle="1" w:styleId="p">
    <w:name w:val="p"/>
    <w:basedOn w:val="Normal"/>
    <w:pPr>
      <w:spacing w:before="0" w:beforeAutospacing="0" w:after="0" w:afterAutospacing="0"/>
    </w:pPr>
    <w:rPr>
      <w:bdr w:val="nil"/>
    </w:rPr>
  </w:style>
  <w:style w:type="table" w:customStyle="1" w:styleId="questionMetaData">
    <w:name w:val="questionMetaData"/>
    <w:tblPr/>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Cengage Learning Online Assessment, Powered by Cognero</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Module 04</dc:title>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ublisher User">
    <vt:lpwstr>Cengage SK Superuser</vt:lpwstr>
  </property>
</Properties>
</file>