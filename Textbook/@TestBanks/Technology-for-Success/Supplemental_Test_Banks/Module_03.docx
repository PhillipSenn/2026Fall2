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computer component is primarily responsible for converting input (data) into meaningful output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 disk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CPU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The central processing unit (CPU) is a complex integrated circuit consisting of millions of electronic parts and is primarily responsible for converting input (data) into meaningful output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4796 - Define the central processing unit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start an app on your computer, the app’s instructions are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transferred from the hard drive to the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transferred from the RAM to the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installed on the motherboard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updated on the ROM chip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When you start an app on your computer, the app's instructions are transferred from the hard drive to RAM.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4718 - Define random access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What kind of device is the camera on a smartphone?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Output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Memory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Processing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Input devices, such as cameras and keyboards, put information into a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4645 - Define an input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type of memory contains the instructions needed to start a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ROM chips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RAM modules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Virtual memory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Flash memory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ROM chips include the instructions needed to start the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4720 - Define read-only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What does 1 represent in stored data?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single item in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Presence of an electronic charge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single character on the keyboard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Absence of an electronic charge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The digit 1 indicates the presence of an electronic charge.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4837 - Describe how computers represent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How many bits make a byte?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4</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10</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16</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8</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Eight bits make a byte.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4837 - Describe how computers represent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When you save a file to the cloud, where is it stored?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Internal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Remote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External storage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Cloud storage enables you to store your files remotely on servers that could be in a different city, state, or part of the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4723 - Store data in the cloud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Riley needs more storage space on his small laptop, and he needs that storage to be accessible without Internet access. What is the best storage option for Riley to add to his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Cloud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Optical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External hard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An external hard drive adds storage capacity to your computer and is housed in separate case, so it adds local storage without needing space inside a small laptop case.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5054 - Use an external hard drive.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1:19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Which computer type will take up the most space in a workspace?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All-in-one computer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desktop computer consists of multiple components, including a system unit, monitor, keyboard, and mouse.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4712 - Select a form factor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Rory is shopping for a computer to create and edit video content. What type of computer would best suit her needs?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 computer with large monitor and the best available processor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Laptop with a lower-end processor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Laptop with a touchscreen and mid-sized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Tablet that meets the requirements for running a productivity suite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Understanding your needs and requirements will help you select the best computer. If you plan to use the computer to create and edit video content, you might select a desktop computer with a large monitor and the best available processor.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5141 - Interpret hardware specifications.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1:23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 xml:space="preserve">Which of the </w:t>
            </w:r>
            <w:r>
              <w:rPr>
                <w:rStyle w:val="DefaultParagraphFont"/>
                <w:rFonts w:ascii="Calibri" w:eastAsia="Calibri" w:hAnsi="Calibri" w:cs="Calibri"/>
                <w:b w:val="0"/>
                <w:bCs w:val="0"/>
                <w:i w:val="0"/>
                <w:iCs w:val="0"/>
                <w:smallCaps w:val="0"/>
                <w:color w:val="000000"/>
                <w:sz w:val="22"/>
                <w:szCs w:val="22"/>
                <w:bdr w:val="nil"/>
                <w:rtl w:val="0"/>
              </w:rPr>
              <w:t xml:space="preserve">following is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xml:space="preserve"> a computer form</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factor?</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omputer fo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Tower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Convertible tablet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All-in-one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Towers and all-in-one desktops are two types of desktop form factors, both of which can vary in size. Two popular form factors of tablets are slate and convertible. A convertible tablet is a tablet that has a screen in its lid and a keyboard in its base, with the lid and base connected by a swivel-type hinge.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4712 - Select a form factor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1:32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Maya wants to connect three peripheral devices to her laptop , but has only one USB port. What is the best way to connect all the devices?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Convert a different kind of port to a USB 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Connect one device at a time.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USB 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peripheral devices in the cloud.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If all USB ports on your computer are in use, you can purchase a USB hub. A USB hub is an external device that contains many USB ports.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4972 - Evaluate hardware requirements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1:37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pointing device you can use instead of a mouse?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Keyboard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USB 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Projector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Touchpad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touchpad is a pointing device that is commonly used on laptops. As with a mouse, you use a touchpad to move the on-screen pointer to interact with objects.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4689 - Use pointing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1:38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1:42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You’ve just signed a document for an insurance settlement, and you need to mail it back to the insurance company. However, you want to keep an electronic copy of it for yourself. Which device would best help you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Webcam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Keyboard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Camera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scanner is an input device that converts an existing paper image into an electronic file that you can open and work with on your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5079 - Use scanners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What kind of output does a 3-D printer create?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Visual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Logical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Physical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Audio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3-D printer uses special plastics and other materials to create physical objects based on computer models.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5000 - Identify types of printers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Nancy is about to give a presentation to her school’s advisory  board about some upcoming changes to their Nursing program. She wants to display the presentation from her laptop to the large screen in the conference room. What does she need to show the presentation?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Video camera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Projector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Plotter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Monitor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Projectors display output from a computer on a large surface such as a wall or screen and are often used in classroom or conference room environments where individuals give presentations.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4716 - Use projectors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What should you do before you turn on a laptop for the first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Plug the laptop into a power outlet.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Call the manufacturer for instructions.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Fully charge the battery.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Remove the battery.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a good idea to fully charge a laptop’s battery before using the device for the first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5012 - Install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Eneida found an excellent deal on a printer and excitedly brought it home, plugged it in, and turned it on. Unfortunately, when she tried to print her homework for the next day, it didn’t work. What should Eneida check to fix this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the printer is connected to the 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the right device driver is installed on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the right device driver is installed on the 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the computer is connected to the Internet.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Some devices require that you manually install special software, called a device driver, to work properly. A device driver is a program that controls a device attached to your computer, such as a printer, monitor, or video card.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5012 - Install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1:55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Which CPU clock speed is fastest?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 MHz</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300 million cycles per second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 million cycles per second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3 GHz</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Gigahertz specifies billions of cycles per second, so 3 GHz is 3 billion cycles per second.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4858 - Measure clock speed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Ariel is shopping for a laptop. He’s having trouble deciding among between three options that all have good reviews and fall within his budget. How can Ariel compare the performance potential for each of his top three options?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Buy all three, use them for a little while, and then return two of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Ask the manufacturers for information about which one is best.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with a salesperson at a local retail 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Check benchmarking information online.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benchmark is a test run by a technician to compare similar systems performing identical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4955 - Describe benchmarking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Leslie is traveling for a business trip. The first night in her hotel room , she plugged her phone’s power cable into the USB outlet on the bedside lamp. The next morning when she tries to turn on her phone, the screen is blank. What is the best next step to address this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Remove the battery.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Plug the phone into a wall outlet to recharge the 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Call technical support.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Try a different power cable.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lamp’s outlet might not be working. Trying a different outlet is the easiest step to try next and can confirm whether the phone is getting power.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5063 - Troubleshoot power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11/19/2019 1:56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For which of the following devices might a cooling pad help with overheating problems?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Setting a laptop on a cooling pad can help protect the laptop from overheating.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4684 - Solve common hardware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What device can protect a computer from damage if the power suddenly goes out during a thunderstorm?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Compressed air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Backup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AC adapter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UPS (uninterruptible power supply) is a short-term battery backup that comes on automatically in case of power loss.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4923 - Avoid power fluctuations.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1:58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What does it mean to restore a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Revert all operating system settings back to their defaults.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Repair the operating system with all available updates.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Replace old device drivers with new ones.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Reinstall the operating system.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you restore an operating system, you are reverting all settings back to their default, or migrating back to the operating system’s previous version.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5041 - Restore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What is a video card?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disc that stores movies and other videos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flash drive that speeds up video processing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circuit board that processes image signals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screen that shows visual output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video card is a circuit board that processes image signals and provides a connection to a display.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5052 - Solve display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2:05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