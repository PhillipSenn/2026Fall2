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 xml:space="preserve">Which of the following items is </w:t>
            </w:r>
            <w:r>
              <w:rPr>
                <w:rStyle w:val="DefaultParagraphFont"/>
                <w:rFonts w:ascii="Calibri" w:eastAsia="Calibri" w:hAnsi="Calibri" w:cs="Calibri"/>
                <w:b w:val="0"/>
                <w:bCs w:val="0"/>
                <w:i/>
                <w:iCs/>
                <w:smallCaps w:val="0"/>
                <w:color w:val="000000"/>
                <w:sz w:val="22"/>
                <w:szCs w:val="22"/>
                <w:bdr w:val="nil"/>
                <w:rtl w:val="0"/>
              </w:rPr>
              <w:t>NOT</w:t>
            </w:r>
            <w:r>
              <w:rPr>
                <w:rStyle w:val="DefaultParagraphFont"/>
                <w:rFonts w:ascii="Calibri" w:eastAsia="Calibri" w:hAnsi="Calibri" w:cs="Calibri"/>
                <w:b w:val="0"/>
                <w:bCs w:val="0"/>
                <w:i w:val="0"/>
                <w:iCs w:val="0"/>
                <w:smallCaps w:val="0"/>
                <w:color w:val="000000"/>
                <w:sz w:val="22"/>
                <w:szCs w:val="22"/>
                <w:bdr w:val="nil"/>
                <w:rtl w:val="0"/>
              </w:rPr>
              <w:t xml:space="preserve"> required to have a functioning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Hardware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Many—but not all—networks are connected to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4644 - Describe parts of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Which of these devices would least likely be found on a modern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Hub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Modem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Switch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Hubs and switches perform much the same function; however, switches are used more frequently today than hubs.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4644 - Describe parts of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Which of the following devices connects a network to the Internet through an Internet Service Provider (ISP)?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Modem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Switch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Hub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modem connects your network to the Internet through an ISP that sells Internet access.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4986 - Identify communications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Sonia works from home and uses the Internet often throughout the day. When they’re home, Sonia’s husband and children also use her network for gaming, social media, and streaming videos or music. Which of the following best describes Sonia’s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ISP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Business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Home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Even though Sonia uses the network for her business activities, the structure of the network (a single router and a variety of connected devices for personal use) is best described as a home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4686 - Identify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1:48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What device is most likely installed in your computer to connect it to a wired or wireless network?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Network interface card (NIC)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Ethernet cable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Modem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NIC (network interface card) is a circuit board that connects a computer to a wired or wireless network. NICs often are internal to the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4986 - Identify communications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What does a DSL modem use to connect to an ISP?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TV cable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Ethernet cable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Telephone cable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Power cable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DSL modem uses existing standard copper telephone wiring to send and receive digital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4700 - Describe wired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Which network topology is most likely to continue to function well even if one device fails?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Star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Ring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Bus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Mesh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a single device on a mesh network fails, the rest of the network will continue to function by communicating via an alternate route.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4963 - Describe the pros and cons of network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5:59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When your computer accesses a webpage, what role is your computer filling in the network architecture?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Peer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Client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Administrator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client is a computer on a network that relies on a server, such as a web server, for resources.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4989 - Identify network architecture.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6:05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Liesel is working on a research paper on a computer at her school’s library. She saves the document to the cloud, signs off, and then packs her book bag so she can get to class on time. On what device is her document stored?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Her USB 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library’s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remote server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Her smartphone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Files saved to the cloud are stored on a remote server.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4706 - Identify uses of cloud computing.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Which network type is often used for vendor access?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6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Extranet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Wireless network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extranet allows outsiders, such as vendors, to access resources on an organization’s intranet.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TECH.CAMP.10.1 - Discuss the key features of connected networks and explore how connections between networks are made.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4929 - Compare intranets, extranets, and VPNs.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Key Features of Connected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Quincy suspects that passwords and other personal information were electronically stolen from his computer. What kind of malware might be infecting his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Spyware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Trojan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Ransomware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Spyware tracks and transmits personal information from a computer without the user’s knowledge.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4842 - Describe unauthorized network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Nancy receives a call from someone claiming to work for the local Sheriff’s Department. The caller says Nancy hasn’t paid her speeding ticket, and she’s about to be arrested unless she pays the fine with a credit card over the phone. What kind of attack is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engineering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Denial of service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Trojan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engineering is an attempt to exploit human weaknesses, such as fear or the tendency to trust too easily, for the purpose of stealing confidential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4708 - Describe social engineering.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Tori is traveling for a business conference and needs to order a computer part so it will arrive at her hotel before her presentation at the end of the week. To do this, she’ll need to enter her credit card number over the hotel’s wireless network. How can Tori protect her financial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Choose a wireless network that uses the hotel’s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the website she orders from is secure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VPN connection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coffee shop’s wireless network instead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Hackers can obtain information transmitted over a network, or they can set up a fraudulent network that looks like a legitimate network but is not. A VPN (virtual private network) creates a private, secure path across a public network by using encryption so that authorized users have secure access to another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4806 - Describe how networks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Tyler recently discovered that his neighbors have been using his wireless network to stream movies in the evening. This has caused slower network performance for Tyler, who likes to play Internet games after work. What can Tyler do to protect his wireless network from his neighbors?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strong password for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Add a firewall to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Change the key on his door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VPN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One of the most common ways to protect a network and its resources is by authenticating the users connecting to it. If you are using username and passwords for authentication, you should use strong passwords that are not easily guessed or otherwise obtained.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4709 - Define authentication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What can you use as a protective barrier on a network to keep out unauthorized traffic?</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Network attached storage (NAS)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Biometric devices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firewall is a protective barrier between a computer or network and others on the Internet that inspects data being transmitted to or from a network to prevent unsolicited data exchanges.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5011 - Install a local firewall.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Rachelle is an office manager for an active real estate agency. She’s overseeing a transition to a more complete reliance on electronic documents and needs a way to make dozens of files readily available to all office staff. What technology can she use to solve this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VPN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WAN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NAS (network attached storage) device connects directly to a network and provides a centralized location for storing data that must be accessed by multiple employees.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5053 - Store data on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Kabir is buying a new wireless router and wants to make sure his Internet communications are private. What feature should the new router include?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WPA2 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High bandwidth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Mobile hotspot creation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High network standards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Encryption is the process of converting data so that it is unrecognizable when it is transmitted on a network. One common type of encryption on home routers is WPA2 (Wi-Fi Protected Access version 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4806 - Describe how networks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6:46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Calibri" w:eastAsia="Calibri" w:hAnsi="Calibri" w:cs="Calibri"/>
                <w:b w:val="0"/>
                <w:bCs w:val="0"/>
                <w:i w:val="0"/>
                <w:iCs w:val="0"/>
                <w:smallCaps w:val="0"/>
                <w:color w:val="000000"/>
                <w:sz w:val="22"/>
                <w:szCs w:val="22"/>
                <w:bdr w:val="nil"/>
                <w:rtl w:val="0"/>
              </w:rPr>
              <w:t>Zeke is settling in at a coffee shop for some study time before his next class. He notices the coffee shop’s wireless network is secured and not open. What information does he need to ask from the barista so he can access the wireless network and get onto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1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Username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Rootkit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Firewall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Security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Encrypted, or secured, wireless networks often use a series of numbers and/or letters sometimes referred to as a network security key to encrypt data sent between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4709 - Define authentication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1:59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When an ISP must provide the same level of service to all websites, regardless of their content or purpose, what concept is being supported?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engineering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Freedom of choice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Net neutrality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Network 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concept of net neutrality is that one website has the same value or priority as other websites, resulting in equal, unrestricted access to each site so that all traffic is treated equally.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TECH.CAMP.10.2 - 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4782 - Define network protocols.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Issues of Network Safety and Neutrality in a Connected World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6:57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Sandhya is installing a security camera at the entrance to her office. The camera needs power and network access, but there’s no power outlet near the door. What technology can Sandhya use to get power to the security camera?</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Wi-Fi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TCP/IP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Power over Ethernet (PoE) can carry power across Ethernet cables to provide power and network connectivity to network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4704 - Define network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7:02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Donna is setting up her own web server to provide information to her clients. How will her web server be uniquely identified on the Internet?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IP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Username and password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Email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Network Security Key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All computers and other devices connected to the Internet must have a unique IP address.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4734 - Define an IP address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val="0"/>
                <w:bCs w:val="0"/>
                <w:i w:val="0"/>
                <w:iCs w:val="0"/>
                <w:smallCaps w:val="0"/>
                <w:color w:val="000000"/>
                <w:sz w:val="22"/>
                <w:szCs w:val="22"/>
                <w:bdr w:val="nil"/>
                <w:rtl w:val="0"/>
              </w:rPr>
              <w:t>Shipping services often add tags to shipped packages that can be scanned and monitored through wireless communication. Which network protocol is the best fit for this purpose?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Ethernet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Wi-Fi</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Cellular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RFID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RFID (radio frequency identification) involves radio signals transmitted through tiny antennas that can be embedded in chips or tags.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4832 - Describe RFID.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Marley is setting up Internet service with an ISP and wants to make sure she has a high-capacity connection for watching online movies. What type of connection should she request?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Narrowband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Powerline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Broadband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Bluetooth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Broadband connections support capacity for transferring content such as videos, music, and other large files.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4623 - Connect to a network.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How can smartphones without Wi-Fi access connect to the Internet?</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connect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near field communication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a Bluetooth connection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a cellular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an Ethernet connection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People use mobile phones to connect to the Internet via cellular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4938 - Define cellular standards.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Which of the following is the most secure SSID for a wireless network at a family residence?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Poplar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Linksys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GoVols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Thompson family Wi-Fi</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name of a wireless network, referred to as the SSID (Service Set Identifier), should be generic and not contain information such as the owner’s name (such as Thompson family), address or other location identifiers (Poplar Drive), or model of the router (Linksys). Generic names might include something of interest to the owner (such as GoVols) so long as there are no indications outside the residence that would match this interest to the Wi-Fi’s location.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10-17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TECH.CAMP.10 - Analyze the role of networks in a technologically advancing world.</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TECH.CAMP.10.3 - Connecting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4711 - Secure a wireless router.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Connect to Different Types of Networks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8/21/2019 7:26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11/20/2019 2:08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10</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10</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