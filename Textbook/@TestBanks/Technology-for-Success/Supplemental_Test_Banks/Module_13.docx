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these file types is optimized for processing calculations of numbers in a budget?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 software was originally intended as an electronic alternative to paper ledgers. A spreadsheet is designed to store numbers, charts, and other data in a grid of cells where it can perform automatic recalculations as data 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5334 - Compare spreadsheets and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All the pet names in a veterinarian’s database are stored in a _______ called PetName.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Each column in a table is a field, and each field contains similar data for every record in the table. In a veterinarian’s database, the Pets table might contain a field called PetName to hold the names of pets in the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5334 - Compare spreadsheets and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Ibraheem works for a music store. Which of the following tables will give him the company contact information he needs to place a custom order for a guitar?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Inventory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Vendors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Employees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Relational databases are best suited to data that can be organized into tables where each record in a table stores the same pieces of information. In this case, the Vendors table will give a list of vendors along with their contact information and any relevant account information needed to place an order for the store.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5335 - Define 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LEAST likely to be a field in a Customers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EmploymentDate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PhoneNumber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LastName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Relational databases are best suited to data that can be organized into tables where each record in a table stores the same pieces of information. For example, each customer record in the Customers table will contain the same information, such as LastName, Address, and PhoneNumber. However, EmploymentDate would be more relevant to an Employees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5335 - Define 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an RDBMS?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MySQL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PostgreSQL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SQL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Oracle NoSQL 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relational databases are managed using Structured Query Language (SQL). Examples of RDBMSs that use SQL include MySQL, PostgreSQL, and Microsoft SQL Server. Oracle NoSQL Database is a popular nonrelational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5336 - Identify popular database management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Open source DBMSs are insecure because users are allowed to see the software’s code.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source DBMSs are often considered more secure because users can evaluate the source code of the software to ensure there are no loopholes left open for attackers to exploit.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5336 - Identify popular database management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these tasks is a non-technical user most likely to have the right to perform in a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a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 new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Name a field in a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a relationship between two tables.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database’s front-end user interface is designed to be user friendly while also limiting and streamlining the kinds of tasks a user can complete within the database. This helps preserve the database’s integrity and security. For example, non-technical users typically will need to be able to add new data, but will not need to delete records, name fields in tables, or create relationships between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5337 - Compare front-end and back-end database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data type would be best suited to a field that lists a product’s clearance price?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Currency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86"/>
              <w:gridCol w:w="67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Fields that contain prices are generally configured as a Currency data type to show the data refers to an amount of money.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5338 - Identify data structures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Xavier is designing a Students table that will continue to track students even after they have completed their programs. Which of the following fields would work best with the Yes/No data type?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Major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Employer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Graduated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GPA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Yes/No data type allows only two values. The Graduated field would indicate whether a student has completed their educational program, which would require either a Yes or No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5338 - Identify data structures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field could serve as the primary key for a list of students in your school?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Phone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Student ID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Birth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primary key field(s) must include a unique piece of information for each record, something that will not be duplicated across multiple records. Typically, this is a numeric field that contains a unique number of some kind, such as a Student ID number.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5338 - Identify data structures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Sawyer is looking at a table of students in his class, but it seems like the list is way too short. What is the most likely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table is sorted.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table is missing a primary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table has been deleted.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table is filtered.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filter temporarily hides some of the records in a table while you work with a few, specific records. You can click the Toggle Filter button to remove the filter and see all the records again.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5339 - Use data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Malisa is designing a database for a doctor’s office where receptionists, office managers, and other office staff will need to manage patient data. Which database object should Malisa create to make it easy for these non-technical users to add patient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While you can enter data directly into a table using Datasheet View, most database users are not given direct access to the DBMS in this way. Non-technical users typically prefer a more user-friendly interface as they enter data, and this is accomplished by creating forms, which provide easy-to-use data entry screens that generally show only one record at a time.</w:t>
                  </w:r>
                </w:p>
                <w:p>
                  <w:pPr>
                    <w:bidi w:val="0"/>
                    <w:jc w:val="left"/>
                  </w:pPr>
                  <w:r>
                    <w:rPr>
                      <w:rStyle w:val="DefaultParagraphFont"/>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5339 - Use data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Rafael needs to run a query that will show the name and city of all his clients. Which of the following phrases will determine which fields are returned in the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FROM Name, 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Name, 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VALUES Name, 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WHERE Name, City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SELECT phrase identifies the fields to be pulled from any tables listed in a query. The Name and City fields are needed for this query, so the SELECT phrase must list both these fields: SELECT Name, City.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5340 - Use Structured Query Language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Kim is writing a SQL query that will pull a list of customers with outstanding orders and the sales rep for each order. What should the WHERE phrase say in her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WHERE Customer = SalesRep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WHERE OrderStatus = Pending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WHERE CustomerStatus = Active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WHERE SalesRep = Kim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WHERE phrase limits a query’s output to results that meet certain criteria. In this case, the query should limit results to those orders where the OrderStatus = Pending.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5340 - Use Structured Query Language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 risk to a company or its employees as a result of a data breach?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Loss of trust with customers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Increased database efficiency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Negative media exposure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Jailtime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data breach can be costly in terms of negative media exposure, loss of trust with customers or business partners, and government fines or even jailtime. Increased database efficiency, however, is not a risk of a data breach.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5341 - Identify database security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job roles would most likely need permission to delete records in a Customers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Accountant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 service representative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Receptionist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Database administrator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Each user should only be given the minimum access privileges required to do their job, such as the ability to view data but not change it or delete it. Typically, only a skilled database administrator (DBA) would need the ability to delete records in a database’s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5341 - Identify database security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tables in a database would NOT need to be encrypted?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Patient_Records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Customer_Payments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Employee_Passwords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Store_Locations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Whether the database contains financial information, medical data, purchase transactions, or user passwords, the business has a responsibility to protect that information through security measures such as data encryption. However, public information such as store locations does not need encryption.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5341 - Identify database security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During a thunderstorm, the database server for Jason’s store loses power. This is an example of failed 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availability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confidentiality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27"/>
              <w:gridCol w:w="61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Availability refers to ensuring data is accessible by authorized users when needed.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5342 - Identify database backup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Hackers pose the only real risk to database security.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 all threats to a database come from potential attackers. Ensuring that data is accessible when it’s needed and that no one has made unauthorized changes are also key aspects of database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5342 - Identify database backup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A national bank processes approximately 1,500 transactions per second. The fact that the bank’s database must add this many Big Data records every second refers to its high 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velocity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variety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veracity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37"/>
              <w:gridCol w:w="62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Velocity refers to the fact that Big Data is often generated and received at high speeds.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5343 - Define Big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The volume of Big Data generated over time is typically measured in terms of 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kilobytes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terabytes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8"/>
              <w:gridCol w:w="67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Terabytes of Big Data are generated quickly due to the massive amount of data that is collected from various data streams.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5343 - Define Big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Some nonrelational databases support SQL-based languages.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Nonrelational databases are sometimes called NoSQL databases. NoSQL originally stood for non-SQL, but more recently has been called not-only SQL because some of these systems do support SQL-based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5344 - Define nonrelational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would most likely be a key in a key-value database of investment properties owned by a company?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Residential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ZoneType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EnrollmentStatus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key-value database associates a value for each key in a record. A key such as ZoneType can be used repeatedly for multiple records, whereas each record might have a different value for that key. For example, the ZoneType key for a database of investment properties might contain values such as Residential, Commercial, or Industrial.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5344 - Define nonrelational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type of data storage allows for the most variety of data types?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warehouse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Key-value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DBMS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lake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12"/>
              <w:gridCol w:w="70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data lake is a collection of both structured and unstructured data, allowing for more diverse data formats such as video streams or IoT sensor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5345 - Define business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Randall needs to monitor rapidly changing statistics for a social media campaign for his company. Which of the following should he use to access this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DBMS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lake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warehouse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Dashboard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After data from a data warehouse or data lake is summarized and analyzed, it’s often presented to decision makers in dashboards that provide at-a-glance views, with live updates as data continues to pour 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5345 - Define business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2:17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