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Calibri" w:eastAsia="Calibri" w:hAnsi="Calibri" w:cs="Calibri"/>
                <w:b/>
                <w:bCs/>
                <w:i w:val="0"/>
                <w:iCs w:val="0"/>
                <w:smallCaps w:val="0"/>
                <w:color w:val="000000"/>
                <w:sz w:val="22"/>
                <w:szCs w:val="22"/>
                <w:bdr w:val="nil"/>
                <w:rtl w:val="0"/>
              </w:rPr>
              <w:t>When you add information to a word-processing document, what role does your operating system play?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system software is the software that runs a computer, including the operating system and utilities.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TECH.CAMP.4.1 - Explain the pros and cons of different types of operating systems.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TECH.CAMP.4.1.1 - Explain the differences between an operating system and system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4661 - Define an operating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Compare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1:23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11:29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Calibri" w:eastAsia="Calibri" w:hAnsi="Calibri" w:cs="Calibri"/>
                <w:b/>
                <w:bCs/>
                <w:i w:val="0"/>
                <w:iCs w:val="0"/>
                <w:smallCaps w:val="0"/>
                <w:color w:val="000000"/>
                <w:sz w:val="22"/>
                <w:szCs w:val="22"/>
                <w:bdr w:val="nil"/>
                <w:rtl w:val="0"/>
              </w:rPr>
              <w:t>When you want to add information to a document, what role does your operating system play?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5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starts the word processing program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provides tools for you to open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saves your unsaved work to temporary storage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finds the hard drive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When you want to add information to a document, the operating system role is to manage the memory so the computer can run and save your unsaved work to temporary storage.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TECH.CAMP.4.1 - Explain the pros and cons of different types of operating systems.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TECH.CAMP.4.1.1 - Explain the differences between an operating system and system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4661 - Define an operating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Compare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1:27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1:29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Calibri" w:eastAsia="Calibri" w:hAnsi="Calibri" w:cs="Calibri"/>
                <w:b/>
                <w:bCs/>
                <w:i w:val="0"/>
                <w:iCs w:val="0"/>
                <w:smallCaps w:val="0"/>
                <w:color w:val="000000"/>
                <w:sz w:val="22"/>
                <w:szCs w:val="22"/>
                <w:bdr w:val="nil"/>
                <w:rtl w:val="0"/>
              </w:rPr>
              <w:t>An operating system is also called a(n)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platform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utility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desktop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version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operating system manages the complete operation of the computer and lets you interact with it. The operating system starts the word processing program and provides the tools for you to open the document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TECH.CAMP.4.1 - Explain the pros and cons of different types of operating systems.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TECH.CAMP.4.1.1 - Explain the differences between an operating system and system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4661 - Define an operating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Compare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1:30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2:51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Calibri" w:eastAsia="Calibri" w:hAnsi="Calibri" w:cs="Calibri"/>
                <w:b/>
                <w:bCs/>
                <w:i w:val="0"/>
                <w:iCs w:val="0"/>
                <w:smallCaps w:val="0"/>
                <w:color w:val="000000"/>
                <w:sz w:val="22"/>
                <w:szCs w:val="22"/>
                <w:bdr w:val="nil"/>
                <w:rtl w:val="0"/>
              </w:rPr>
              <w:t>What does an operating system provide so you can interact with a device?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graphical user interface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file storage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flash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platform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graphical user interface is a collective term for all the ways you interact with the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TECH.CAMP.4.1 - Explain the pros and cons of different types of operating systems.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TECH.CAMP.4.1.2 - Explain the differences between the major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4738 - Define a graphical user interface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Compare Operating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11:33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bCs/>
                <w:i w:val="0"/>
                <w:iCs w:val="0"/>
                <w:smallCaps w:val="0"/>
                <w:color w:val="000000"/>
                <w:sz w:val="22"/>
                <w:szCs w:val="22"/>
                <w:bdr w:val="nil"/>
                <w:rtl w:val="0"/>
              </w:rPr>
              <w:t>Which of the following operating systems includes a virtual assistant?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macOS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Linux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UNIX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Chrome OS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TECH.CAMP.4.1 - Explain the pros and cons of different types of operating systems.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TECH.CAMP.4.1.2 - Explain the differences between the major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4620 - Compare PC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Compare Operating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1:47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1:52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Calibri" w:eastAsia="Calibri" w:hAnsi="Calibri" w:cs="Calibri"/>
                <w:b/>
                <w:bCs/>
                <w:i w:val="0"/>
                <w:iCs w:val="0"/>
                <w:smallCaps w:val="0"/>
                <w:color w:val="000000"/>
                <w:sz w:val="22"/>
                <w:szCs w:val="22"/>
                <w:bdr w:val="nil"/>
                <w:rtl w:val="0"/>
              </w:rPr>
              <w:t>Which of the following operating systems would allow a user to add functionality and sell or give away their versions?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Linux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macOS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Windows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UNIX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Linux is distributed under the terms of a General Public License (GPL), which allows you to copy the OS for your own use, to give to others, or to sell.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TECH.CAMP.4.1 - Explain the pros and cons of different types of operating systems.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TECH.CAMP.4.1.2 - Explain the differences between the major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4620 - Compare PC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Compare Operating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2:07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11:33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Calibri" w:eastAsia="Calibri" w:hAnsi="Calibri" w:cs="Calibri"/>
                <w:b/>
                <w:bCs/>
                <w:i w:val="0"/>
                <w:iCs w:val="0"/>
                <w:smallCaps w:val="0"/>
                <w:color w:val="000000"/>
                <w:sz w:val="22"/>
                <w:szCs w:val="22"/>
                <w:bdr w:val="nil"/>
                <w:rtl w:val="0"/>
              </w:rPr>
              <w:t>A(n) _____ contains the instructions your computer or device needs to run programs and apps.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spreadsheet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data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file extension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executable file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executable file contains the instructions your computer or device needs to run programs and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TECH.CAMP.4.1 - Explain the pros and cons of different types of operating systems.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TECH.CAMP.4.1.3 - Identify the desktop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4941 - Define file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Compare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2:13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11:35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Calibri" w:eastAsia="Calibri" w:hAnsi="Calibri" w:cs="Calibri"/>
                <w:b/>
                <w:bCs/>
                <w:i w:val="0"/>
                <w:iCs w:val="0"/>
                <w:smallCaps w:val="0"/>
                <w:color w:val="000000"/>
                <w:sz w:val="22"/>
                <w:szCs w:val="22"/>
                <w:bdr w:val="nil"/>
                <w:rtl w:val="0"/>
              </w:rPr>
              <w:t>Samantha has a file named vacation.jpg. What type of file is it?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Microsoft Word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text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graphics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webpage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file format determines the type or types of programs and apps that you can use to open and display or work with a file.  Some files can be opened only in the program or app in which they were created.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TECH.CAMP.4.1 - Explain the pros and cons of different types of operating systems.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TECH.CAMP.4.1.3 - Identify the desktop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4941 - Define file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Compare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2:16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11:36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Calibri" w:eastAsia="Calibri" w:hAnsi="Calibri" w:cs="Calibri"/>
                <w:b/>
                <w:bCs/>
                <w:i w:val="0"/>
                <w:iCs w:val="0"/>
                <w:smallCaps w:val="0"/>
                <w:color w:val="000000"/>
                <w:sz w:val="22"/>
                <w:szCs w:val="22"/>
                <w:bdr w:val="nil"/>
                <w:rtl w:val="0"/>
              </w:rPr>
              <w:t>How is an executable file different from a data file?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8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Unlike a data file, you can manipulate an executable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Unlike a data file, executable files contain numbers, words and pictures.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Unlike a data file, you cannot open and read executable files.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Unlike a data file, executable files can be used for a presentation.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Unlike a data file, you cannot open and read an executable file. You run it to perform a task, such as opening a program or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TECH.CAMP.4.1 - Explain the pros and cons of different types of operating systems.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TECH.CAMP.4.1.3 - Identify the desktop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4941 - Define file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Compare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2:31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11:37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bCs/>
                <w:i w:val="0"/>
                <w:iCs w:val="0"/>
                <w:smallCaps w:val="0"/>
                <w:color w:val="000000"/>
                <w:sz w:val="22"/>
                <w:szCs w:val="22"/>
                <w:bdr w:val="nil"/>
                <w:rtl w:val="0"/>
              </w:rPr>
              <w:t>What is the main purpose of an operating system?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2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 create data files you can edit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 coordinate the resources and activities on a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 display the content of webpages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 create apps and other programs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operating system is responsible for coordinating the resources and activities on a computer. It is a go-between for you and the computer. It also manages interactions between hardware and software. Finally, it directs internal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TECH.CAMP.4.2 - Explain how an operating system works.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TECH.CAMP.4.2.1 - Describe the purpose of an operating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4730 - Describe how an operating system manages memory.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1:53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2:11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Calibri" w:eastAsia="Calibri" w:hAnsi="Calibri" w:cs="Calibri"/>
                <w:b/>
                <w:bCs/>
                <w:i w:val="0"/>
                <w:iCs w:val="0"/>
                <w:smallCaps w:val="0"/>
                <w:color w:val="000000"/>
                <w:sz w:val="22"/>
                <w:szCs w:val="22"/>
                <w:bdr w:val="nil"/>
                <w:rtl w:val="0"/>
              </w:rPr>
              <w:t>When Liam went to print his presentation, the boot process established the connection to the printer, sent the presentation to the printer, and let other software know the printer was busy.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operating system manages the interactions between the hardware and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TECH.CAMP.4.2 - Explain how an operating system works.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TECH.CAMP.4.2.1 - Describe the purpose of an operating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4730 - Describe how an operating system manages memory.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2:44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2:47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Calibri" w:eastAsia="Calibri" w:hAnsi="Calibri" w:cs="Calibri"/>
                <w:b/>
                <w:bCs/>
                <w:i w:val="0"/>
                <w:iCs w:val="0"/>
                <w:smallCaps w:val="0"/>
                <w:color w:val="000000"/>
                <w:sz w:val="22"/>
                <w:szCs w:val="22"/>
                <w:bdr w:val="nil"/>
                <w:rtl w:val="0"/>
              </w:rPr>
              <w:t>What is the most common type of volatile memory?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4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read-only memory (ROM)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flash memory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random access memory (RAM)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hard disk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operating system is the essential software or app on your computer or device. Operating systems process data, manage memory, control hardware, and provide a user interface. You interact with the operating system to start programs, manage files, get help, customize the user interface, and work with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TECH.CAMP.4.2 - Explain how an operating system works.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TECH.CAMP.4.2.1 - Describe the purpose of an operating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4730 - Describe how an operating system manages memory.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2:48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12:57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bCs/>
                <w:i w:val="0"/>
                <w:iCs w:val="0"/>
                <w:smallCaps w:val="0"/>
                <w:color w:val="000000"/>
                <w:sz w:val="22"/>
                <w:szCs w:val="22"/>
                <w:bdr w:val="nil"/>
                <w:rtl w:val="0"/>
              </w:rPr>
              <w:t>If several programs or apps are running simultaneously, your computer or device might use up its available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kernel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libraries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If several programs or apps are running simultaneously, your computer or device might use up its available RAM. When this happens, virtual memory can temporarily store data until it can be swapped into RAM.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TECH.CAMP.4.2 - Explain how an operating system works.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TECH.CAMP.4.2.2 - Describe how an operating system manages memory.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4735 - Describe how an operating system manages memory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Calibri" w:eastAsia="Calibri" w:hAnsi="Calibri" w:cs="Calibri"/>
                <w:b/>
                <w:bCs/>
                <w:i w:val="0"/>
                <w:iCs w:val="0"/>
                <w:smallCaps w:val="0"/>
                <w:color w:val="000000"/>
                <w:sz w:val="22"/>
                <w:szCs w:val="22"/>
                <w:bdr w:val="nil"/>
                <w:rtl w:val="0"/>
              </w:rPr>
              <w:t>Which of the following terms refers to the area of the hard drive used for virtual memory?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virtual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data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swap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volatile file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RAM (random access memory) is the storage location that temporarily stores open apps and document data while a computer or device is 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TECH.CAMP.4.2 - Explain how an operating system works.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TECH.CAMP.4.2.2 - Describe how an operating system manages memory.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4735 - Describe how an operating system manages memory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2:57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Calibri" w:eastAsia="Calibri" w:hAnsi="Calibri" w:cs="Calibri"/>
                <w:b/>
                <w:bCs/>
                <w:i w:val="0"/>
                <w:iCs w:val="0"/>
                <w:smallCaps w:val="0"/>
                <w:color w:val="000000"/>
                <w:sz w:val="22"/>
                <w:szCs w:val="22"/>
                <w:bdr w:val="nil"/>
                <w:rtl w:val="0"/>
              </w:rPr>
              <w:t>Swapping items between memory and storage is called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flashing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thrashing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paging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caching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When an operating system spends more of its time paging instead of executing apps, the whole system slows down and it is said to be thrashing.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TECH.CAMP.4.2 - Explain how an operating system works.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TECH.CAMP.4.2.2 - Describe how an operating system manages memory.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4735 - Describe how an operating system manages memory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Choice:Understand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3:01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11:54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Calibri" w:eastAsia="Calibri" w:hAnsi="Calibri" w:cs="Calibri"/>
                <w:b/>
                <w:bCs/>
                <w:i w:val="0"/>
                <w:iCs w:val="0"/>
                <w:smallCaps w:val="0"/>
                <w:color w:val="000000"/>
                <w:sz w:val="22"/>
                <w:szCs w:val="22"/>
                <w:bdr w:val="nil"/>
                <w:rtl w:val="0"/>
              </w:rPr>
              <w:t>During the boot process, what does the processor do after the computer circuits receive power?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9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begins to run the bootstrap program.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loads all startup programs.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loads the operating system into 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turns on all connected devices.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first step in the boot process is the computer or device receives power from the power supply or battery and sends it to the circuitry.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TECH.CAMP.4.2 - Explain how an operating system works.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TECH.CAMP.4.2.3 - Outline the steps necessary for the boot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4737 - Describe the boot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4:44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bCs/>
                <w:i w:val="0"/>
                <w:iCs w:val="0"/>
                <w:smallCaps w:val="0"/>
                <w:color w:val="000000"/>
                <w:sz w:val="22"/>
                <w:szCs w:val="22"/>
                <w:bdr w:val="nil"/>
                <w:rtl w:val="0"/>
              </w:rPr>
              <w:t>The bootstrap program executes which of the following?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1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startup apps that display the desktop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tests that check components such as RAM and storage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vital security protections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stored user preferences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bootstrap program executes a series of tests to check the components, including the RAM, keyboard, and storage, and identifies connected devices, and checks their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TECH.CAMP.4.2 - Explain how an operating system works.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TECH.CAMP.4.2.3 - Outline the steps necessary for the boot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4737 - Describe the boot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Calibri" w:eastAsia="Calibri" w:hAnsi="Calibri" w:cs="Calibri"/>
                <w:b/>
                <w:bCs/>
                <w:i w:val="0"/>
                <w:iCs w:val="0"/>
                <w:smallCaps w:val="0"/>
                <w:color w:val="000000"/>
                <w:sz w:val="22"/>
                <w:szCs w:val="22"/>
                <w:bdr w:val="nil"/>
                <w:rtl w:val="0"/>
              </w:rPr>
              <w:t>You are describing the boot process to a friend and get to the step where the device loads the operating files into RAM, including the kernel. Your friend starts to laugh because she was not aware that there were kernels in her computer. What do you tell her?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kernel triggers a series of steps and checks as the computer loads the operating system.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kernel executes a series of test to check the components and identifies connected devices and checks their settings.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kernel is a temporary storage area designed to help speed up processing time.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kernel is the core of an operating system that manages memory, runs programs, and assigns resources.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kernel is the core of an operating system that manages memory, runs programs, and assigns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TECH.CAMP.4.2 - Explain how an operating system works.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TECH.CAMP.4.2.3 - Outline the steps necessary for the boot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4737 - Describe the boot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4:57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5:02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Calibri" w:eastAsia="Calibri" w:hAnsi="Calibri" w:cs="Calibri"/>
                <w:b/>
                <w:bCs/>
                <w:i w:val="0"/>
                <w:iCs w:val="0"/>
                <w:smallCaps w:val="0"/>
                <w:color w:val="000000"/>
                <w:sz w:val="22"/>
                <w:szCs w:val="22"/>
                <w:bdr w:val="nil"/>
                <w:rtl w:val="0"/>
              </w:rPr>
              <w:t>When does the boot process start?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6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when you shut down your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when you start an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when the computer is about to run out of 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when you turn on your computer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first step in the boot process is the computer or device receives power from the power supply or battery and sends it to the circuitry.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TECH.CAMP.4.2 - Explain how an operating system works.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TECH.CAMP.4.2.3 - Outline the steps necessary for the boot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4737 - Describe the boot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5:02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2:52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bCs/>
                <w:i w:val="0"/>
                <w:iCs w:val="0"/>
                <w:smallCaps w:val="0"/>
                <w:color w:val="000000"/>
                <w:sz w:val="22"/>
                <w:szCs w:val="22"/>
                <w:bdr w:val="nil"/>
                <w:rtl w:val="0"/>
              </w:rPr>
              <w:t>_____ is data and instructions entered into the memory of a device.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Input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Output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Cache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Booting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bootstrap program executes a series of tests to check the components, including the RAM, keyboard, and storage, and identifies connected devices, and checks their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TECH.CAMP.4.2 - Explain how an operating system works.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TECH.CAMP.4.2.3 - Outline the steps necessary for the boot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4765 - Describe how operating systems manage input and output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2:17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Calibri" w:eastAsia="Calibri" w:hAnsi="Calibri" w:cs="Calibri"/>
                <w:b/>
                <w:bCs/>
                <w:i w:val="0"/>
                <w:iCs w:val="0"/>
                <w:smallCaps w:val="0"/>
                <w:color w:val="000000"/>
                <w:sz w:val="22"/>
                <w:szCs w:val="22"/>
                <w:bdr w:val="nil"/>
                <w:rtl w:val="0"/>
              </w:rPr>
              <w:t xml:space="preserve">Which of the following is </w:t>
            </w:r>
            <w:r>
              <w:rPr>
                <w:rStyle w:val="DefaultParagraphFont"/>
                <w:rFonts w:ascii="Calibri" w:eastAsia="Calibri" w:hAnsi="Calibri" w:cs="Calibri"/>
                <w:b/>
                <w:bCs/>
                <w:i/>
                <w:iCs/>
                <w:smallCaps w:val="0"/>
                <w:color w:val="000000"/>
                <w:sz w:val="22"/>
                <w:szCs w:val="22"/>
                <w:bdr w:val="nil"/>
                <w:rtl w:val="0"/>
              </w:rPr>
              <w:t>not</w:t>
            </w:r>
            <w:r>
              <w:rPr>
                <w:rStyle w:val="DefaultParagraphFont"/>
                <w:rFonts w:ascii="Calibri" w:eastAsia="Calibri" w:hAnsi="Calibri" w:cs="Calibri"/>
                <w:b/>
                <w:bCs/>
                <w:i w:val="0"/>
                <w:iCs w:val="0"/>
                <w:smallCaps w:val="0"/>
                <w:color w:val="000000"/>
                <w:sz w:val="22"/>
                <w:szCs w:val="22"/>
                <w:bdr w:val="nil"/>
                <w:rtl w:val="0"/>
              </w:rPr>
              <w:t xml:space="preserve"> an input device?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microphone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scanner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headphone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keyboard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kernel is the core of an operating system that manages memory, runs programs, and assigns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TECH.CAMP.4.2 - Explain how an operating system works.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TECH.CAMP.4.2.3 - Outline the steps necessary for the boot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4765 - Describe how operating systems manage input and output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5:08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Calibri" w:eastAsia="Calibri" w:hAnsi="Calibri" w:cs="Calibri"/>
                <w:b/>
                <w:bCs/>
                <w:i w:val="0"/>
                <w:iCs w:val="0"/>
                <w:smallCaps w:val="0"/>
                <w:color w:val="000000"/>
                <w:sz w:val="22"/>
                <w:szCs w:val="22"/>
                <w:bdr w:val="nil"/>
                <w:rtl w:val="0"/>
              </w:rPr>
              <w:t>You and your friend both send documents to the printer, but the printer can only print one document at a time. What does it do with the other document?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0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places the document in a buffer.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transfers the document to the Recycle Bin.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rejects the document, so it needs to be sent again.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does not print either document.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If a computer or device is slow in accepting or providing input or output, the operating system uses buffers.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TECH.CAMP.4.2 - Explain how an operating system works.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TECH.CAMP.4.2.4 - Explain how operating systems manage input and output.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4765 - Describe how operating systems manage input and output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5:13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12:15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Calibri" w:eastAsia="Calibri" w:hAnsi="Calibri" w:cs="Calibri"/>
                <w:b/>
                <w:bCs/>
                <w:i w:val="0"/>
                <w:iCs w:val="0"/>
                <w:smallCaps w:val="0"/>
                <w:color w:val="000000"/>
                <w:sz w:val="22"/>
                <w:szCs w:val="22"/>
                <w:bdr w:val="nil"/>
                <w:rtl w:val="0"/>
              </w:rPr>
              <w:t>Digital information processed into a useful form is called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spooling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output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input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default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input device allows you to enter data and instructions into the memory of a device. You can input data and instructions in many ways, including interacting with your touchscreen, or using a keyboard. An output device is a useful form of the processed data. Output formats include text, graphics, audio, video, or any combination of these.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TECH.CAMP.4.2 - Explain how an operating system works.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TECH.CAMP.4.2.4 - Explain how operating systems manage input and output.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4765 - Describe how operating systems manage input and output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5:16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2:53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Calibri" w:eastAsia="Calibri" w:hAnsi="Calibri" w:cs="Calibri"/>
                <w:b/>
                <w:bCs/>
                <w:i w:val="0"/>
                <w:iCs w:val="0"/>
                <w:smallCaps w:val="0"/>
                <w:color w:val="000000"/>
                <w:sz w:val="22"/>
                <w:szCs w:val="22"/>
                <w:bdr w:val="nil"/>
                <w:rtl w:val="0"/>
              </w:rPr>
              <w:t>Output methods include speakers, headphones, and interactive whiteboards.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Output formats include text, graphics, audio, video, or any combination of these. Output methods include speakers, headphones, and interactive whiteboards.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TECH.CAMP.4.2 - Explain how an operating system works.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TECH.CAMP.4.2.4 - Explain how operating systems manage input and output.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4765 - Describe how operating systems manage input and output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5:22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Calibri" w:eastAsia="Calibri" w:hAnsi="Calibri" w:cs="Calibri"/>
                <w:b/>
                <w:bCs/>
                <w:i w:val="0"/>
                <w:iCs w:val="0"/>
                <w:smallCaps w:val="0"/>
                <w:color w:val="000000"/>
                <w:sz w:val="22"/>
                <w:szCs w:val="22"/>
                <w:bdr w:val="nil"/>
                <w:rtl w:val="0"/>
              </w:rPr>
              <w:t>_____ are standard settings that control how the screen is set up and how a document looks when you first start typing.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Default settings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Customized settings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Startup settings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Productivity settings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Operating systems allow you to make adjustments such as adding a desktop theme, which is a predefined set of elements such as background images and colors. The background is customized in the Personalization Setting.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TECH.CAMP.4.3 - Personalize a computer operating system to increase productivity.</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TECH.CAMP.4.3.1 - Customize system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4624 - Customize Microsoft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Personalize an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5:26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Calibri" w:eastAsia="Calibri" w:hAnsi="Calibri" w:cs="Calibri"/>
                <w:b/>
                <w:bCs/>
                <w:i w:val="0"/>
                <w:iCs w:val="0"/>
                <w:smallCaps w:val="0"/>
                <w:color w:val="000000"/>
                <w:sz w:val="22"/>
                <w:szCs w:val="22"/>
                <w:bdr w:val="nil"/>
                <w:rtl w:val="0"/>
              </w:rPr>
              <w:t>If you add a slideshow to play as your desktop theme, you have customized your system software.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Operating systems allow you to make adjustments such as adding a desktop theme.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TECH.CAMP.4.3 - Personalize a computer operating system to increase productivity.</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TECH.CAMP.4.3.1 - Customize system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4759 - Customize display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Personalize an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5:29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5:33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Calibri" w:eastAsia="Calibri" w:hAnsi="Calibri" w:cs="Calibri"/>
                <w:b/>
                <w:bCs/>
                <w:i w:val="0"/>
                <w:iCs w:val="0"/>
                <w:smallCaps w:val="0"/>
                <w:color w:val="000000"/>
                <w:sz w:val="22"/>
                <w:szCs w:val="22"/>
                <w:bdr w:val="nil"/>
                <w:rtl w:val="0"/>
              </w:rPr>
              <w:t>If you delete a shortcut from your desktop, have you also deleted the original file?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4"/>
              <w:gridCol w:w="80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No, because a shortcut is a setting used to adjust the display, sounds, power battery, and storage.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No, because a shortcut is just an organizing icon for apps and files.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No, because a shortcut does not place the actual file, folder, or app on the desktop.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Yes, because a shortcut is linked to the actual file, folder, or app on the desktop.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Shortcuts do not place the actual file, folder, or app on the desktop; it still remains in the location where it is saved on your computer. A shortcut merely allows you to access the object from the desktop without going through a file manager or a program menu.</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TECH.CAMP.4.3 - Personalize a computer operating system to increase productivity.</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TECH.CAMP.4.3.1 - Customize system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4756 - Customize desktop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Personalize an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5:33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12:23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Calibri" w:eastAsia="Calibri" w:hAnsi="Calibri" w:cs="Calibri"/>
                <w:b/>
                <w:bCs/>
                <w:i w:val="0"/>
                <w:iCs w:val="0"/>
                <w:smallCaps w:val="0"/>
                <w:color w:val="000000"/>
                <w:sz w:val="22"/>
                <w:szCs w:val="22"/>
                <w:bdr w:val="nil"/>
                <w:rtl w:val="0"/>
              </w:rPr>
              <w:t>Simon has difficulty pressing and holding more than one key at a time, such as CTRL+ALT+DEL. What setting can he change to make this task easier?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2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Change the toggle key settings.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Enable sticky keys.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Adjust the keyboard sensitivity.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Turn off keyboard shortcuts.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can adjust the keyboard setting to change the commands associated with certain keys, and other modifications, including creating new keyboard shortcuts to commands or enabling sticky keys, which allow you to press keyboard shortcuts one key at a time instead of simultaneously.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TECH.CAMP.4.3 - Personalize a computer operating system to increase productivity.</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TECH.CAMP.4.3.2 - Customize hardware using system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4761 - Customize the keyboard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Personalize an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5:37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12:23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Calibri" w:eastAsia="Calibri" w:hAnsi="Calibri" w:cs="Calibri"/>
                <w:b/>
                <w:bCs/>
                <w:i w:val="0"/>
                <w:iCs w:val="0"/>
                <w:smallCaps w:val="0"/>
                <w:color w:val="000000"/>
                <w:sz w:val="22"/>
                <w:szCs w:val="22"/>
                <w:bdr w:val="nil"/>
                <w:rtl w:val="0"/>
              </w:rPr>
              <w:t>Dominic is left-handed and frustrated with his pointing device because the default settings are for right-handed people. You can help Dominic solve his problem by telling him which of the following?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8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Move his mouse to the other side of the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Adjust the settings for the mouse through the Settings dialog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Adjust the sensitivity of the mouse for smoother movements.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Purchase a new computer with a touch screen so he does not have to use a mouse.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can change the settings of your pointing device. You can switch the mouse buttons, if you are left-handed. Open the Settings dialog box, then devices, then click on mouse and adjust the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TECH.CAMP.4.3 - Personalize a computer operating system to increase productivity.</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TECH.CAMP.4.3.2 - Customize hardware using system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4762 - Customize a pointing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Personalize an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5:40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12:25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Calibri" w:eastAsia="Calibri" w:hAnsi="Calibri" w:cs="Calibri"/>
                <w:b/>
                <w:bCs/>
                <w:i w:val="0"/>
                <w:iCs w:val="0"/>
                <w:smallCaps w:val="0"/>
                <w:color w:val="000000"/>
                <w:sz w:val="22"/>
                <w:szCs w:val="22"/>
                <w:bdr w:val="nil"/>
                <w:rtl w:val="0"/>
              </w:rPr>
              <w:t>Sticky keys enable you to press keyboard shortcuts one key at a time instead of simultaneously.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can adjust the keyboard settings to change the commands associated with certain keys including creating new keyboard shortcuts to commands, or enabling sticky keys; this allows you to press keyboard shortcuts one key at a time instead of simultaneously.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TECH.CAMP.4.3 - Personalize a computer operating system to increase productivity.</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TECH.CAMP.4.3.2 - Customize hardware using system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4761 - Customize the keyboard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Personalize an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5:44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12:28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Calibri" w:eastAsia="Calibri" w:hAnsi="Calibri" w:cs="Calibri"/>
                <w:b/>
                <w:bCs/>
                <w:i w:val="0"/>
                <w:iCs w:val="0"/>
                <w:smallCaps w:val="0"/>
                <w:color w:val="000000"/>
                <w:sz w:val="22"/>
                <w:szCs w:val="22"/>
                <w:bdr w:val="nil"/>
                <w:rtl w:val="0"/>
              </w:rPr>
              <w:t>The Close button reduces a window so that it only appears as a button on the taskbar.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minimize button reduces a window so that it only appears as an icon on the taskbar.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TECH.CAMP.4.3 - Personalize a computer operating system to increase productivity.</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TECH.CAMP.4.3.3 - Manage desktop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5019 - Manage your computer’s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Personalize an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5:47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12:29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Calibri" w:eastAsia="Calibri" w:hAnsi="Calibri" w:cs="Calibri"/>
                <w:b/>
                <w:bCs/>
                <w:i w:val="0"/>
                <w:iCs w:val="0"/>
                <w:smallCaps w:val="0"/>
                <w:color w:val="000000"/>
                <w:sz w:val="22"/>
                <w:szCs w:val="22"/>
                <w:bdr w:val="nil"/>
                <w:rtl w:val="0"/>
              </w:rPr>
              <w:t>On a desktop, the _____ is the window you are currently using, and it appears in front of any other open windows.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program window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active window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minimized window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restored window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program window displays a running program and a folder window displays contents of a drive, folder, or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TECH.CAMP.4.3 - Personalize a computer operating system to increase productivity.</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TECH.CAMP.4.3.3 - Manage desktop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5019 - Manage your computer’s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Personalize an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5:55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2:53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bCs/>
                <w:i w:val="0"/>
                <w:iCs w:val="0"/>
                <w:smallCaps w:val="0"/>
                <w:color w:val="000000"/>
                <w:sz w:val="22"/>
                <w:szCs w:val="22"/>
                <w:bdr w:val="nil"/>
                <w:rtl w:val="0"/>
              </w:rPr>
              <w:t>What type of window are you opening when you click the Start button on the Windows desktop, and then click the name of an app?</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folder window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program window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start window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main window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0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5019 - Manage your computer’s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2:22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2:28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Calibri" w:eastAsia="Calibri" w:hAnsi="Calibri" w:cs="Calibri"/>
                <w:b/>
                <w:bCs/>
                <w:i w:val="0"/>
                <w:iCs w:val="0"/>
                <w:smallCaps w:val="0"/>
                <w:color w:val="000000"/>
                <w:sz w:val="22"/>
                <w:szCs w:val="22"/>
                <w:bdr w:val="nil"/>
                <w:rtl w:val="0"/>
              </w:rPr>
              <w:t>What would you need to install if you have an app that is incompatible with your current operating system?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disk cleanup utility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shortcut menu</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administrator account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virtual machine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virtual machine enables a computer or device to run another operating system in addition to the one installed.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TECH.CAMP.4.3 - Personalize a computer operating system to increase productivity.</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TECH.CAMP.4.3.4 - Use administrative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5131 - Use virtual machines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Personalize an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6:08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Calibri" w:eastAsia="Calibri" w:hAnsi="Calibri" w:cs="Calibri"/>
                <w:b/>
                <w:bCs/>
                <w:i w:val="0"/>
                <w:iCs w:val="0"/>
                <w:smallCaps w:val="0"/>
                <w:color w:val="000000"/>
                <w:sz w:val="22"/>
                <w:szCs w:val="22"/>
                <w:bdr w:val="nil"/>
                <w:rtl w:val="0"/>
              </w:rPr>
              <w:t>Which of the following can you run to find and remove unnecessary files?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task manager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search tool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disk cleanup utility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file optimizer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can open your computer or device’s version of the task manager to view running programs and shut down the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TECH.CAMP.4.3 - Personalize a computer operating system to increase productivity.</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TECH.CAMP.4.3.4 - Use administrative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5042 - Run disk utilities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Personalize an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6:12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bCs/>
                <w:i w:val="0"/>
                <w:iCs w:val="0"/>
                <w:smallCaps w:val="0"/>
                <w:color w:val="000000"/>
                <w:sz w:val="22"/>
                <w:szCs w:val="22"/>
                <w:bdr w:val="nil"/>
                <w:rtl w:val="0"/>
              </w:rPr>
              <w:t>A(n) _____ is a small picture that represents a program, file, or hardware device.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icon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pointer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shortcut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interact with a GUI, you tap, click, double-click, or perform some action with tiles, buttons, and icons.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TECH.CAMP.4.3 - Personalize a computer operating system to increase productivity.</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TECH.CAMP.4.3.4 - Use administrative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5100 - Use icons in a GUI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Personalize an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2:30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2:34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Calibri" w:eastAsia="Calibri" w:hAnsi="Calibri" w:cs="Calibri"/>
                <w:b/>
                <w:bCs/>
                <w:i w:val="0"/>
                <w:iCs w:val="0"/>
                <w:smallCaps w:val="0"/>
                <w:color w:val="000000"/>
                <w:sz w:val="22"/>
                <w:szCs w:val="22"/>
                <w:bdr w:val="nil"/>
                <w:rtl w:val="0"/>
              </w:rPr>
              <w:t>Compressing a file is also called _____ the file.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9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passing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extracting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zipping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byting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compress a file or folder, select it in your operating system’s file management tool and then instruct the tool to zip or compress the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TECH.CAMP.4.4 - Manage files and folders.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TECH.CAMP.4.4.1 - Compress and uncompress files.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4748 - Compress files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6:20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Calibri" w:eastAsia="Calibri" w:hAnsi="Calibri" w:cs="Calibri"/>
                <w:b/>
                <w:bCs/>
                <w:i w:val="0"/>
                <w:iCs w:val="0"/>
                <w:smallCaps w:val="0"/>
                <w:color w:val="000000"/>
                <w:sz w:val="22"/>
                <w:szCs w:val="22"/>
                <w:bdr w:val="nil"/>
                <w:rtl w:val="0"/>
              </w:rPr>
              <w:t>If you have a file that has billions of bytes of data, then it would be measured in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2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 megabytes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gigabytes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terabytes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kilobytes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File size is usually measured in kilobytes (thousands of bytes of data), megabytes (millions of bytes of data), or gigabytes (billions of bytes of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TECH.CAMP.4.4 - Manage files and folders.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TECH.CAMP.4.4.1 - Compress and uncompress files.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4717 - Measure file size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7:13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7:15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Calibri" w:eastAsia="Calibri" w:hAnsi="Calibri" w:cs="Calibri"/>
                <w:b/>
                <w:bCs/>
                <w:i w:val="0"/>
                <w:iCs w:val="0"/>
                <w:smallCaps w:val="0"/>
                <w:color w:val="000000"/>
                <w:sz w:val="22"/>
                <w:szCs w:val="22"/>
                <w:bdr w:val="nil"/>
                <w:rtl w:val="0"/>
              </w:rPr>
              <w:t>Tikenya was responsible for creating the PowerPoint presentation for the group project. When it was complete, she wanted to email it to all the group members, but her email service told her the file was too large. She compressed it and was then able to send it. How were the other members able to then see the PowerPoint presentation?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6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They had to attach to another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They had to zip it on their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They had to drag it into a 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They had to unzip or extract it.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uncompress, double-click the file in the file management tool, which will unzip the file, and either drag selected files to another folder, or instruct the tool to extract all files into a new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TECH.CAMP.4.4 - Manage files and folders.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TECH.CAMP.4.4.1 - Compress and uncompress files.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4749 - Uncompress files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7:22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7:34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bCs/>
                <w:i w:val="0"/>
                <w:iCs w:val="0"/>
                <w:smallCaps w:val="0"/>
                <w:color w:val="000000"/>
                <w:sz w:val="22"/>
                <w:szCs w:val="22"/>
                <w:bdr w:val="nil"/>
                <w:rtl w:val="0"/>
              </w:rPr>
              <w:t xml:space="preserve">Which of the following is </w:t>
            </w:r>
            <w:r>
              <w:rPr>
                <w:rStyle w:val="DefaultParagraphFont"/>
                <w:rFonts w:ascii="Times New Roman" w:eastAsia="Times New Roman" w:hAnsi="Times New Roman" w:cs="Times New Roman"/>
                <w:b/>
                <w:bCs/>
                <w:i/>
                <w:iCs/>
                <w:smallCaps w:val="0"/>
                <w:color w:val="000000"/>
                <w:sz w:val="22"/>
                <w:szCs w:val="22"/>
                <w:bdr w:val="nil"/>
                <w:rtl w:val="0"/>
              </w:rPr>
              <w:t>not</w:t>
            </w:r>
            <w:r>
              <w:rPr>
                <w:rStyle w:val="DefaultParagraphFont"/>
                <w:rFonts w:ascii="Times New Roman" w:eastAsia="Times New Roman" w:hAnsi="Times New Roman" w:cs="Times New Roman"/>
                <w:b/>
                <w:bCs/>
                <w:i w:val="0"/>
                <w:iCs w:val="0"/>
                <w:smallCaps w:val="0"/>
                <w:color w:val="000000"/>
                <w:sz w:val="22"/>
                <w:szCs w:val="22"/>
                <w:bdr w:val="nil"/>
                <w:rtl w:val="0"/>
              </w:rPr>
              <w:t xml:space="preserve"> an advantage of saving documents in the cloud?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9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can access the documents from any device connected to the Internet.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can easily share the documents with others.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can back up the documents to a secure, offsite location.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can access the documents when you are not connected to the Internet.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TECH.CAMP.4.4 - Manage files and folders.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TECH.CAMP.4.4.2 - Save files to folders and filing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4755 - Save a file to OneDrive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2:36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Calibri" w:eastAsia="Calibri" w:hAnsi="Calibri" w:cs="Calibri"/>
                <w:b/>
                <w:bCs/>
                <w:i w:val="0"/>
                <w:iCs w:val="0"/>
                <w:smallCaps w:val="0"/>
                <w:color w:val="000000"/>
                <w:sz w:val="22"/>
                <w:szCs w:val="22"/>
                <w:bdr w:val="nil"/>
                <w:rtl w:val="0"/>
              </w:rPr>
              <w:t>When you save a Microsoft Office file to OneDrive, where are you saving it?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6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 a storage area located on a 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on your hard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on a flash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at the Microsoft Office website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cloud is a storage area located on a server that you access through the Internet or a network. You can upload files to cloud storage to share them with others. Files you work on using cloud storage, save changes as you make them.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TECH.CAMP.4.4 - Manage files and folders.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TECH.CAMP.4.4.2 - Save files to folders and filing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4755 - Save a file to OneDrive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7:51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Calibri" w:eastAsia="Calibri" w:hAnsi="Calibri" w:cs="Calibri"/>
                <w:b/>
                <w:bCs/>
                <w:i w:val="0"/>
                <w:iCs w:val="0"/>
                <w:smallCaps w:val="0"/>
                <w:color w:val="000000"/>
                <w:sz w:val="22"/>
                <w:szCs w:val="22"/>
                <w:bdr w:val="nil"/>
                <w:rtl w:val="0"/>
              </w:rPr>
              <w:t>Which of the following is an advantage to saving a file to a flash drive?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3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can access the file from any device connected to the Internet.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can be assured that it saved your changes as you made them.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can take it with you and then work on it on another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know that it is backed up on a hard drive in case you forget the file name.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advantage of using a flash drive is that you can remove it from your computer or device, and then use it on a different computer or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TECH.CAMP.4.4 - Manage files and folders.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TECH.CAMP.4.4.2 - Save files to folders and filing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4754 - Save a file to a flash 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7:54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7:56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Calibri" w:eastAsia="Calibri" w:hAnsi="Calibri" w:cs="Calibri"/>
                <w:b/>
                <w:bCs/>
                <w:i w:val="0"/>
                <w:iCs w:val="0"/>
                <w:smallCaps w:val="0"/>
                <w:color w:val="000000"/>
                <w:sz w:val="22"/>
                <w:szCs w:val="22"/>
                <w:bdr w:val="nil"/>
                <w:rtl w:val="0"/>
              </w:rPr>
              <w:t>Why is the date a file was modified useful?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4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identifies the most recent version.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identifies the day it was created.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identifies the location of the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identifies the last time the file was opened.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modified date is useful if you have several versions of a file and want to identify the most recent version.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TECH.CAMP.4.4 - Manage files and folders.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TECH.CAMP.4.4.3 - Determine file properties.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4868 - Review file properties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10:11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Calibri" w:eastAsia="Calibri" w:hAnsi="Calibri" w:cs="Calibri"/>
                <w:b/>
                <w:bCs/>
                <w:i w:val="0"/>
                <w:iCs w:val="0"/>
                <w:smallCaps w:val="0"/>
                <w:color w:val="000000"/>
                <w:sz w:val="22"/>
                <w:szCs w:val="22"/>
                <w:bdr w:val="nil"/>
                <w:rtl w:val="0"/>
              </w:rPr>
              <w:t>The operating system assigns the file its name, location, and size.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operating system assigns some properties to files, such as type or format, and updates other properties, such as date, size, and location.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TECH.CAMP.4.4 - Manage files and folders.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TECH.CAMP.4.4.3 - Determine file properties.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4868 - Review file properties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10:15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Calibri" w:eastAsia="Calibri" w:hAnsi="Calibri" w:cs="Calibri"/>
                <w:b/>
                <w:bCs/>
                <w:i w:val="0"/>
                <w:iCs w:val="0"/>
                <w:smallCaps w:val="0"/>
                <w:color w:val="000000"/>
                <w:sz w:val="22"/>
                <w:szCs w:val="22"/>
                <w:bdr w:val="nil"/>
                <w:rtl w:val="0"/>
              </w:rPr>
              <w:t>Samir has saved a file named Project.docx in various locations on his hard drive and needs to work with the most recent version. What file property should he examine to find the most recent version of Project.docx?</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Date Modified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Date Created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Date Accessed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Date Taken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Every file has properties such as its name, type, location, and size. File properties also include the dates when the file was created, modified, and last accessed. The modified date is useful to identify the most recent version.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TECH.CAMP.4.4 - Manage files and folders.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TECH.CAMP.4.4.3 - Determine file properties.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4868 - Review file properties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10:19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Calibri" w:eastAsia="Calibri" w:hAnsi="Calibri" w:cs="Calibri"/>
                <w:b/>
                <w:bCs/>
                <w:i w:val="0"/>
                <w:iCs w:val="0"/>
                <w:smallCaps w:val="0"/>
                <w:color w:val="000000"/>
                <w:sz w:val="22"/>
                <w:szCs w:val="22"/>
                <w:bdr w:val="nil"/>
                <w:rtl w:val="0"/>
              </w:rPr>
              <w:t>Which of the following statements is true about the Clipboard?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Because he is using the same name, the computer knows that the files are different so it adds a number to the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Because he is using the same name, each time he saves he is overwriting his previous 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Because he is using the same name, the second document is put on the Clipboard until he selects a new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Because he is using the same name, the computer creates a new folder and saves it there.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clipboard is a temporary Windows storage area that holds the selections you copy or cut so you can use them later. The Clipboard saves the file or folder from the source file or folder until you paste it into the destination file or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TECH.CAMP.4.4 - Manage files and folders.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TECH.CAMP.4.4.4 - Manage file names and file placement.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4911 - Copy files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10:25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Calibri" w:eastAsia="Calibri" w:hAnsi="Calibri" w:cs="Calibri"/>
                <w:b/>
                <w:bCs/>
                <w:i w:val="0"/>
                <w:iCs w:val="0"/>
                <w:smallCaps w:val="0"/>
                <w:color w:val="000000"/>
                <w:sz w:val="22"/>
                <w:szCs w:val="22"/>
                <w:bdr w:val="nil"/>
                <w:rtl w:val="0"/>
              </w:rPr>
              <w:t> When Jack takes a class, he saves all his work for that class with the name of the course. What is most likely happening to his saved files?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Because he is using the same name, the computer knows that the files are different so it adds a number to the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 Because he is using the same name, each time he saves he is overwriting his previous 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 Because he is using the same name, the second document is put on the Clipboard until he selects a new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Because he is using the same name, the computer creates a new folder and saves it there.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differentiate a version of a file without overwriting the original, you could add additional characters such as numbers, the date, or the initials of the person who modified the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TECH.CAMP.4.4 - Manage files and folders.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TECH.CAMP.4.4.4 - Manage file names and file placement.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4909 - Name files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10:30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10:34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Calibri" w:eastAsia="Calibri" w:hAnsi="Calibri" w:cs="Calibri"/>
                <w:b/>
                <w:bCs/>
                <w:i w:val="0"/>
                <w:iCs w:val="0"/>
                <w:smallCaps w:val="0"/>
                <w:color w:val="000000"/>
                <w:sz w:val="22"/>
                <w:szCs w:val="22"/>
                <w:bdr w:val="nil"/>
                <w:rtl w:val="0"/>
              </w:rPr>
              <w:t>In Windows, the only way to copy or move files is to use the Clipboard.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Clipboard saves the file or folder from the source file or folder until you paste it into the destination file or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TECH.CAMP.4.4 - Manage files and folders.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TECH.CAMP.4.4.4 - Manage file names and file placement.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4911 - Copy files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10:35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Calibri" w:eastAsia="Calibri" w:hAnsi="Calibri" w:cs="Calibri"/>
                <w:b/>
                <w:bCs/>
                <w:i w:val="0"/>
                <w:iCs w:val="0"/>
                <w:smallCaps w:val="0"/>
                <w:color w:val="000000"/>
                <w:sz w:val="22"/>
                <w:szCs w:val="22"/>
                <w:bdr w:val="nil"/>
                <w:rtl w:val="0"/>
              </w:rPr>
              <w:t>Folder names should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6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be as short as possible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identify the content and purpose of the 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include an extension that indicates its contents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contain more than 255 characters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Folders are helpful for organizing and managing information stored on your computer.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TECH.CAMP.4.4 - Manage files and folders.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TECH.CAMP.4.4.5 - Manage folder names and folder placement.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4932 - Create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10:39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Calibri" w:eastAsia="Calibri" w:hAnsi="Calibri" w:cs="Calibri"/>
                <w:b/>
                <w:bCs/>
                <w:i w:val="0"/>
                <w:iCs w:val="0"/>
                <w:smallCaps w:val="0"/>
                <w:color w:val="000000"/>
                <w:sz w:val="22"/>
                <w:szCs w:val="22"/>
                <w:bdr w:val="nil"/>
                <w:rtl w:val="0"/>
              </w:rPr>
              <w:t>What happens when you delete a folder?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5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is permanently removed from the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is marked as destroyed on your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is emptied of its contents.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goes the Recycle Bin or Trash folder.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Deleting a folder moves it to the Recycle Bin or Trash folder, where you permanently delete it or restore it to its original location if you change your mind.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TECH.CAMP.4.4 - Manage files and folders.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TECH.CAMP.4.4.5 - Manage folder names and folder placement.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5022 - Delete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10:42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bCs/>
                <w:i w:val="0"/>
                <w:iCs w:val="0"/>
                <w:smallCaps w:val="0"/>
                <w:color w:val="000000"/>
                <w:sz w:val="22"/>
                <w:szCs w:val="22"/>
                <w:bdr w:val="nil"/>
                <w:rtl w:val="0"/>
              </w:rPr>
              <w:t>Which of the following helps you more easily locate the files and folders you need?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5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storing each file in a separate 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saving all your files on the desktop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grouping similar subfolders together in a 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grouping all your files in one folder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TECH.CAMP.4.4 - Manage files and folders.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TECH.CAMP.4.4.5 - Manage folder names and folder placement.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4932 - Create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2:41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bCs/>
                <w:i w:val="0"/>
                <w:iCs w:val="0"/>
                <w:smallCaps w:val="0"/>
                <w:color w:val="000000"/>
                <w:sz w:val="22"/>
                <w:szCs w:val="22"/>
                <w:bdr w:val="nil"/>
                <w:rtl w:val="0"/>
              </w:rPr>
              <w:t>In Windows, you use _____ to reorder, move, and navigate between folders.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File Explorer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Finder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File Finder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Folder Explorer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TECH.CAMP.4.4 - Manage files and folders.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TECH.CAMP.4.4.6 - Organize files using file management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5023 - Navigate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2:47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2:51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bCs/>
                <w:i w:val="0"/>
                <w:iCs w:val="0"/>
                <w:smallCaps w:val="0"/>
                <w:color w:val="000000"/>
                <w:sz w:val="22"/>
                <w:szCs w:val="22"/>
                <w:bdr w:val="nil"/>
                <w:rtl w:val="0"/>
              </w:rPr>
              <w:t>Jazmyn cannot find the paper that she wrote last night. She is in a panic and you want to help her. What advice would you give her?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9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Go to the Start menu or Dock to see if the operating system saved it there.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Retype the paper and save it in a new 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 the search tool to locate the file by file name, content, or date.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Restart the computer and wait for the document to open automatically.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When you open the file manager you have access to frequently or recently opened files and folders, favorite files and folders and the main folders on your computer. You can use the search tool to locate files and folders by file name, content, date, and more.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TECH.CAMP.4.4 - Manage files and folders.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TECH.CAMP.4.4.6 - Organize files using file management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4638 - Use file management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2:59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Calibri" w:eastAsia="Calibri" w:hAnsi="Calibri" w:cs="Calibri"/>
                <w:b/>
                <w:bCs/>
                <w:i w:val="0"/>
                <w:iCs w:val="0"/>
                <w:smallCaps w:val="0"/>
                <w:color w:val="000000"/>
                <w:sz w:val="22"/>
                <w:szCs w:val="22"/>
                <w:bdr w:val="nil"/>
                <w:rtl w:val="0"/>
              </w:rPr>
              <w:t>A file manager is used for all of the following except 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move files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reorder files within a 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change the contents of files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navigate between folders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can use a file manager to reorder, move, or navigate between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TECH.CAMP.4.4 - Manage files and folders.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TECH.CAMP.4.4.6 - Organize files using file management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4638 - Use file management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11:05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Calibri" w:eastAsia="Calibri" w:hAnsi="Calibri" w:cs="Calibri"/>
                <w:b/>
                <w:bCs/>
                <w:i w:val="0"/>
                <w:iCs w:val="0"/>
                <w:smallCaps w:val="0"/>
                <w:color w:val="000000"/>
                <w:sz w:val="22"/>
                <w:szCs w:val="22"/>
                <w:bdr w:val="nil"/>
                <w:rtl w:val="0"/>
              </w:rPr>
              <w:t>Operating systems can run only if they are installed on a hard drive.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Most operating systems come installed on your computer or device, although it is possible to run an operating system from another medium, such as from a flash 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TECH.CAMP.4.1 - Explain the pros and cons of different types of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4661 - Define an operating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Compare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11:10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Calibri" w:eastAsia="Calibri" w:hAnsi="Calibri" w:cs="Calibri"/>
                <w:b/>
                <w:bCs/>
                <w:i w:val="0"/>
                <w:iCs w:val="0"/>
                <w:smallCaps w:val="0"/>
                <w:color w:val="000000"/>
                <w:sz w:val="22"/>
                <w:szCs w:val="22"/>
                <w:bdr w:val="nil"/>
                <w:rtl w:val="0"/>
              </w:rPr>
              <w:t>What concerns are there about open source programs?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4"/>
              <w:gridCol w:w="8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Programmers will add functionality and sell their versions.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Programmers will enhance the code faster than the computer hardware can keep 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Programmers will hide the code enabling them to control and profit from the programs.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Programmers will add malicious code to damage a user’s system.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Some have concerns about open source code that unscrupulous programmers will add malicious code which will damage a user’s system or be used to gather data without the user’s knowledge.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TECH.CAMP.4.1 - Explain the pros and cons of different types of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4661 - Define an operating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Compare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11:14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Calibri" w:eastAsia="Calibri" w:hAnsi="Calibri" w:cs="Calibri"/>
                <w:b/>
                <w:bCs/>
                <w:i w:val="0"/>
                <w:iCs w:val="0"/>
                <w:smallCaps w:val="0"/>
                <w:color w:val="000000"/>
                <w:sz w:val="22"/>
                <w:szCs w:val="22"/>
                <w:bdr w:val="nil"/>
                <w:rtl w:val="0"/>
              </w:rPr>
              <w:t>Which of the following features is a way to make a computer do what you want it to do?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executable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menu</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file extension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data file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One way to make a computer do what you want it to do is to use a menu.</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TECH.CAMP.4.1 - Explain the pros and cons of different types of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4617 - Identify OS features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Compare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11:54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58. </w:t>
            </w:r>
            <w:r>
              <w:rPr>
                <w:rStyle w:val="DefaultParagraphFont"/>
                <w:rFonts w:ascii="Times New Roman" w:eastAsia="Times New Roman" w:hAnsi="Times New Roman" w:cs="Times New Roman"/>
                <w:b/>
                <w:bCs/>
                <w:i w:val="0"/>
                <w:iCs w:val="0"/>
                <w:smallCaps w:val="0"/>
                <w:color w:val="000000"/>
                <w:sz w:val="22"/>
                <w:szCs w:val="22"/>
                <w:bdr w:val="nil"/>
                <w:rtl w:val="0"/>
              </w:rPr>
              <w:t xml:space="preserve">Which of the following is </w:t>
            </w:r>
            <w:r>
              <w:rPr>
                <w:rStyle w:val="DefaultParagraphFont"/>
                <w:rFonts w:ascii="Times New Roman" w:eastAsia="Times New Roman" w:hAnsi="Times New Roman" w:cs="Times New Roman"/>
                <w:b/>
                <w:bCs/>
                <w:i/>
                <w:iCs/>
                <w:smallCaps w:val="0"/>
                <w:color w:val="000000"/>
                <w:sz w:val="22"/>
                <w:szCs w:val="22"/>
                <w:bdr w:val="nil"/>
                <w:rtl w:val="0"/>
              </w:rPr>
              <w:t>not</w:t>
            </w:r>
            <w:r>
              <w:rPr>
                <w:rStyle w:val="DefaultParagraphFont"/>
                <w:rFonts w:ascii="Times New Roman" w:eastAsia="Times New Roman" w:hAnsi="Times New Roman" w:cs="Times New Roman"/>
                <w:b/>
                <w:bCs/>
                <w:i w:val="0"/>
                <w:iCs w:val="0"/>
                <w:smallCaps w:val="0"/>
                <w:color w:val="000000"/>
                <w:sz w:val="22"/>
                <w:szCs w:val="22"/>
                <w:bdr w:val="nil"/>
                <w:rtl w:val="0"/>
              </w:rPr>
              <w:t xml:space="preserve"> a step an operating system performs when printing a document?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4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It sends the document to the printer.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It establishes a connection to the printer.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It creates the document to be printed.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It lets other software know the printer is busy.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If you create a document and want to print it, the operating system establishes a connection to the printer, sends the document to the printer, and lets other software know the printer is busy.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TECH.CAMP.4.2 - 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4730 - Describe how an operating system manages memory.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Compare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3:15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59. </w:t>
            </w:r>
            <w:r>
              <w:rPr>
                <w:rStyle w:val="DefaultParagraphFont"/>
                <w:rFonts w:ascii="Times New Roman" w:eastAsia="Times New Roman" w:hAnsi="Times New Roman" w:cs="Times New Roman"/>
                <w:b/>
                <w:bCs/>
                <w:i w:val="0"/>
                <w:iCs w:val="0"/>
                <w:smallCaps w:val="0"/>
                <w:color w:val="000000"/>
                <w:sz w:val="22"/>
                <w:szCs w:val="22"/>
                <w:bdr w:val="nil"/>
                <w:rtl w:val="0"/>
              </w:rPr>
              <w:t>Non-volatile memory is temporary and loses its contents when the power is turned off.</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Volatile memory is temporary and loses its contents when the power is turned off.</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TECH.CAMP.4.2 - 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4735 - Describe how an operating system manages memory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Compare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12:09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6/18/2020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60. </w:t>
            </w:r>
            <w:r>
              <w:rPr>
                <w:rStyle w:val="DefaultParagraphFont"/>
                <w:rFonts w:ascii="Calibri" w:eastAsia="Calibri" w:hAnsi="Calibri" w:cs="Calibri"/>
                <w:b/>
                <w:bCs/>
                <w:i w:val="0"/>
                <w:iCs w:val="0"/>
                <w:smallCaps w:val="0"/>
                <w:color w:val="000000"/>
                <w:sz w:val="22"/>
                <w:szCs w:val="22"/>
                <w:bdr w:val="nil"/>
                <w:rtl w:val="0"/>
              </w:rPr>
              <w:t>Which of the following is a step in the boot process?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9"/>
              <w:gridCol w:w="80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operating system swaps data, information, and instructions between memory and storage.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operating system files are loaded into 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operating system catalogs the files and folders on the system.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system utility optimizes disk space.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fourth step of the boot process is when the computer or device loads the operating system files into RAM.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TECH.CAMP.4.2 - 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4737 - Describe the boot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Compare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12:12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61. </w:t>
            </w:r>
            <w:r>
              <w:rPr>
                <w:rStyle w:val="DefaultParagraphFont"/>
                <w:rFonts w:ascii="Calibri" w:eastAsia="Calibri" w:hAnsi="Calibri" w:cs="Calibri"/>
                <w:b/>
                <w:bCs/>
                <w:i w:val="0"/>
                <w:iCs w:val="0"/>
                <w:smallCaps w:val="0"/>
                <w:color w:val="000000"/>
                <w:sz w:val="22"/>
                <w:szCs w:val="22"/>
                <w:bdr w:val="nil"/>
                <w:rtl w:val="0"/>
              </w:rPr>
              <w:t>How do you know if a device is an input device or an output device?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input device creates formats in text, graphics, audio, video, or any combination of these. An output device is a touchscreen or keyboard.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input device enters data and instructions into the memory of the device. An output device is how the processed information is displayed.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input device is how the processed information is displayed. An output device enters data and instructions into the memory of the device.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input device includes speakers, headphones, and interactive whiteboards. An output device includes game controllers and webcams.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input device enters data and instructions into the memory of the device. An output device is how the processed information is displayed.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TECH.CAMP.4.2 - Explain how an operating system 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4765 - Describe how operating systems manage input and output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Compare Operating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12:16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62. </w:t>
            </w:r>
            <w:r>
              <w:rPr>
                <w:rStyle w:val="DefaultParagraphFont"/>
                <w:rFonts w:ascii="Calibri" w:eastAsia="Calibri" w:hAnsi="Calibri" w:cs="Calibri"/>
                <w:b/>
                <w:bCs/>
                <w:i w:val="0"/>
                <w:iCs w:val="0"/>
                <w:smallCaps w:val="0"/>
                <w:color w:val="000000"/>
                <w:sz w:val="22"/>
                <w:szCs w:val="22"/>
                <w:bdr w:val="nil"/>
                <w:rtl w:val="0"/>
              </w:rPr>
              <w:t>Where can you pin frequently used apps for easy access?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the ribbon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the File menu</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the Settings dialog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the taskbar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Operating systems allow you to make adjustments such as pinning frequently used apps to the taskbar for easy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TECH.CAMP.4.3 - Personalize a computer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4756 - Customize desktop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Personalize an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12:19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63. </w:t>
            </w:r>
            <w:r>
              <w:rPr>
                <w:rStyle w:val="DefaultParagraphFont"/>
                <w:rFonts w:ascii="Times New Roman" w:eastAsia="Times New Roman" w:hAnsi="Times New Roman" w:cs="Times New Roman"/>
                <w:b/>
                <w:bCs/>
                <w:i w:val="0"/>
                <w:iCs w:val="0"/>
                <w:smallCaps w:val="0"/>
                <w:color w:val="000000"/>
                <w:sz w:val="22"/>
                <w:szCs w:val="22"/>
                <w:bdr w:val="nil"/>
                <w:rtl w:val="0"/>
              </w:rPr>
              <w:t xml:space="preserve">Which of the following is </w:t>
            </w:r>
            <w:r>
              <w:rPr>
                <w:rStyle w:val="DefaultParagraphFont"/>
                <w:rFonts w:ascii="Times New Roman" w:eastAsia="Times New Roman" w:hAnsi="Times New Roman" w:cs="Times New Roman"/>
                <w:b/>
                <w:bCs/>
                <w:i/>
                <w:iCs/>
                <w:smallCaps w:val="0"/>
                <w:color w:val="000000"/>
                <w:sz w:val="22"/>
                <w:szCs w:val="22"/>
                <w:bdr w:val="nil"/>
                <w:rtl w:val="0"/>
              </w:rPr>
              <w:t>not</w:t>
            </w:r>
            <w:r>
              <w:rPr>
                <w:rStyle w:val="DefaultParagraphFont"/>
                <w:rFonts w:ascii="Times New Roman" w:eastAsia="Times New Roman" w:hAnsi="Times New Roman" w:cs="Times New Roman"/>
                <w:b/>
                <w:bCs/>
                <w:i w:val="0"/>
                <w:iCs w:val="0"/>
                <w:smallCaps w:val="0"/>
                <w:color w:val="000000"/>
                <w:sz w:val="22"/>
                <w:szCs w:val="22"/>
                <w:bdr w:val="nil"/>
                <w:rtl w:val="0"/>
              </w:rPr>
              <w:t xml:space="preserve"> a hardware device that controls the movement of the pointer on a computer screen?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Mouse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Keyboard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Trackball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Finger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pointing device is a hardware device that lets you interact with your computer by controlling the movement of the pointer on your computer screen. Examples include a mouse, trackball, touchpad, pointing stick, on-screen touch pointer, tablet, or for touch-enabled devices, your hand or finger. You can also adjust the keyboard settings to control the pointing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TECH.CAMP.4.3 - Personalize a computer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4762 - Customize a pointing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Personalize an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3:24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64. </w:t>
            </w:r>
            <w:r>
              <w:rPr>
                <w:rStyle w:val="DefaultParagraphFont"/>
                <w:rFonts w:ascii="Calibri" w:eastAsia="Calibri" w:hAnsi="Calibri" w:cs="Calibri"/>
                <w:b/>
                <w:bCs/>
                <w:i w:val="0"/>
                <w:iCs w:val="0"/>
                <w:smallCaps w:val="0"/>
                <w:color w:val="000000"/>
                <w:sz w:val="22"/>
                <w:szCs w:val="22"/>
                <w:bdr w:val="nil"/>
                <w:rtl w:val="0"/>
              </w:rPr>
              <w:t>Dharma opens one window, does a little work, closes the window, and then opens a new one. Instead of opening and closing windows, what can Dharma do to work more efficiently?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Point to the title bar of the open window, and then drag the window to a new location.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Point to a border or corner of the window, and then drag the resizing pointer to make the window smaller or larger.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Click the Minimize button to reduce the window to an icon on the taskbar, and then click the taskbar icon to redisplay the window.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Close all windows except one, and then click the Maximize button on the remaining window.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 order to rearrange the computer’s windows, point to its title bar, then drag the window to its new location. If you drag it to the left or right side of the screen, it will snap to fill that half and then make the other windows thumbnails.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TECH.CAMP.4.3 - Personalize a computer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5019 - Manage your computer’s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Personalize an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12:25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1:30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65. </w:t>
            </w:r>
            <w:r>
              <w:rPr>
                <w:rStyle w:val="DefaultParagraphFont"/>
                <w:rFonts w:ascii="Calibri" w:eastAsia="Calibri" w:hAnsi="Calibri" w:cs="Calibri"/>
                <w:b/>
                <w:bCs/>
                <w:i w:val="0"/>
                <w:iCs w:val="0"/>
                <w:smallCaps w:val="0"/>
                <w:color w:val="000000"/>
                <w:sz w:val="22"/>
                <w:szCs w:val="22"/>
                <w:bdr w:val="nil"/>
                <w:rtl w:val="0"/>
              </w:rPr>
              <w:t>A(n) _____ protects your device against unauthorized access.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virtual machine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user account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personalization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administrative tool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On a networked computer, such as at a school or workplace, you will not have access to the administrator account. The administrator account provides full access to the computer to install programs and apps, adjust security settings, and manage network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TECH.CAMP.4.3 - Personalize a computer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4763 - Set up 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Personalize an Operating System to Increase Productivity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12:28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2:54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66. </w:t>
            </w:r>
            <w:r>
              <w:rPr>
                <w:rStyle w:val="DefaultParagraphFont"/>
                <w:rFonts w:ascii="Calibri" w:eastAsia="Calibri" w:hAnsi="Calibri" w:cs="Calibri"/>
                <w:b/>
                <w:bCs/>
                <w:i w:val="0"/>
                <w:iCs w:val="0"/>
                <w:smallCaps w:val="0"/>
                <w:color w:val="000000"/>
                <w:sz w:val="22"/>
                <w:szCs w:val="22"/>
                <w:bdr w:val="nil"/>
                <w:rtl w:val="0"/>
              </w:rPr>
              <w:t>Before you can open and edit a compressed file, you need to zip it.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Before you can open and edit a compressed file, you need to extract or uncompress it.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TECH.CAMP.4.4 - 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4749 - Uncompress files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12:31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12:33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67. </w:t>
            </w:r>
            <w:r>
              <w:rPr>
                <w:rStyle w:val="DefaultParagraphFont"/>
                <w:rFonts w:ascii="Times New Roman" w:eastAsia="Times New Roman" w:hAnsi="Times New Roman" w:cs="Times New Roman"/>
                <w:b/>
                <w:bCs/>
                <w:i w:val="0"/>
                <w:iCs w:val="0"/>
                <w:smallCaps w:val="0"/>
                <w:color w:val="000000"/>
                <w:sz w:val="22"/>
                <w:szCs w:val="22"/>
                <w:bdr w:val="nil"/>
                <w:rtl w:val="0"/>
              </w:rPr>
              <w:t>What should you do the first time you save a file?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Name the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Compress the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Set the file size.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Change the creation date of the file.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TECH.CAMP.4.4 - 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4752 - Use the Save command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3:36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68. </w:t>
            </w:r>
            <w:r>
              <w:rPr>
                <w:rStyle w:val="DefaultParagraphFont"/>
                <w:rFonts w:ascii="Times New Roman" w:eastAsia="Times New Roman" w:hAnsi="Times New Roman" w:cs="Times New Roman"/>
                <w:b/>
                <w:bCs/>
                <w:i w:val="0"/>
                <w:iCs w:val="0"/>
                <w:smallCaps w:val="0"/>
                <w:color w:val="000000"/>
                <w:sz w:val="22"/>
                <w:szCs w:val="22"/>
                <w:bdr w:val="nil"/>
                <w:rtl w:val="0"/>
              </w:rPr>
              <w:t>Which property is assigned to a file by the operating system?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Location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Type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Artist's Name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operating system assigns some properties, such as type or format, and updates other properties, such as date, size, and location.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TECH.CAMP.4.4 - 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4868 - Review file properties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12:37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2:55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69. </w:t>
            </w:r>
            <w:r>
              <w:rPr>
                <w:rStyle w:val="DefaultParagraphFont"/>
                <w:rFonts w:ascii="Calibri" w:eastAsia="Calibri" w:hAnsi="Calibri" w:cs="Calibri"/>
                <w:b/>
                <w:bCs/>
                <w:i w:val="0"/>
                <w:iCs w:val="0"/>
                <w:smallCaps w:val="0"/>
                <w:color w:val="000000"/>
                <w:sz w:val="22"/>
                <w:szCs w:val="22"/>
                <w:bdr w:val="nil"/>
                <w:rtl w:val="0"/>
              </w:rPr>
              <w:t>What does the operating system do if you try to save a file with the same name into the same folder?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9"/>
              <w:gridCol w:w="80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moves the new file to a different 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overwrites the original file unless you add a number, date, or initials to differentiate the files.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rejects the new file and places a temporary version in the Recycle Bin.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saves the new file on the Clipboard until you paste it in a new location.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While you can have many files on your computer or device with the same name of the same type, each folder can only include one file with the same name of the same type. To differentiate a version of a file without overwriting the original, you could add additional characters, such as numbers, the date, or initials.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TECH.CAMP.4.4 - 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4909 - Name files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12:40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1:36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70. </w:t>
            </w:r>
            <w:r>
              <w:rPr>
                <w:rStyle w:val="DefaultParagraphFont"/>
                <w:rFonts w:ascii="Calibri" w:eastAsia="Calibri" w:hAnsi="Calibri" w:cs="Calibri"/>
                <w:b/>
                <w:bCs/>
                <w:i w:val="0"/>
                <w:iCs w:val="0"/>
                <w:smallCaps w:val="0"/>
                <w:color w:val="000000"/>
                <w:sz w:val="22"/>
                <w:szCs w:val="22"/>
                <w:bdr w:val="nil"/>
                <w:rtl w:val="0"/>
              </w:rPr>
              <w:t>Charley likes to have everything organized and she is bothered by the long list of documents on her flash drive. She wants to create folders by semester, then by course. How can you help her?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6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Discuss how to zip and unzip files.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Tell her about the Clipboard.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Show her how to use File Manager.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Explain how to maximize and restore windows.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file manager can be used to reorder, move, or navigate between folders. When you open the file manager, you have access to frequently or recently opened files and folders, favorite files and folders, and the main folders on your computer or device.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TECH.CAMP.4.4 - 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4638 - Use file management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12:43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71. </w:t>
            </w:r>
            <w:r>
              <w:rPr>
                <w:rStyle w:val="DefaultParagraphFont"/>
                <w:rFonts w:ascii="Calibri" w:eastAsia="Calibri" w:hAnsi="Calibri" w:cs="Calibri"/>
                <w:b/>
                <w:bCs/>
                <w:i w:val="0"/>
                <w:iCs w:val="0"/>
                <w:smallCaps w:val="0"/>
                <w:color w:val="000000"/>
                <w:sz w:val="22"/>
                <w:szCs w:val="22"/>
                <w:bdr w:val="nil"/>
                <w:rtl w:val="0"/>
              </w:rPr>
              <w:t>How can you display the main folders on a Windows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7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Open File Manager.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Open the Start menu.</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Open Finder.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Open the main Properties dialog box.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can use the search tool to locate files and folders by file name, content, date, and more.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4-19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TECH.CAMP.4 - Keep chosen operating systems running smoothly, through personalization and maintenance.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TECH.CAMP.4.4 - 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4638 - Use file management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Manage Files and Folders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12:46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2:56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Module 04 Exam</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04 Exam</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