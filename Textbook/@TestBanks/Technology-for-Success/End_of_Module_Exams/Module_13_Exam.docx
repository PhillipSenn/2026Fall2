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Contact information for all the people taking a class at a school are stored in a ________ called Students.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record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worksheet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34"/>
              <w:gridCol w:w="61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table is a collection of records for a single subject, such as students at a school.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TECH.CAMP.13.1 - 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5334 - Compare spreadsheets and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2:03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Scarlet needs to create a file to hold a list of expenses for an upcoming project, and she needs to do some basic calculations with the numbers in the budget. Which kind of file is the best fit for this purpose?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Spreadsheet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Presentation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Database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Spreadsheet software was originally intended as an electronic alternative to paper ledgers. A spreadsheet is designed to store numbers, charts, and other data in a grid of cells where it can perform automatic recalculations as data changes.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TECH.CAMP.13.1 - 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5334 - Compare spreadsheets and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2:04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Melody is building a database for a restaurant. Which pair of tables is least likely to need a direct relationship with each other?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Customers, Orders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Customers, Ingredients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Products, Orders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Products, Ingredients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Relationships in relational databases are created to show how data in one table is related to data in another table. It’s highly unlikely that a restaurant’s database would need to show a relationship between customers and the ingredients used in items on the menu.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TECH.CAMP.13.1 - 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5335 - Define relational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2:05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What programming language supports relational databases?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HTML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NoSQL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SQL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CSS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Most relational databases are managed using Structured Query Language (SQL), which is a programming language used to configure and interact with the database’s objects and data.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TECH.CAMP.13.1 - 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5335 - Define relational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2:07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Darcie has hired a programmer to make some custom changes to a DBMS she plans to move her business database to. What kind of DBMS is she using?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Relational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Proprietary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DBaaS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Open source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86"/>
              <w:gridCol w:w="58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open source DBMS can be customized by technically skilled users.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5336 - Identify popular database management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Casey is looking for a free, open-source RDBMS for his company. Which of the following best meets these requirements?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 SQL Server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PostgreSQL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MongoDB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Oracle Database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81"/>
              <w:gridCol w:w="56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PostgreSQL is a free and open-source RDBMS.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5336 - Identify popular database management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2:10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Jenson needs to update his home address in his health insurance company’s database. Which of the following applications can he open on his computer so he can make these changes?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browser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spreadsheet application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RDBMS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DBMS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Most non-technical users don’t interact directly with the DBMS. Instead, they sign into their user accounts through a web browser and make changes on a user interface webpage.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5337 - Compare front-end and back-end database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2:13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Kiera is building a front-end user interface for the database her new website will use. Which of the following languages is NOT used to build a webpage?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HTML </w:t>
                  </w:r>
                  <w:r>
                    <w:rPr>
                      <w:rStyle w:val="DefaultParagraphFont"/>
                      <w:rFonts w:ascii="Times New Roman" w:eastAsia="Times New Roman" w:hAnsi="Times New Roman" w:cs="Times New Roman"/>
                      <w:b w:val="0"/>
                      <w:bCs w:val="0"/>
                      <w:i w:val="0"/>
                      <w:iCs w:val="0"/>
                      <w:smallCaps w:val="0"/>
                      <w:color w:val="000000"/>
                      <w:sz w:val="22"/>
                      <w:szCs w:val="22"/>
                      <w:bdr w:val="nil"/>
                      <w:rtl w:val="0"/>
                    </w:rPr>
                    <w: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JavaScript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SQL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CSS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front-end database user interface is built using web languages such as HTML, CSS, and JavaScript. SQL, however, is used to run queries in a database.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5337 - Compare front-end and back-end database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2:14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data type would be best suited to a field that lists customer email addresses?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AutoNumber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Date/Time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Number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Hyperlink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668"/>
              <w:gridCol w:w="69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Fields that contain email addresses or web addresses are generally configured as a Hyperlink data type that can be clicked to activate the link.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5338 - Identify data structures in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2:16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Dana is creating a table that will show books for sale on a bookstore’s website. Which field in the table would best serve as its primary key?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Author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PageCount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Title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ProductID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Each record in a table must be unique in some way. For this reason, most tables include a numeric field that contains a unique number of some kind, such as a product ID number. The ProductID field is the only one of the fields listed here that will always be unique across even a very large list of books.</w:t>
                  </w:r>
                  <w:r>
                    <w:rPr>
                      <w:rStyle w:val="DefaultParagraphFont"/>
                      <w:b w:val="0"/>
                      <w:bCs w:val="0"/>
                      <w:i w:val="0"/>
                      <w:iCs w:val="0"/>
                      <w:smallCaps w:val="0"/>
                      <w:color w:val="000000"/>
                      <w:sz w:val="22"/>
                      <w:szCs w:val="22"/>
                      <w:bdr w:val="nil"/>
                      <w:rtl w:val="0"/>
                    </w:rPr>
                    <w: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5338 - Identify data structures in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2:17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Kian needs to sort a list of patients by birthdate to show the oldest patients first. What sort order on the birthdate field will give him this result?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to Z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Smallest to largest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Z to A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Largest to smallest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49"/>
              <w:gridCol w:w="62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Sorting a date field in ascending order (smallest to largest) will show the earliest date first.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5339 - Use data in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2:29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Raphael is working with a table in Access. He needs to see all the records for customers in Chattanooga so he can check the zip codes in that city. Which database tool will show only these records in the table?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Filter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Sort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Report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90"/>
              <w:gridCol w:w="6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Applying a filter will temporarily hide some of the records in the table while Raphael works with a few, specific records.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TECH.CAMP.13.1 - 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5339 - Use data in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Mindy needs to run a SQL query that will pull the names and birthdates of all her students. What should the FROM phrase say in her query?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FROM Students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FROM Birthdate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FROM Name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FROM Schools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FROM phrase in a SQL query identifies the table from which data will be pulled. The Students table would hold information about students, such as their names and birthdates. Therefore, the FROM phrase should identify the Students table: FROM Students.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TECH.CAMP.13.1 - 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5340 - Use Structured Query Language in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One of Eden’s customers has closed his account and moved to a different state. She needs to change his status to Inactive. What SQL command will accomplish this task?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INSERT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938"/>
              <w:gridCol w:w="67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SQL operation can change data, such as an account’s status, in one or more records using the UPDATE command.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TECH.CAMP.13.1 - 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5340 - Use Structured Query Language in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Aron is building a website that will require a back-end database. He plans to connect the web server on his network in a way that it will be easily accessible from the Internet. He should connect his database server the same way so data in the database is readily accessible to the web server.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 servers are designed to be accessible to the open Internet, but database servers should reside in more secure segments of the network behind a firewall.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TECH.CAMP.13.1 - Discuss the importance of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5341 - Identify database security techniques.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2:22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fields would be most important to encrypt in a customer table?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Customer’s city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Customer’s sales representative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Customer’s status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Customer’s credit card number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Not all data in the database must be encrypted, as that could severely slow the database’s overall performance. However, data that indicates a person’s identity (such as a name or social security number) or financial information (such as a credit card number) should be encrypted.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5341 - Identify database security techniques.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2:23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key aspect of database security according to the CIA triad security model? Choose two.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Authorization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Availability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Integrity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Identity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54"/>
              <w:gridCol w:w="68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classic security model called the Confidentiality, Integrity, and Availability (CIA) triad addresses key aspects of database security.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5342 - Identify database backup techniques.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2:25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Students who complete an online test are not allowed to change their test grades. What aspect of the CIA triad is at work here?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Availability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Integrity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Scalability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Confidentiality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14"/>
              <w:gridCol w:w="68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Integrity refers to protecting data from unauthorized changes, such as preventing students from making changes to their grades.</w:t>
                  </w:r>
                  <w:r>
                    <w:rPr>
                      <w:rStyle w:val="DefaultParagraphFont"/>
                      <w:b w:val="0"/>
                      <w:bCs w:val="0"/>
                      <w:i w:val="0"/>
                      <w:iCs w:val="0"/>
                      <w:smallCaps w:val="0"/>
                      <w:color w:val="000000"/>
                      <w:sz w:val="22"/>
                      <w:szCs w:val="22"/>
                      <w:bdr w:val="nil"/>
                      <w:rtl w:val="0"/>
                    </w:rPr>
                    <w: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5342 - Identify database backup techniques.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A database backup can include information on who made what changes and when since the previous database backup.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Many DBMSs include built-in backup tools. These backups might include information about the state of the database at a particular point in time and a log of any changes to data since the previous backup, along with information about who made the changes and when.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TECH.CAMP.13.2 - 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5342 - Identify database backup techniques.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 Database Management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2:34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scenarios would most likely rely on Big Data? Choose two.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Evaluating applications for disability benefits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Calculating a student’s course average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Calculating traffic delays during rush hour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Budgeting for a home renovation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Using Big Data involves working with large and complex data sources that defy traditional data processing methods, such as evaluating applications for disability benefits or calculating traffic delays during rush hour.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TECH.CAMP.13.3 - Discuss how data informs business decision-making.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5343 - Define Big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How Data Informs Business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2:34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What characteristic of Big Data indicates how closely that data matches reality?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velocity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veracity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volume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variety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Veracity refers to how accurately data reflects reality. For example, a lot of negative reviews for a product could reflect that product’s poor quality, or it could be the result of dishonest posts made by a competitor. When using Big Data, its veracity must be examined.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TECH.CAMP.13.3 - Discuss how data informs business decision-making.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5343 - Define Big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How Data Informs Business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2:36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What kind of database is needed to hold and organize diverse data types, such as X-ray images and doctors’ notes, in a medical database?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Relational database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Big Data database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Backup database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Nonrelational database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67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Nonrelational databases use a variety of approaches to store many kinds of data, such as images, videos, or other file types.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TECH.CAMP.13.3 - Discuss how data informs business decision-making.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5344 - Define nonrelational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How Data Informs Business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2:37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would most likely be the key paired with a value of “Canada” in a nonrelational customer database?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Name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Product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Affiliation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Country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key in a key-value database identifies the type of information being stored, such as the name or address of a customer. In a customer database, address information would likely include a value for a customer’s country of origin, such as Canada. Therefore, the key for the value “Canada” would most likely be “Country.”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TECH.CAMP.13.3 - Discuss how data informs business decision-making.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5344 - Define nonrelational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How Data Informs Business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2:38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data repository type is most likely to include database tables and primary keys in its internal data structure?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lake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dashboard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warehouse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mart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04"/>
              <w:gridCol w:w="63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data warehouse is a type of database, and most use tables, indexes, keys, and SQL queries.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TECH.CAMP.13.3 - Discuss how data informs business decision-making.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5345 - Define business intelligence.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How Data Informs Business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Morgan needs to hire someone to help implement a business intelligence system for her company. What type of professional would be the best fit for this job?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Database administrator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CEO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analyst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Retailer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analytics is used to detect patterns that improve business processes and answer questions related to strategic planning and business intelligence. A data analyst specializes in implementing these techniques.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TECH.CAMP.13.3 - Discuss how data informs business decision-making.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5345 - Define business intelligence.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How Data Informs Business Decisions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2:42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5:09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13 Exam</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13 Exam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