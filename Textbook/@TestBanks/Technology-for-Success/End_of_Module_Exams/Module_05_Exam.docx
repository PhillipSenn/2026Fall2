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Calibri" w:eastAsia="Calibri" w:hAnsi="Calibri" w:cs="Calibri"/>
                <w:b/>
                <w:bCs/>
                <w:i w:val="0"/>
                <w:iCs w:val="0"/>
                <w:smallCaps w:val="0"/>
                <w:color w:val="000000"/>
                <w:sz w:val="22"/>
                <w:szCs w:val="22"/>
                <w:bdr w:val="nil"/>
                <w:rtl w:val="0"/>
              </w:rPr>
              <w:t>Simone frequently downloads mobile apps from the Amazon App Store. What operating system does she have on her smartphone?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4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Blackberry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Android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iOS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Windows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Amazon’s App Store has apps only for Android users.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TECH.CAMP.5.1 - Explain how apps are used in daily computing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5073 - Use app stores.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app stores.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10:57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1:10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Calibri" w:eastAsia="Calibri" w:hAnsi="Calibri" w:cs="Calibri"/>
                <w:b w:val="0"/>
                <w:bCs w:val="0"/>
                <w:i w:val="0"/>
                <w:iCs w:val="0"/>
                <w:smallCaps w:val="0"/>
                <w:color w:val="000000"/>
                <w:sz w:val="22"/>
                <w:szCs w:val="22"/>
                <w:bdr w:val="nil"/>
                <w:rtl w:val="0"/>
              </w:rPr>
              <w:t>Andrew’s company uses a special email program for communicating within the organization. What should the company do to ensure that its employees are able to access the inbox even when they are away from office?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18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Have a mobile app developed.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Use a generic e-mail software like Gmail.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Make the program available as a web app.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Design a new e-mail program.</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Web apps run in browsers and their files are stored on the cloud. Users can access them from anywhere on any device that has a web browser.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TECH.CAMP.5.1 - Explain how apps are used in daily computing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4930 - Compare native apps and web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Mobile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11:54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8:41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Calibri" w:eastAsia="Calibri" w:hAnsi="Calibri" w:cs="Calibri"/>
                <w:b w:val="0"/>
                <w:bCs w:val="0"/>
                <w:i w:val="0"/>
                <w:iCs w:val="0"/>
                <w:smallCaps w:val="0"/>
                <w:color w:val="000000"/>
                <w:sz w:val="22"/>
                <w:szCs w:val="22"/>
                <w:bdr w:val="nil"/>
                <w:rtl w:val="0"/>
              </w:rPr>
              <w:t>Martha has been appointed as the Data Security Manager of her organization. The company wants her to develop a customized app to remove viruses from the infected systems without connecting to the network. What type of app should she focus on developing?</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9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portable app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mobile app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productivity app installed on all devices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web app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Martha needs to develop an anti-virus app, which is a device management app. The app should be kept on a portable device so that it can be connected to the infected system when required.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TECH.CAMP.5.1 - Explain how apps are used in daily computing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4964 - Describe types of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Mobile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11:57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8:45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Calibri" w:eastAsia="Calibri" w:hAnsi="Calibri" w:cs="Calibri"/>
                <w:b w:val="0"/>
                <w:bCs w:val="0"/>
                <w:i w:val="0"/>
                <w:iCs w:val="0"/>
                <w:smallCaps w:val="0"/>
                <w:color w:val="000000"/>
                <w:sz w:val="22"/>
                <w:szCs w:val="22"/>
                <w:bdr w:val="nil"/>
                <w:rtl w:val="0"/>
              </w:rPr>
              <w:t>Local applications can be accessed only on the computers on which they are installed.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Local applications are installed on hard drives and they cannot be accessed on other computers.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TECH.CAMP.5.1 - Explain how apps are used in daily computing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TECH.CAMP.5.1.1 - Describe the purpose of each type of app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4964 - Describe types of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Mobile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12:02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8:46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Calibri" w:eastAsia="Calibri" w:hAnsi="Calibri" w:cs="Calibri"/>
                <w:b w:val="0"/>
                <w:bCs w:val="0"/>
                <w:i w:val="0"/>
                <w:iCs w:val="0"/>
                <w:smallCaps w:val="0"/>
                <w:color w:val="000000"/>
                <w:sz w:val="22"/>
                <w:szCs w:val="22"/>
                <w:bdr w:val="nil"/>
                <w:rtl w:val="0"/>
              </w:rPr>
              <w:t>Patricia has started a new interior design business, and wants to store designs in the cloud so her clients can review them. Which of the following apps should she use for cloud storage?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4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Venmo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Google Calendar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Drop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Words with Friends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Many apps are available to do individual tasks. However, the apps that Patricia needs to use are a banking and payment app, a cloud storage app, a productivity app, a photo editing app, and a social media app.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TECH.CAMP.5.1 - Explain how apps are used in daily computing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TECH.CAMP.5.1.1 - Describe the purpose of each type of app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4706 - Identify uses of cloud computing.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How to Use Apps as Part of Your Daily Routine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12:05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8:52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Calibri" w:eastAsia="Calibri" w:hAnsi="Calibri" w:cs="Calibri"/>
                <w:b w:val="0"/>
                <w:bCs w:val="0"/>
                <w:i w:val="0"/>
                <w:iCs w:val="0"/>
                <w:smallCaps w:val="0"/>
                <w:color w:val="000000"/>
                <w:sz w:val="22"/>
                <w:szCs w:val="22"/>
                <w:bdr w:val="nil"/>
                <w:rtl w:val="0"/>
              </w:rPr>
              <w:t>An organization has its employees working from home. Which type of software most likely includes collaboration features to help the employees work together online?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70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Local apps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Web apps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Portable apps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Device management apps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Google’s G suite is a web-based productivity suite of applications. This will enable employees working from different locations to collaborate.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TECH.CAMP.5.1 - Explain how apps are used in daily computing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TECH.CAMP.5.1.1 - Describe the purpose of each type of app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4964 - Describe types of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Mobile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12:08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9:07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Calibri" w:eastAsia="Calibri" w:hAnsi="Calibri" w:cs="Calibri"/>
                <w:b w:val="0"/>
                <w:bCs w:val="0"/>
                <w:i w:val="0"/>
                <w:iCs w:val="0"/>
                <w:smallCaps w:val="0"/>
                <w:color w:val="000000"/>
                <w:sz w:val="22"/>
                <w:szCs w:val="22"/>
                <w:bdr w:val="nil"/>
                <w:rtl w:val="0"/>
              </w:rPr>
              <w:t>Jim wants to develop an app for a specific purpose that would run even when his computer is not connected to the Internet. What type of app should he develop?</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0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Mobile app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Native app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Web-based app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Cloud-based app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Native apps can run even when the system is not connected to the Internet. The data is synchronized when the system gets connected to the Internet the next time.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TECH.CAMP.5.1 - Explain how apps are used in daily computing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TECH.CAMP.5.1.2 - Explain the differences between native apps and web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4930 - Compare native apps and web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Mobile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12:15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9:08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Calibri" w:eastAsia="Calibri" w:hAnsi="Calibri" w:cs="Calibri"/>
                <w:b w:val="0"/>
                <w:bCs w:val="0"/>
                <w:i w:val="0"/>
                <w:iCs w:val="0"/>
                <w:smallCaps w:val="0"/>
                <w:color w:val="000000"/>
                <w:sz w:val="22"/>
                <w:szCs w:val="22"/>
                <w:bdr w:val="nil"/>
                <w:rtl w:val="0"/>
              </w:rPr>
              <w:t>Logan is considering web app development as a career option. Which of the following languages does he not need to master?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3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JavaScript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HTML5</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Visual Basic</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Web apps rely on HTML5 to display information, CSS to format information, and JavaScript to manage app performance.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TECH.CAMP.5.1 - Explain how apps are used in daily computing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TECH.CAMP.5.1.2 - Explain the differences between native apps and web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4930 - Compare native apps and web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Mobile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12:29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9:09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Calibri" w:eastAsia="Calibri" w:hAnsi="Calibri" w:cs="Calibri"/>
                <w:b w:val="0"/>
                <w:bCs w:val="0"/>
                <w:i w:val="0"/>
                <w:iCs w:val="0"/>
                <w:smallCaps w:val="0"/>
                <w:color w:val="000000"/>
                <w:sz w:val="22"/>
                <w:szCs w:val="22"/>
                <w:bdr w:val="nil"/>
                <w:rtl w:val="0"/>
              </w:rPr>
              <w:t>LensForAll is a company that sells affordable contact lenses on its website. The CEO of the company realizes that an app must be developed that would allow customers to virtually try on colored lenses to find out what best suits them. Which of these features should the app have?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10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should be a local app so that users can install it.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should be be part of a productivity suite so users can multitask.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should have responsive design so that it is easy to use on mobile devices.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should be a portable app so that it is quick to use.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An app designed to give its users great experience on all devices should be available as both native and mobile apps, with a responsive design.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TECH.CAMP.5.1 - Explain how apps are used in daily computing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TECH.CAMP.5.1.2 - Explain the differences between native apps and web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4930 - Compare native apps and web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mobile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9:10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9:17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Calibri" w:eastAsia="Calibri" w:hAnsi="Calibri" w:cs="Calibri"/>
                <w:b w:val="0"/>
                <w:bCs w:val="0"/>
                <w:i w:val="0"/>
                <w:iCs w:val="0"/>
                <w:smallCaps w:val="0"/>
                <w:color w:val="000000"/>
                <w:sz w:val="22"/>
                <w:szCs w:val="22"/>
                <w:bdr w:val="nil"/>
                <w:rtl w:val="0"/>
              </w:rPr>
              <w:t>How can you check data on devices connected through an IoT network?</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Use a desktop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Use a server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Use a tablet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Use a network tracker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All IoT objects send or receive data to and from other devices. You can see the data sent or received using your mobile device or tablet, using an app designed to do this.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TECH.CAMP.5.1 - Explain how apps are used in daily computing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TECH.CAMP.5.1.3 - Summarize current trends in app development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4845 - Identify trends in app development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Mobile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12:46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9:29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Calibri" w:eastAsia="Calibri" w:hAnsi="Calibri" w:cs="Calibri"/>
                <w:b w:val="0"/>
                <w:bCs w:val="0"/>
                <w:i w:val="0"/>
                <w:iCs w:val="0"/>
                <w:smallCaps w:val="0"/>
                <w:color w:val="000000"/>
                <w:sz w:val="22"/>
                <w:szCs w:val="22"/>
                <w:bdr w:val="nil"/>
                <w:rtl w:val="0"/>
              </w:rPr>
              <w:t>Shania has started a new job as an app developer. Her first task was to make an old app designed for Android available on other platforms. Which of the following would make her job easiest and fastest?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65"/>
              <w:gridCol w:w="8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Develop different versions of the same app for different programs.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Use cross-platform tools to write code that will translate the existing Android app code into different native formats.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Feed the existing code into cross-platform tools to develop different versions of the same app.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Use the same set of codes for different platforms.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Many cross-platform app development tools provide a compiler that can translate existing code into different native platforms.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TECH.CAMP.5.1 - Explain how apps are used in daily computing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TECH.CAMP.5.1.3 - Summarize current trends in app development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4845 - Identify trends in app development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Mobile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1:00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9:31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Calibri" w:eastAsia="Calibri" w:hAnsi="Calibri" w:cs="Calibri"/>
                <w:b w:val="0"/>
                <w:bCs w:val="0"/>
                <w:i w:val="0"/>
                <w:iCs w:val="0"/>
                <w:smallCaps w:val="0"/>
                <w:color w:val="000000"/>
                <w:sz w:val="22"/>
                <w:szCs w:val="22"/>
                <w:bdr w:val="nil"/>
                <w:rtl w:val="0"/>
              </w:rPr>
              <w:t>Jamie plans to sell his pottery designs through his website. If he also wants to launch a mobile app to reach more people, which type of app should he launch?</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8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M-commerce app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Banking and finance app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Photo editing app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Social media app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m-commerce apps allow its users to make purchases using through mobiles.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TECH.CAMP.5.1 - Explain how apps are used in daily computing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TECH.CAMP.5.1.3 - Summarize current trends in app development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4845 - Identify trends in app development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Mobile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1:03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9:32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Calibri" w:eastAsia="Calibri" w:hAnsi="Calibri" w:cs="Calibri"/>
                <w:b w:val="0"/>
                <w:bCs w:val="0"/>
                <w:i w:val="0"/>
                <w:iCs w:val="0"/>
                <w:smallCaps w:val="0"/>
                <w:color w:val="000000"/>
                <w:sz w:val="22"/>
                <w:szCs w:val="22"/>
                <w:bdr w:val="nil"/>
                <w:rtl w:val="0"/>
              </w:rPr>
              <w:t>Each slide in a presentation has a layout that includes placeholders for certain types of content.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71"/>
              <w:gridCol w:w="70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Embedded objects like menu commands and content placeholders can be added to presentation slides.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TECH.CAMP.5.2 - Use common features of productivity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4900 - Format presentation content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Presentation Software to Create and Share Presentations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1:09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9:34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Calibri" w:eastAsia="Calibri" w:hAnsi="Calibri" w:cs="Calibri"/>
                <w:b w:val="0"/>
                <w:bCs w:val="0"/>
                <w:i w:val="0"/>
                <w:iCs w:val="0"/>
                <w:smallCaps w:val="0"/>
                <w:color w:val="000000"/>
                <w:sz w:val="22"/>
                <w:szCs w:val="22"/>
                <w:bdr w:val="nil"/>
                <w:rtl w:val="0"/>
              </w:rPr>
              <w:t>Aaron has started a food blog on which he wants to post his recipes. He wants to place a high-quality image next to each cooking step. Which file format should he use so that users do not experience a lag when loading the high-quality images on the website?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3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TIFF</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JPEG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DOC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GIF</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71"/>
              <w:gridCol w:w="70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JPEG is useful for webpages because they are good quality images with low file sizes.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5-29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TECH.CAMP.5.2 - Use common features of productivity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4996 - Identify the key features of graphics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Presentation Software to Create and Share Presentations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1:12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9:41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Calibri" w:eastAsia="Calibri" w:hAnsi="Calibri" w:cs="Calibri"/>
                <w:b w:val="0"/>
                <w:bCs w:val="0"/>
                <w:i w:val="0"/>
                <w:iCs w:val="0"/>
                <w:smallCaps w:val="0"/>
                <w:color w:val="000000"/>
                <w:sz w:val="22"/>
                <w:szCs w:val="22"/>
                <w:bdr w:val="nil"/>
                <w:rtl w:val="0"/>
              </w:rPr>
              <w:t>Abe is creating a presentation and wants to grab the audience's attention with a visual effect when he moves from one slide to another. What should he add to the presentation?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9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animations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transitions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videos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sounds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presentation will be created in presentation app. The images can be created and/or edited using graphics software. Similarly, videos can be modified using video editing apps and inserted into the presentation.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5-21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TECH.CAMP.5.2 - Use common features of productivity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4966 - Design effective presentations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Presentation Software to Create and Share Presentations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9:41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9:46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Calibri" w:eastAsia="Calibri" w:hAnsi="Calibri" w:cs="Calibri"/>
                <w:b w:val="0"/>
                <w:bCs w:val="0"/>
                <w:i w:val="0"/>
                <w:iCs w:val="0"/>
                <w:smallCaps w:val="0"/>
                <w:color w:val="000000"/>
                <w:sz w:val="22"/>
                <w:szCs w:val="22"/>
                <w:bdr w:val="nil"/>
                <w:rtl w:val="0"/>
              </w:rPr>
              <w:t>Anusha wants to use her computer, rather than handwriting the information on her notepad, to analyze her monthly expenses to make the job easier. Which of the following apps should she use?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0"/>
              <w:gridCol w:w="80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word processor app to keep a record of her expenses and make calculations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personal interest app to keep a track of all the expenses based on her personal interests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device management app to track all the expenses she makes using her credit and debit cards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spreadsheet app to keep a record of her expenses, sort data, and make calculations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71"/>
              <w:gridCol w:w="70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TECH.CAMP.5.2 - Use common features of productivity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4878 - Identify the key features of spreadsheets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Spreadsheet Software to Manage Basic Workbooks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1:18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Calibri" w:eastAsia="Calibri" w:hAnsi="Calibri" w:cs="Calibri"/>
                <w:b w:val="0"/>
                <w:bCs w:val="0"/>
                <w:i w:val="0"/>
                <w:iCs w:val="0"/>
                <w:smallCaps w:val="0"/>
                <w:color w:val="000000"/>
                <w:sz w:val="22"/>
                <w:szCs w:val="22"/>
                <w:bdr w:val="nil"/>
                <w:rtl w:val="0"/>
              </w:rPr>
              <w:t>Samantha plans to self-publish her book on her website. Which of the following apps should she use to design the cover?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6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video-editing app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word processor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graphics app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spreadsheet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71"/>
              <w:gridCol w:w="70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word processor app is needed to write the book, and a graphics app is needed to design the book cover.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TECH.CAMP.5.2 - Use common features of productivity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4642 - Define graphics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Common Features of Productivity and Graphic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10:23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Calibri" w:eastAsia="Calibri" w:hAnsi="Calibri" w:cs="Calibri"/>
                <w:b w:val="0"/>
                <w:bCs w:val="0"/>
                <w:i w:val="0"/>
                <w:iCs w:val="0"/>
                <w:smallCaps w:val="0"/>
                <w:color w:val="000000"/>
                <w:sz w:val="22"/>
                <w:szCs w:val="22"/>
                <w:bdr w:val="nil"/>
                <w:rtl w:val="0"/>
              </w:rPr>
              <w:t>Rob is planning his housewarming party. He wants to design an invitation and personalize it for each invitee. He needs to create a list of invitees, design the card, and personalize the card. How should he complete the tasks?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9"/>
              <w:gridCol w:w="803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Use a word processor for step 1, graphics software for step 2, and a mail merge for step 3.</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Use a graphics software for step 1, mail merge for step 2, and a word processor for step 3.</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Use a word processor for steps 1 and 2 and a graphics software for step 3.</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Use mail merge for steps 1 and 2 and a word processor for step 3.</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71"/>
              <w:gridCol w:w="70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When using mail merge, the document to be personalized must be prepared before the actual merging can happen.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TECH.CAMP.5.2 - Use common features of productivity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4904 - Format documents using word processing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Common Features of Productivity and Graphic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1:23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10:25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Calibri" w:eastAsia="Calibri" w:hAnsi="Calibri" w:cs="Calibri"/>
                <w:b w:val="0"/>
                <w:bCs w:val="0"/>
                <w:i w:val="0"/>
                <w:iCs w:val="0"/>
                <w:smallCaps w:val="0"/>
                <w:color w:val="000000"/>
                <w:sz w:val="22"/>
                <w:szCs w:val="22"/>
                <w:bdr w:val="nil"/>
                <w:rtl w:val="0"/>
              </w:rPr>
              <w:t>Lauren wants to write short articles and post them online. If she has an Internet connection, what software can help her do her work?</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OpenOffice Writer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Zoho writer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Prezi app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Venmo</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Zoho writer is an online word processing app that can also upload to WordPress directly.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TECH.CAMP.5.2 - Use common features of productivity apps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TECH.CAMP.5.2.1 - Understand the features of common productivity suites.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4874 - Identify apps related to word processing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Common Features of Productivity and Graphic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1:28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10:25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Calibri" w:eastAsia="Calibri" w:hAnsi="Calibri" w:cs="Calibri"/>
                <w:b w:val="0"/>
                <w:bCs w:val="0"/>
                <w:i w:val="0"/>
                <w:iCs w:val="0"/>
                <w:smallCaps w:val="0"/>
                <w:color w:val="000000"/>
                <w:sz w:val="22"/>
                <w:szCs w:val="22"/>
                <w:bdr w:val="nil"/>
                <w:rtl w:val="0"/>
              </w:rPr>
              <w:t>For an interview, Sean needs to familiarize himself with database software but cannot afford to purchase any software. Which of these app suites should he download?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3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Microsoft Office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G suite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Apple iWork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Apache OpenOffice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G suite and Apple iWork do not have database apps in their suite. Microsoft Office includes Access for databases but you need to pay to use it. Apache OpenOffice is the only productivity suite that is completely free and includes a database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TECH.CAMP.5.2 - Use common features of productivity apps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TECH.CAMP.5.2.1 - Understand the features of common productivity suites.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4995 - Identify key features of database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Presentation Software to Create and Share Presentations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1:30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10:26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Calibri" w:eastAsia="Calibri" w:hAnsi="Calibri" w:cs="Calibri"/>
                <w:b w:val="0"/>
                <w:bCs w:val="0"/>
                <w:i w:val="0"/>
                <w:iCs w:val="0"/>
                <w:smallCaps w:val="0"/>
                <w:color w:val="000000"/>
                <w:sz w:val="22"/>
                <w:szCs w:val="22"/>
                <w:bdr w:val="nil"/>
                <w:rtl w:val="0"/>
              </w:rPr>
              <w:t>Paul has opened a bespoke tailoring shop. He wants to work online to keep a database of all his customers, send e-mails when garments are ready, create designs, and maintain financial records using software. Which productivity suite should he consider?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0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Prezi</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G suite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OpenOffice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Apple iWork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OpenOffice has productivity apps for processing documents, databases, math, spreadsheet, and presentation. G suite has designing app SketchUp and email app Gmail.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TECH.CAMP.5.2 - Use common features of productivity apps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TECH.CAMP.5.2.1 - Understand the features of common productivity suites.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4878 - Identify the key features of spreadsheets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4995 - Identify key features of database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4996 - Identify the key features of graphics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Presentation Software to Create and Share Presentations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1:33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11:14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Calibri" w:eastAsia="Calibri" w:hAnsi="Calibri" w:cs="Calibri"/>
                <w:b w:val="0"/>
                <w:bCs w:val="0"/>
                <w:i w:val="0"/>
                <w:iCs w:val="0"/>
                <w:smallCaps w:val="0"/>
                <w:color w:val="000000"/>
                <w:sz w:val="22"/>
                <w:szCs w:val="22"/>
                <w:bdr w:val="nil"/>
                <w:rtl w:val="0"/>
              </w:rPr>
              <w:t>Sophia is putting together a training manual for her new batch of employees. Which of the following features can she use to add a document title at the top of each page?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8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Heading style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Page margin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References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Header and Footer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header displays the same information at the top of each page of the document.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TECH.CAMP.5.2 - Use common features of productivity apps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TECH.CAMP.5.2.2 - Use word processing software for basic word processing functions.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4904 - Format documents using word processing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Common Features of Productivity and Graphic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1:39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10:29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Calibri" w:eastAsia="Calibri" w:hAnsi="Calibri" w:cs="Calibri"/>
                <w:b w:val="0"/>
                <w:bCs w:val="0"/>
                <w:i w:val="0"/>
                <w:iCs w:val="0"/>
                <w:smallCaps w:val="0"/>
                <w:color w:val="000000"/>
                <w:sz w:val="22"/>
                <w:szCs w:val="22"/>
                <w:bdr w:val="nil"/>
                <w:rtl w:val="0"/>
              </w:rPr>
              <w:t>Raina is putting finishing touches on her Ph.D. thesis report. She feels she should emphasize the keywords throughout the thesis. How can she do this in the word processor she is using?</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8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Change font size, style, and color of the keywords.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Define a heading style.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Change page margins, size and orientation.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Add hyperlinks for each keyword.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Important information in a document can be highlighted using text formatting options.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TECH.CAMP.5.2 - Use common features of productivity apps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TECH.CAMP.5.2.2 - Use word processing software for basic word processing functions.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4903 - Format text using word processing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Common Features of Productivity and Graphic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1:43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10:30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Calibri" w:eastAsia="Calibri" w:hAnsi="Calibri" w:cs="Calibri"/>
                <w:b w:val="0"/>
                <w:bCs w:val="0"/>
                <w:i w:val="0"/>
                <w:iCs w:val="0"/>
                <w:smallCaps w:val="0"/>
                <w:color w:val="000000"/>
                <w:sz w:val="22"/>
                <w:szCs w:val="22"/>
                <w:bdr w:val="nil"/>
                <w:rtl w:val="0"/>
              </w:rPr>
              <w:t>Rafael has to type a report about a class trip to the museum. Which of the following apps should he use to write the report?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2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Presentation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Spreadsheet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Word processor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Messaging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Word processing software is used to create documents and reports.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TECH.CAMP.5.2 - Use common features of productivity apps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TECH.CAMP.5.2.2 - Use word processing software for basic word processing functions.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4725 - Create and edit word processing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Common Features of Productivity and Graphic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1:46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10:32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Calibri" w:eastAsia="Calibri" w:hAnsi="Calibri" w:cs="Calibri"/>
                <w:b w:val="0"/>
                <w:bCs w:val="0"/>
                <w:i w:val="0"/>
                <w:iCs w:val="0"/>
                <w:smallCaps w:val="0"/>
                <w:color w:val="000000"/>
                <w:sz w:val="22"/>
                <w:szCs w:val="22"/>
                <w:bdr w:val="nil"/>
                <w:rtl w:val="0"/>
              </w:rPr>
              <w:t>Debra tracks her business finances in a spreadsheet. She wants to figure out how much she could increase profits if she raises prices on some products. What feature should she use to find the answer?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VLOOKUP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What-if analysis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Pivot 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Relative referencing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What-if analysis is used to test multiple scenarios by temporarily changing one or more data in the spreadsheet.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TECH.CAMP.5.2 - Use common features of productivity apps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TECH.CAMP.5.2.3 - Use spreadsheet software to manage basic workbooks.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4885 - Analyze spreadsheet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Spreadsheet Software to Manage Basic Workbooks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1:50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10:34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Calibri" w:eastAsia="Calibri" w:hAnsi="Calibri" w:cs="Calibri"/>
                <w:b w:val="0"/>
                <w:bCs w:val="0"/>
                <w:i w:val="0"/>
                <w:iCs w:val="0"/>
                <w:smallCaps w:val="0"/>
                <w:color w:val="000000"/>
                <w:sz w:val="22"/>
                <w:szCs w:val="22"/>
                <w:bdr w:val="nil"/>
                <w:rtl w:val="0"/>
              </w:rPr>
              <w:t>Pierre has entered marks obtained by the students in all the classes he teaches in a spreadsheet. Now he wants to highlight some data according to his specifications. Which spreadsheet feature should he use?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Sorting and filtering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Run macros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Conditional formatting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What-if analysis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Conditional formatting is used to highlight cells that meet the specified criteria.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TECH.CAMP.5.2 - Use common features of productivity apps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TECH.CAMP.5.2.3 - Use spreadsheet software to manage basic workbooks.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4885 - Analyze spreadsheet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Spreadsheet Software to Manage Basic Workbooks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2:01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10:35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Calibri" w:eastAsia="Calibri" w:hAnsi="Calibri" w:cs="Calibri"/>
                <w:b w:val="0"/>
                <w:bCs w:val="0"/>
                <w:i w:val="0"/>
                <w:iCs w:val="0"/>
                <w:smallCaps w:val="0"/>
                <w:color w:val="000000"/>
                <w:sz w:val="22"/>
                <w:szCs w:val="22"/>
                <w:bdr w:val="nil"/>
                <w:rtl w:val="0"/>
              </w:rPr>
              <w:t>Fiona is responsible for presenting data at the monthly team meeting so that it can be understood at a glance and is visually appealing way. The data is available in spreadsheet. Which of the following can Fiona do?</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sparklines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filters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pivot tables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conditional formatting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Trendlines, also known as sparklines, are charts that simply and visually summarize changes in values over time with small graphs that appear in cells of the worksheet.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TECH.CAMP.5.2 - Use common features of productivity apps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TECH.CAMP.5.2.3 - Use spreadsheet software to manage basic workbooks.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4814 - Create charts using spreadsheet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Spreadsheet Software to Manage Basic Workbooks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2:04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10:39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Calibri" w:eastAsia="Calibri" w:hAnsi="Calibri" w:cs="Calibri"/>
                <w:b w:val="0"/>
                <w:bCs w:val="0"/>
                <w:i w:val="0"/>
                <w:iCs w:val="0"/>
                <w:smallCaps w:val="0"/>
                <w:color w:val="000000"/>
                <w:sz w:val="22"/>
                <w:szCs w:val="22"/>
                <w:bdr w:val="nil"/>
                <w:rtl w:val="0"/>
              </w:rPr>
              <w:t>Rohan is creating a presentation with at least 50 slides. He wants the slides to use a consistent layout and formatting. Which of the following parts of the presentation should he design first?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0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First slide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Title slide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Slide master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Last slide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Slide master is the overall template for the presentation. It should be designed first so that all the desired elements like header, footer, slide number, and font style are present in all the slides.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TECH.CAMP.5.2 - Use common features of productivity apps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TECH.CAMP.5.2.4 - Use presentation software to create and share basic presentations.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4865 - Use presentation templates and masters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Presentation Software to Create and Share Presentations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2:08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10:40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Calibri" w:eastAsia="Calibri" w:hAnsi="Calibri" w:cs="Calibri"/>
                <w:b w:val="0"/>
                <w:bCs w:val="0"/>
                <w:i w:val="0"/>
                <w:iCs w:val="0"/>
                <w:smallCaps w:val="0"/>
                <w:color w:val="000000"/>
                <w:sz w:val="22"/>
                <w:szCs w:val="22"/>
                <w:bdr w:val="nil"/>
                <w:rtl w:val="0"/>
              </w:rPr>
              <w:t>Lauren is preparing a presentation for her class. She wants to make the slides and their objects appear and disappear to make it more interesting. What should she do?</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2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Use animations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Insert hyperlinks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Apply a new theme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Add SmartArt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Transitions are visual effects that are displayed as you move from one slide to another. Animations make slide objects appear, disappear, or move.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5-21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TECH.CAMP.5.2 - Use common features of productivity apps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TECH.CAMP.5.2.4 - Use presentation software to create and share basic presentations.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4857 - Include transitions in presentations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Presentation Software to Create and Share Presentations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2:11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10:47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Calibri" w:eastAsia="Calibri" w:hAnsi="Calibri" w:cs="Calibri"/>
                <w:b w:val="0"/>
                <w:bCs w:val="0"/>
                <w:i w:val="0"/>
                <w:iCs w:val="0"/>
                <w:smallCaps w:val="0"/>
                <w:color w:val="000000"/>
                <w:sz w:val="22"/>
                <w:szCs w:val="22"/>
                <w:bdr w:val="nil"/>
                <w:rtl w:val="0"/>
              </w:rPr>
              <w:t>A _____ is a named collection of formats you apply to text in a word processing document.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0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template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style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heading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orientation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wireless remote control can be used to advance slides from anywhere without having to stand near the podium computer to do so.</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TECH.CAMP.5.2 - Use common features of productivity apps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TECH.CAMP.5.2.4 - Use presentation software to create and share basic presentations.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4904 - Format documents using word processing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Format documents using word processing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2:13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10:54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31. </w:t>
            </w:r>
            <w:r>
              <w:rPr>
                <w:rStyle w:val="DefaultParagraphFont"/>
                <w:rFonts w:ascii="Calibri" w:eastAsia="Calibri" w:hAnsi="Calibri" w:cs="Calibri"/>
                <w:b w:val="0"/>
                <w:bCs w:val="0"/>
                <w:i w:val="0"/>
                <w:iCs w:val="0"/>
                <w:smallCaps w:val="0"/>
                <w:color w:val="000000"/>
                <w:sz w:val="22"/>
                <w:szCs w:val="22"/>
                <w:bdr w:val="nil"/>
                <w:rtl w:val="0"/>
              </w:rPr>
              <w:t>Sean works for an organization that offers SaaS to a chain of boutiques. By getting data from the database, he has to prepare a list of instances when the billing transaction failed. Which of the following tasks does he need to do to prepare the report?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speech recognition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database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presentation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desktop publishing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To create a report, Sean must: specify format and layout of the report, identify data to be included based on specified criteria, and run the report to populate it with data from the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TECH.CAMP.5.2 - Use common features of productivity apps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TECH.CAMP.5.2.5 - Use database software to manage basic databases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4869 - Use database reports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Presentation Software to Create and Share Presentations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10:55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10:58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32. </w:t>
            </w:r>
            <w:r>
              <w:rPr>
                <w:rStyle w:val="DefaultParagraphFont"/>
                <w:rFonts w:ascii="Calibri" w:eastAsia="Calibri" w:hAnsi="Calibri" w:cs="Calibri"/>
                <w:b w:val="0"/>
                <w:bCs w:val="0"/>
                <w:i w:val="0"/>
                <w:iCs w:val="0"/>
                <w:smallCaps w:val="0"/>
                <w:color w:val="000000"/>
                <w:sz w:val="22"/>
                <w:szCs w:val="22"/>
                <w:bdr w:val="nil"/>
                <w:rtl w:val="0"/>
              </w:rPr>
              <w:t>Big data is processed using relational databases.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Big data is a large collection of data, usually unstructured, which cannot be processed using relational database model.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5-28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TECH.CAMP.5.2 - Use common features of productivity apps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TECH.CAMP.5.2.5 - Use database software to manage basic databases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4810 - Use databases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Presentation Software to Create and Share Presentations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2:23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11:03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33. </w:t>
            </w:r>
            <w:r>
              <w:rPr>
                <w:rStyle w:val="DefaultParagraphFont"/>
                <w:rFonts w:ascii="Calibri" w:eastAsia="Calibri" w:hAnsi="Calibri" w:cs="Calibri"/>
                <w:b w:val="0"/>
                <w:bCs w:val="0"/>
                <w:i w:val="0"/>
                <w:iCs w:val="0"/>
                <w:smallCaps w:val="0"/>
                <w:color w:val="000000"/>
                <w:sz w:val="22"/>
                <w:szCs w:val="22"/>
                <w:bdr w:val="nil"/>
                <w:rtl w:val="0"/>
              </w:rPr>
              <w:t>When Florence joins her father’s construction business, she realizes all the transactions are still done and maintained on paper. What should she do to establish a system where any data can be looked up immediately and transparency can be maintained?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13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Transfer all financial record to spreadsheet.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Convert all paper files to word documents.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Create a database of company projects, customers and vendors.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Continue with the old system.</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Database enables its users to organize data for easy access, retrieval, and updating. It also allows small businesses to process orders, track inventory, maintain customer lists, and manage employee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5-25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TECH.CAMP.5.2 - Use common features of productivity apps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TECH.CAMP.5.2.5 - Use database software to manage basic databases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5016 - Manage databases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Presentation Software to Create and Share Presentations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2:25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11:05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34. </w:t>
            </w:r>
            <w:r>
              <w:rPr>
                <w:rStyle w:val="DefaultParagraphFont"/>
                <w:rFonts w:ascii="Calibri" w:eastAsia="Calibri" w:hAnsi="Calibri" w:cs="Calibri"/>
                <w:b w:val="0"/>
                <w:bCs w:val="0"/>
                <w:i w:val="0"/>
                <w:iCs w:val="0"/>
                <w:smallCaps w:val="0"/>
                <w:color w:val="000000"/>
                <w:sz w:val="22"/>
                <w:szCs w:val="22"/>
                <w:bdr w:val="nil"/>
                <w:rtl w:val="0"/>
              </w:rPr>
              <w:t>Remus is an art student who wants to start creating digital artwork on his computer. He wants to be able to create images that retain their quality in all sizes. Which type of app should he use?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9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Paint app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Drawing app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Photo editing app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Video editing app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Drawing apps let you create vector graphics that can be modified and resized without losing on image quality.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TECH.CAMP.5.2 - Use common features of productivity apps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TECH.CAMP.5.2.6 - Use graphics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4957 - Describe drawing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Presentation Software to Create and Share Presentations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2:29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11:06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35. </w:t>
            </w:r>
            <w:r>
              <w:rPr>
                <w:rStyle w:val="DefaultParagraphFont"/>
                <w:rFonts w:ascii="Calibri" w:eastAsia="Calibri" w:hAnsi="Calibri" w:cs="Calibri"/>
                <w:b w:val="0"/>
                <w:bCs w:val="0"/>
                <w:i w:val="0"/>
                <w:iCs w:val="0"/>
                <w:smallCaps w:val="0"/>
                <w:color w:val="000000"/>
                <w:sz w:val="22"/>
                <w:szCs w:val="22"/>
                <w:bdr w:val="nil"/>
                <w:rtl w:val="0"/>
              </w:rPr>
              <w:t>Sammy created a new logo for his client to use on the company website and office stationery. However, the logo became a blur when it was enlarged to use on a billboard ad. Now Sammy needs to redo the logo. What should he do to avoid this problem in the future?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65"/>
              <w:gridCol w:w="8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Use vector images because they retain their clarity even when enlarged or shrunk.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Use GIFs because they are a combination of images and provide alternatives in case a portion appears blurred.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Use raster images because they retain their clarity even when enlarged or shrunk.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Use cropped screenshots of paused video clips because video clips are a combination of images and provide alternatives in case images appear blurred.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Vector images retain their clarity and crispness even when they are enlarged or shrunk.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TECH.CAMP.5.2 - Use common features of productivity apps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TECH.CAMP.5.2.6 - Use graphics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4960 - Describe paint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Presentation Software to Create and Share Presentations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2:32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11:07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36. </w:t>
            </w:r>
            <w:r>
              <w:rPr>
                <w:rStyle w:val="DefaultParagraphFont"/>
                <w:rFonts w:ascii="Calibri" w:eastAsia="Calibri" w:hAnsi="Calibri" w:cs="Calibri"/>
                <w:b w:val="0"/>
                <w:bCs w:val="0"/>
                <w:i w:val="0"/>
                <w:iCs w:val="0"/>
                <w:smallCaps w:val="0"/>
                <w:color w:val="000000"/>
                <w:sz w:val="22"/>
                <w:szCs w:val="22"/>
                <w:bdr w:val="nil"/>
                <w:rtl w:val="0"/>
              </w:rPr>
              <w:t>Lucy is planning to launch her podcast on career guidance for college students and has already recorded a few videos for marketing purposes. Which of the following apps can she use to mix and match the clips?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Google photos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Adobe Premiere Clip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Audacity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Adobe Photoshop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Adobe Premiere Clip and FilmoraGo are video editing apps that allow you to modify video clips.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5-19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TECH.CAMP.5 - Demonstrate familiarity with common application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TECH.CAMP.5.2 - Use common features of productivity apps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TECH.CAMP.5.2.1 - Understand the features of common productivity suites.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4961 - Describe photo editing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Presentation Software to Create and Share Presentations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11:07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11:10 AM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Module 05 Exam</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Online Assessment,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05 Exam</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