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 web app?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Yahoo!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 Edge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Google Docs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Flipboard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 apps run entirely in a browser. The apps reside on servers. Web apps are software used to perform a specific task.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TECH.CAMP.2.1.1 - Define web browsing terms.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4992 - Identify popular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assigned to each webpage to identify its location on the Internet?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uniform resource locator (URL)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hyperlinks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Transport Layer Security (TLS)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universal address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server address in a URL corresponds to an Internet Protocol (IP) address, which identifies every computer on the Internet. In the URL,</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http://www.blissfieldschools.us/parents/technologyresources/, “www.blissfieldschools.us” is the server address.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TECH.CAMP.2.1.1 - Define web browsing terms.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4846 - Define a URL.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2:42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A(n) _____ is an electronic document that can contain text, graphics, sound, video, and links.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broswer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web browser is an app to display webpages. Apple Safari allows a user to view webpages, including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TECH.CAMP.2.1.1 - Define web browsing terms.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4781 - Define a webpage.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12:36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Jodi is travelling to San Francisco for a conference. She has stored her PowerPoint slides on Microsoft’s web app. What could be of concern to her while presenting her slides?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Storage space on her external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to the latest version of the web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poor internet connection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Storage space on her laptop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 apps may run more slowly than installed apps, and can be accessed anytime, anywhere with a browser and Internet connection. The latest version will be available on the web app without installing updates. Since the work is stored on the app’s website, space in her laptop will not matter.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TECH.CAMP.2.1.2 - Explain the pros and cons of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4931 - Compare the pros and cons of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12:00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Bentley is the head of a software development team and needs to use a web app for project management. Which of the following web apps best suits his needs?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Google Docs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Slack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Trello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PowerPoint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Trello is a popular web app used for project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TECH.CAMP.2.1.2 - Explain the pros and cons of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4992 - Identify popular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12:02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Cloud storage refers to the storage of data on 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server on the Internet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your mobile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external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your desktop computer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one uses a web app, the data is stored on the Internet server on which the web app resides, or “in the cloud.” This practice is known as “Cloud storage.”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TECH.CAMP.2.1.2 - Explain the pros and cons of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4693 - Define a web app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12:04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In a web app, where is data usually stored?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Mobile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Application storage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Local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Cloud storage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you use a web app, the data is stored in the web app’s server or in the cloud.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TECH.CAMP.2.1.3 - Describe Internet standards.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4931 - Compare the pros and cons of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12:10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Haven runs an online bridal store called Haven Bridals. Her website is encrypted and uses a digital certificate. The website address for the store is http://www.havenbridals.com.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encrypted website connection displays https instead of http in the URL.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TECH.CAMP.2.1.3 - Describe Internet standards.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4860 - Identify secure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12:11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Ronald maintains a website that focuses on travel-related information. He gathers adventure posts from various travel blogs and shares them to his site. What type of a website does Ronald maintain?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Online social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Content aggregator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Blogging platform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Media sharing 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Content aggregator sites gather, organize, and then distribute web content.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TECH.CAMP.2.1.3 - Describe Internet standards.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4688 - Identify types of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Wikipedia is a collaborative website where a team of people can publish or modify content on a webpage.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wiki is a collaborative website where group projects can be done.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TECH.CAMP.2.2.1 - Identify types of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4688 - Identify types of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12:15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Google is an example of which type of website?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online social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content aggregation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web portal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search 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Google is a general-purpose search site that helps one locate web information when that person is not seeking a specific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TECH.CAMP.2.2.1 - Identify types of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4688 - Identify types of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12:16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type of website would allow Evan, an avid traveler, to share photos and videos with his friends?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educational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content aggregation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social networking website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entertainment website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Online social networks or social media sites allow members to share their photos and stories with other registered users.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TECH.CAMP.2.2.1 - Identify types of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4688 - Identify types of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1:00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12:17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top-level domains is generally used by Internet service providers?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.biz</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 TLD is used by network providers, ISPs, and other Internet administrative organizations.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TECH.CAMP.2.2.2 - Explain the purpose of a top-level domain.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4792 - Identify top-level domains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1:04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12:18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If Mark is developing a website to be optimized for mobile devices, what would be the top-level domain?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.mobi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websites that are optimized for mobile devices use the “.mobi” TLD.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TECH.CAMP.2.2.2 - Explain the purpose of a top-level domain.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4792 - Identify top-level domains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Jane volunteers at an orphanage called “We Are One” and is developing a website to seek financial assistance. Which server address should she use?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fldChar w:fldCharType="begin"/>
                  </w:r>
                  <w:r>
                    <w:instrText xml:space="preserve"> HYPERLINK "http://www.weareone.com/" </w:instrText>
                  </w:r>
                  <w:r>
                    <w:fldChar w:fldCharType="separate"/>
                  </w:r>
                  <w:r>
                    <w:rPr>
                      <w:rStyle w:val="DefaultParagraphFont"/>
                      <w:rFonts w:ascii="Times New Roman" w:eastAsia="Times New Roman" w:hAnsi="Times New Roman" w:cs="Times New Roman"/>
                      <w:b w:val="0"/>
                      <w:bCs w:val="0"/>
                      <w:i w:val="0"/>
                      <w:iCs w:val="0"/>
                      <w:smallCaps w:val="0"/>
                      <w:strike w:val="0"/>
                      <w:color w:val="0000EE"/>
                      <w:sz w:val="22"/>
                      <w:szCs w:val="22"/>
                      <w:u w:val="single"/>
                      <w:bdr w:val="nil"/>
                      <w:rtl w:val="0"/>
                    </w:rPr>
                    <w:t>www.weareone.com</w:t>
                  </w:r>
                  <w:r>
                    <w:fldChar w:fldCharType="end"/>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fldChar w:fldCharType="begin"/>
                  </w:r>
                  <w:r>
                    <w:instrText xml:space="preserve"> HYPERLINK "http://www.weareone.net/" </w:instrText>
                  </w:r>
                  <w:r>
                    <w:fldChar w:fldCharType="separate"/>
                  </w:r>
                  <w:r>
                    <w:rPr>
                      <w:rStyle w:val="DefaultParagraphFont"/>
                      <w:rFonts w:ascii="Times New Roman" w:eastAsia="Times New Roman" w:hAnsi="Times New Roman" w:cs="Times New Roman"/>
                      <w:b w:val="0"/>
                      <w:bCs w:val="0"/>
                      <w:i w:val="0"/>
                      <w:iCs w:val="0"/>
                      <w:smallCaps w:val="0"/>
                      <w:strike w:val="0"/>
                      <w:color w:val="0000EE"/>
                      <w:sz w:val="22"/>
                      <w:szCs w:val="22"/>
                      <w:u w:val="single"/>
                      <w:bdr w:val="nil"/>
                      <w:rtl w:val="0"/>
                    </w:rPr>
                    <w:t>www.weareone.net</w:t>
                  </w:r>
                  <w:r>
                    <w:fldChar w:fldCharType="end"/>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fldChar w:fldCharType="begin"/>
                  </w:r>
                  <w:r>
                    <w:instrText xml:space="preserve"> HYPERLINK "http://www.weareone.org/" </w:instrText>
                  </w:r>
                  <w:r>
                    <w:fldChar w:fldCharType="separate"/>
                  </w:r>
                  <w:r>
                    <w:rPr>
                      <w:rStyle w:val="DefaultParagraphFont"/>
                      <w:rFonts w:ascii="Times New Roman" w:eastAsia="Times New Roman" w:hAnsi="Times New Roman" w:cs="Times New Roman"/>
                      <w:b w:val="0"/>
                      <w:bCs w:val="0"/>
                      <w:i w:val="0"/>
                      <w:iCs w:val="0"/>
                      <w:smallCaps w:val="0"/>
                      <w:strike w:val="0"/>
                      <w:color w:val="0000EE"/>
                      <w:sz w:val="22"/>
                      <w:szCs w:val="22"/>
                      <w:u w:val="single"/>
                      <w:bdr w:val="nil"/>
                      <w:rtl w:val="0"/>
                    </w:rPr>
                    <w:t>www.weareone.org</w:t>
                  </w:r>
                  <w:r>
                    <w:fldChar w:fldCharType="end"/>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fldChar w:fldCharType="begin"/>
                  </w:r>
                  <w:r>
                    <w:instrText xml:space="preserve"> HYPERLINK "http://www.weareone.in/" </w:instrText>
                  </w:r>
                  <w:r>
                    <w:fldChar w:fldCharType="separate"/>
                  </w:r>
                  <w:r>
                    <w:rPr>
                      <w:rStyle w:val="DefaultParagraphFont"/>
                      <w:rFonts w:ascii="Times New Roman" w:eastAsia="Times New Roman" w:hAnsi="Times New Roman" w:cs="Times New Roman"/>
                      <w:b w:val="0"/>
                      <w:bCs w:val="0"/>
                      <w:i w:val="0"/>
                      <w:iCs w:val="0"/>
                      <w:smallCaps w:val="0"/>
                      <w:strike w:val="0"/>
                      <w:color w:val="0000EE"/>
                      <w:sz w:val="22"/>
                      <w:szCs w:val="22"/>
                      <w:u w:val="single"/>
                      <w:bdr w:val="nil"/>
                      <w:rtl w:val="0"/>
                    </w:rPr>
                    <w:t>www.weareone.edu</w:t>
                  </w:r>
                  <w:r>
                    <w:fldChar w:fldCharType="end"/>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Traditionally, only professional and non-profit organizations use .org TLD. If Jane is developing the site to seek financial support for her non-profit, she should use the domain “.org.”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TECH.CAMP.2.2.2 - Explain the purpose of a top-level domain.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4792 - Identify top-level domains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The sidebar of a webpage typically contains information about when the site was last updated.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“footer” located at the bottom of a webpage contains information about when it was last updated.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TECH.CAMP.2.2.3 - Identify the major components of a webpage.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4829 - Identify webpage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NOT likely to be found on a webpage?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sidebar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header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navigation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formatting toolbar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Parts of a webpage include logo, header, navigation bar, sidebar, body, and footer.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TECH.CAMP.2.2.3 - Identify the major components of a webpage.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4829 - Identify webpage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12:22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Victoria wants to add a new logo to her landscape management website. Where would be the most appropriate location for her to place it on the home 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 the sidebar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 the navigation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the header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the body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header of a webpage includes the title or tagline to indicate the topic or purpose of the webpage. Here, the tagline indicates the purpose of the landscape management site and will appear on the header.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TECH.CAMP.2.2.3 - Identify the major components of a webpage.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4829 - Identify webpage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12:23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indicates a website is NOT secure?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0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lock icon is not displayed in the address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website displays its digital certificate.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are required to provide login details to display 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URL of the website begins with http.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unauthorized web user can intercept information or payment only on insecure websites. Websites that display a lock icon, their digital certificates, or “https” in the URL are secure websites. When the URL starts with “http,” it indicates an unprotected protocol for transmitting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TECH.CAMP.2.2.4 - Identify secure and insecure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4860 - Identify secure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3:24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3:37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Calibri" w:eastAsia="Calibri" w:hAnsi="Calibri" w:cs="Calibri"/>
                <w:b w:val="0"/>
                <w:bCs w:val="0"/>
                <w:i w:val="0"/>
                <w:iCs w:val="0"/>
                <w:smallCaps w:val="0"/>
                <w:color w:val="000000"/>
                <w:sz w:val="22"/>
                <w:szCs w:val="22"/>
                <w:bdr w:val="nil"/>
                <w:rtl w:val="0"/>
              </w:rPr>
              <w:t>When accessed, an e-commerce website that sells carpentry tools displays a lock icon somewhere in the window of the browser. The address bar in the Chrome browser would identify this website as “insecure.”</w:t>
            </w:r>
            <w:r>
              <w:rPr>
                <w:rStyle w:val="DefaultParagraphFont"/>
                <w:rFonts w:ascii="Calibri" w:eastAsia="Calibri" w:hAnsi="Calibri" w:cs="Calibri"/>
                <w:b/>
                <w:bCs/>
                <w:i w:val="0"/>
                <w:iCs w:val="0"/>
                <w:smallCaps w:val="0"/>
                <w:color w:val="000000"/>
                <w:sz w:val="22"/>
                <w:szCs w:val="22"/>
                <w:bdr w:val="nil"/>
                <w:rtl w:val="0"/>
              </w:rPr>
              <w: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lock icon displayed somewhere in the browser window is a feature of secure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TECH.CAMP.2.2.4 - Identify secure and insecure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4860 - Identify secure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does a secure website use to safeguard transmitted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lock icon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http protocol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certificate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secure website uses “Encryption,” a method that codes data as it is transmitted over a network, so it is readable only after decryption.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TECH.CAMP.2.2.4 - Identify secure and insecure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4860 - Identify secure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1:29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12:25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Amelie lists her dishwasher for sale on eBay. Ryan, who lives in another city, bids for the best price and uses his credit card to pay for the dishwasher. Is this transaction an example of e-commerce?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6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 e-commerce does not include the sale of used products.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 credit cards are not an accepted mode of payment in e-commerce transactions.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Yes; it is a business transaction on a consumer-to-consumer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Yes; e-commerce always refers to a sale between consumers in different cities.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E-commerce refers to business transactions on an electronic network. Here, eBay is a C2C e-commerce website on which the dishwasher is listed and sold.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TECH.CAMP.2.3.1 - Explain the role of e-commerce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5083 - Use consumer-to-consumer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NOT an e-commerce transaction?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5"/>
              <w:gridCol w:w="80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automobile manufacturer sells 10,000 pickup trucks to a dealer on a B2B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Andrew sells a set of 7 books on Inventory Management to Austin on eBay.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Jezmyn books a hotel room in California for 3 days in the last week of December on Airbnb.com.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Sophia hires a neighborhood plumber to fix a leaking faucet and pays him after the repairs are complete.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E-commerce refers to business transactions on an electronic network such as the Internet. The first three transactions involve an e-commerce website, and are e-commerce transactions. The last transaction involves direct payment and, therefore, is NOT an e-commerce transaction.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TECH.CAMP.2.3.1 - Explain the role of e-commerce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4629 - Define electronic 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An e-commerce website offers fewer models, colors, and sizes than a physical store.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E-commerce is short for electronic commerce and refers to business transactions on an electronic network such as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TECH.CAMP.2.3.1 - Explain the role of e-commerce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5077 - Use business-to-consumer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12:27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Dominic lists his camera for sale on an online auction site. Chloe is the highest bidder and purchases the camera. How does the auction site earn its revenue through the transaction?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7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Dominic pays the difference between the highest and lowest bids to the auction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Chloe pays the difference between the highest and lowest bids to the auction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Chloe pays a commission to the auction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Dominic pays a small fee to the auction 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auction site connects the seller to the buyer. The seller pays a small fee to the auction site if he or she sells an item.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TECH.CAMP.2.3.2 - Use e-commerce in business transactions.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5083 - Use consumer-to-consumer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12:46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bdr w:val="nil"/>
                <w:rtl w:val="0"/>
              </w:rPr>
              <w:t>E-commerce sites use Transport Layer Security (TLS) to encrypt data and protect you from fraud and identity theft.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E-commerce sites use Transport Layer Security (TLS) to encrypt financial data. This helps protect consumers and businesses from fraud and identity theft when conducting commerce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TECH.CAMP.2.3.2 - Use e-commerce in business transactions.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4914 - Make e-commerce payments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2"/>
                <w:szCs w:val="22"/>
                <w:bdr w:val="nil"/>
                <w:rtl w:val="0"/>
              </w:rPr>
              <w:t>Gertie wants to buy a smartwatch by making an electronic payment. She is not willing to divulge her financial information, and her only bank account is not linked to any online payment service. Which of the following most aligns to what Gertie feels comfortable doing?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She should use a virtual account number to make the payment.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She should use her credit card to make the payment.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She should pay using Venmo.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She should make a wire transfer.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virtual account number is a one-time number that lets one make a single online payment without disclosing financial information.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TECH.CAMP.2.3.2 - Use e-commerce in business transactions.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4914 - Make e-commerce payments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Rogelio wants to buy appliances for his newly leased apartment. He looks for information on PriceGrabber, a comparison shopping website. Which of the following advantages do sites such as this offer?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Easy delivery of appliances to any location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Mobile payment plans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Price comparisons from different vendors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Discounts on future purchases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Comparison shopping websites such as PriceGrabber let one compare prices, specifications, and customer reviews for products from several vendors.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TECH.CAMP.2.3.3 - Use e-commerce in personal transactions.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4822 - Shop online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2"/>
                <w:szCs w:val="22"/>
                <w:bdr w:val="nil"/>
                <w:rtl w:val="0"/>
              </w:rPr>
              <w:t>EasyMart (EM) has a physical store and an online shopping site and is coming up with deals on retail products for the week of Christmas. As a marketing consultant at EM, which of the following tactics would you recommend to achieve the highest sales?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1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Issue discount coupons in newspapers for all products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Issue in-store coupons for select products and brands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Issue digital coupons for discounts on all products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Issue discount cards redeemable on future purchases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Redemption rates are reported to be highest with digital coupons as they are convenient to redeem. This would encourage higher sales.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TECH.CAMP.2.3.3 - Use e-commerce in personal transactions.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4822 - Shop online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2:00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What does a B2C website use to track the items you select on the website?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cookies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coupons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reviews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registries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RetailMeNot offers coupon codes for digital deals.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TECH.CAMP.2.3.3 - Use e-commerce in personal transactions.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4822 - Shop online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statements about B2B e-commerce is correct?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Examples of B2B services are advertising, technical support, and training.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end consumer is the decision-maker in the transactions.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B2B websites offer fixed, consistent pricing for all purchases.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Shopping websites use B2B e-commerce.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Decision-making in B2B transactions is done after review by a team of people.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TECH.CAMP.2.3.4 - Explain how to find e-commerce deals.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5076 - Use business-to-business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Calibri" w:eastAsia="Calibri" w:hAnsi="Calibri" w:cs="Calibri"/>
                <w:b w:val="0"/>
                <w:bCs w:val="0"/>
                <w:i w:val="0"/>
                <w:iCs w:val="0"/>
                <w:smallCaps w:val="0"/>
                <w:color w:val="000000"/>
                <w:sz w:val="22"/>
                <w:szCs w:val="22"/>
                <w:bdr w:val="nil"/>
                <w:rtl w:val="0"/>
              </w:rPr>
              <w:t>Blackbaud is a company that supplies services and software designed for nonprofit organizations. Which type of e-commerce website will Blackbaud have?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Business to consumer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Business to business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Consumer to consumer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Business to organization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Business-to-business (B2B) e-commerce involves transferring goods, services or information between businesses. B2B services include technical support such as the one offered by Blackbaud to nonprofit organizations.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TECH.CAMP.2.3.4 - Explain how to find e-commerce deals.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5076 - Use business-to-business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2"/>
                <w:szCs w:val="22"/>
                <w:bdr w:val="nil"/>
                <w:rtl w:val="0"/>
              </w:rPr>
              <w:t>Online classified ads are an example of C2C e-commerce.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logical sequence of steps in the purchase transaction would be:</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Evaluate different models based on specifications, read customer reviews, choose a product, add to cart, and make the online payment.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TECH.CAMP.2.3.4 - Explain how to find e-commerce deals.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5083 - Use consumer-to-consumer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NOT a factor search engines consider when ranking search results?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How often the search term appears on the webpage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Design quality of the webpage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How long the webpage has been published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Number of other webpages that link to the page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ranking of search results differs across search engines. However, the location of the server on which the webpage is hosted and the quality of design of webpages are generally not parameters in the ranking of the pages in the search results.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TECH.CAMP.2.4.2 - Explain how search engines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4844 - Describe how search engines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3:32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3:36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2"/>
                <w:szCs w:val="22"/>
                <w:bdr w:val="nil"/>
                <w:rtl w:val="0"/>
              </w:rPr>
              <w:t>Search engines use software that combs the web to find webpages and add new data about them to the database. What is this software called?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Spiders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Centipedes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searchers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 handlers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other name for spiders is crawlers. They comb the web to gather information about the webpages they visit.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TECH.CAMP.2.4.2 - Explain how search engines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4844 - Describe how search engines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3:38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3:42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Calibri" w:eastAsia="Calibri" w:hAnsi="Calibri" w:cs="Calibri"/>
                <w:b w:val="0"/>
                <w:bCs w:val="0"/>
                <w:i w:val="0"/>
                <w:iCs w:val="0"/>
                <w:smallCaps w:val="0"/>
                <w:color w:val="000000"/>
                <w:sz w:val="22"/>
                <w:szCs w:val="22"/>
                <w:bdr w:val="nil"/>
                <w:rtl w:val="0"/>
              </w:rPr>
              <w:t>Steve has built an online shopping website and he would like to increase his website ranking in the search results. You are his consultant. Which of the following would you recommend for him to help achieve his goal?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Increase the number of products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Offer a discount to shoppers visiting his 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Offer a variety of online payment options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Link his website to other popular websites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ranking of a website improves when more websites link to it. Therefore, if Steve links his shopping site with other popular sites, his site’s ranking on the search results is likely to improve.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TECH.CAMP.2.4.2 - Explain how search engines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4844 - Describe how search engines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1:15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Calibri" w:eastAsia="Calibri" w:hAnsi="Calibri" w:cs="Calibri"/>
                <w:b w:val="0"/>
                <w:bCs w:val="0"/>
                <w:i w:val="0"/>
                <w:iCs w:val="0"/>
                <w:smallCaps w:val="0"/>
                <w:color w:val="000000"/>
                <w:sz w:val="22"/>
                <w:szCs w:val="22"/>
                <w:bdr w:val="nil"/>
                <w:rtl w:val="0"/>
              </w:rPr>
              <w:t>If you copy a drawing from the Internet and use it in a report, you might be violating the artist's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rights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intellectual property rights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fair use rights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artistic rights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 this case, recognizing the photographer’s intellectual property rights involves acquiring the author’s permission, preserving the author’s approval, and crediting the author in the report.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TECH.CAMP.2.5.4 - Apply information literacy standards.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4915 - Observe intellectual property rights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2"/>
                <w:szCs w:val="22"/>
                <w:bdr w:val="nil"/>
                <w:rtl w:val="0"/>
              </w:rPr>
              <w:t>Ms. Lawson, a primary school teacher, told her students that a photograph of the president is in the public domain. What does she mean by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2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photo uses copy protection software to limit access to the image.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president has the legal right to sell, publish, or distribute the photo.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photo is free of copyrights.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president keeps the copyright to the photo while allowing others to use it.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a photo is said to be in the public domain, it means that the item is available and accessible to the public without requiring permission to use; therefore, it is not subject to copyright.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TECH.CAMP.2.5.4 - Apply information literacy standards.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4886 - Use content in the public domain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3:48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is a nonprofit organization that helps content creators keep copyright to their materials while allowing others to use, copy, or distribute their 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Creative Commons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 Copyright Office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Fair Use Marketplace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Content Licenses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Using images that are either labeled for reuse or available on platforms such as Creative Commons, which allow the option of free sharing of creative content, are two ways of avoiding copyright violations.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TECH.CAMP.2.5.4 - Apply information literacy standards.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4799 - Use Creative Commons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7:45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7:55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Calibri" w:eastAsia="Calibri" w:hAnsi="Calibri" w:cs="Calibri"/>
                <w:b w:val="0"/>
                <w:bCs w:val="0"/>
                <w:i w:val="0"/>
                <w:iCs w:val="0"/>
                <w:smallCaps w:val="0"/>
                <w:color w:val="000000"/>
                <w:sz w:val="22"/>
                <w:szCs w:val="22"/>
                <w:bdr w:val="nil"/>
                <w:rtl w:val="0"/>
              </w:rPr>
              <w:t>Nellie recently sold her old laptop directly to a student from different country using an e-commerce website. The website she used runs on B2B model.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41"/>
              <w:gridCol w:w="69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Only C2C (consumer-to-consumer) websites allow the sale of products directly from one individual to another.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5083 - Use consumer-to-consumer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2:27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Calibri" w:eastAsia="Calibri" w:hAnsi="Calibri" w:cs="Calibri"/>
                <w:b w:val="0"/>
                <w:bCs w:val="0"/>
                <w:i w:val="0"/>
                <w:iCs w:val="0"/>
                <w:smallCaps w:val="0"/>
                <w:color w:val="000000"/>
                <w:sz w:val="22"/>
                <w:szCs w:val="22"/>
                <w:bdr w:val="nil"/>
                <w:rtl w:val="0"/>
              </w:rPr>
              <w:t>Amanda is used to buying clothes from physical stores. Her friend, Stuart, prefers online shopping and wants to persuade her to shop online as well. Which of the following arguments can Stuart make to convince Amanda without painting a false picture?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0"/>
              <w:gridCol w:w="80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E-commerce websites are more secure than physical shops.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There is no difference between physically verifying the quality of a product and doing it online.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shop online at any time of day and in any weather conditions.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Some physical stores are designed to look legitimate but are actually fraudulent.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fact that e-commerce websites can be utilized even when physical stores are closed or weather conditions are bad is an advantage of e-commerce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4822 - Shop online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1:52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Calibri" w:eastAsia="Calibri" w:hAnsi="Calibri" w:cs="Calibri"/>
                <w:b w:val="0"/>
                <w:bCs w:val="0"/>
                <w:i w:val="0"/>
                <w:iCs w:val="0"/>
                <w:smallCaps w:val="0"/>
                <w:color w:val="000000"/>
                <w:sz w:val="22"/>
                <w:szCs w:val="22"/>
                <w:bdr w:val="nil"/>
                <w:rtl w:val="0"/>
              </w:rPr>
              <w:t>Which of the following people will benefit the most from using a B2B website?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4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Akiko, who helps smaller businesses establish themselves in the market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Rahim, who wants to sell his old furniture before he moves to a different 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Rohan, who runs a company that sells organic cosmetics directly to consumers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Mika, who sells handmade and inexpensive jewelry to college students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B2B websites consist of businesses providing services to other businesses. Despite some firms employing only one employee, they are still treated by Akiko’s website as firms and not individuals.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5076 - Use business-to-business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Calibri" w:eastAsia="Calibri" w:hAnsi="Calibri" w:cs="Calibri"/>
                <w:b w:val="0"/>
                <w:bCs w:val="0"/>
                <w:i w:val="0"/>
                <w:iCs w:val="0"/>
                <w:smallCaps w:val="0"/>
                <w:color w:val="000000"/>
                <w:sz w:val="22"/>
                <w:szCs w:val="22"/>
                <w:bdr w:val="nil"/>
                <w:rtl w:val="0"/>
              </w:rPr>
              <w:t>Cathy wants to buy a new watch online, but is concerned about security when making the purchase. Which of the following increases the chance that her payment is NOT secure?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Shopping on a website that uses 3D Secure protocol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Shopping on a website that uses Transport Layer 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Shopping using an e-wallet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Shopping on a website that uses the HTTP protocol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41"/>
              <w:gridCol w:w="69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Shopping on a website that requires the user to share a password is not wise. This has caused many online thefts across the globe.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TECH.CAMP.2.3 - 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4914 - Make e-commerce payments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E-commerce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Calibri" w:eastAsia="Calibri" w:hAnsi="Calibri" w:cs="Calibri"/>
                <w:b w:val="0"/>
                <w:bCs w:val="0"/>
                <w:i w:val="0"/>
                <w:iCs w:val="0"/>
                <w:smallCaps w:val="0"/>
                <w:color w:val="000000"/>
                <w:sz w:val="22"/>
                <w:szCs w:val="22"/>
                <w:bdr w:val="nil"/>
                <w:rtl w:val="0"/>
              </w:rPr>
              <w:t>Claire wants to use a quote by a famous author in an article she is writing about the declining population of Great White sharks. She will not be infringing the copyright of the author if she makes a citation in the article.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Ethically and legally, one can use other people’s ideas in their works as long as they make formal citations.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4915 - Observe intellectual property rights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Calibri" w:eastAsia="Calibri" w:hAnsi="Calibri" w:cs="Calibri"/>
                <w:b w:val="0"/>
                <w:bCs w:val="0"/>
                <w:i w:val="0"/>
                <w:iCs w:val="0"/>
                <w:smallCaps w:val="0"/>
                <w:color w:val="000000"/>
                <w:sz w:val="22"/>
                <w:szCs w:val="22"/>
                <w:bdr w:val="nil"/>
                <w:rtl w:val="0"/>
              </w:rPr>
              <w:t>Benny is writing a research paper on a specific method of farming. He really admires the methods used by one farmer, who is also a published author, and wants to use his explanations in his research paper. How can Benny ensure he doesn’t plagiarize?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the farmer’s explanation verbatim in his paper.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Rephrase the farmer’s explanation in his paper.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Change a few words in the farmer’s explanation in his paper.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Add a formal citation and use the farmer’s explanation in his paper.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Even rephrasing someone else’s idea and passing it off as one’s own qualifies as plagiarism. The best way to avoid plagiarism is to add a formal citation.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4807 - Avoid plagiarism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Calibri" w:eastAsia="Calibri" w:hAnsi="Calibri" w:cs="Calibri"/>
                <w:b w:val="0"/>
                <w:bCs w:val="0"/>
                <w:i w:val="0"/>
                <w:iCs w:val="0"/>
                <w:smallCaps w:val="0"/>
                <w:color w:val="000000"/>
                <w:sz w:val="22"/>
                <w:szCs w:val="22"/>
                <w:bdr w:val="nil"/>
                <w:rtl w:val="0"/>
              </w:rPr>
              <w:t>The current Copyright Law states that, in general, works published after 1977 will fall into public domain 70 years after the death of the author. Which of the following will be true for those who want to use a whole or portions of a novel published in 1978, with a copyright notice 70 years after the author dies?</w:t>
            </w:r>
            <w:r>
              <w:rPr>
                <w:rStyle w:val="DefaultParagraphFont"/>
                <w:rFonts w:ascii="Calibri" w:eastAsia="Calibri" w:hAnsi="Calibri" w:cs="Calibri"/>
                <w:b/>
                <w:bCs/>
                <w:i w:val="0"/>
                <w:iCs w:val="0"/>
                <w:smallCaps w:val="0"/>
                <w:color w:val="000000"/>
                <w:sz w:val="22"/>
                <w:szCs w:val="22"/>
                <w:bdr w:val="nil"/>
                <w:rtl w:val="0"/>
              </w:rPr>
              <w: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will need to seek permission to do so.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will need to pay a royalty to do so.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are free to do so without seeking permission or paying royalty.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will not be able to do so even after seeking permission or paying royalty.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a piece of work enters public domain, using its parts or whole does not require permission or paying royalty.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4886 - Use content in the public domain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2"/>
                <w:szCs w:val="22"/>
                <w:bdr w:val="nil"/>
                <w:rtl w:val="0"/>
              </w:rPr>
              <w:t>What search operator would you use with the word "Android" to find Android phone, Android smartphone, and Android cell phone?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(vertical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(hyphen)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(asterisk)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(pound signs)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31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5121 - Use search engine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7:56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1:00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Calibri" w:eastAsia="Calibri" w:hAnsi="Calibri" w:cs="Calibri"/>
                <w:b w:val="0"/>
                <w:bCs w:val="0"/>
                <w:i w:val="0"/>
                <w:iCs w:val="0"/>
                <w:smallCaps w:val="0"/>
                <w:color w:val="000000"/>
                <w:sz w:val="22"/>
                <w:szCs w:val="22"/>
                <w:bdr w:val="nil"/>
                <w:rtl w:val="0"/>
              </w:rPr>
              <w:t>If you have information literacy, you can select the right tool to find the information you need.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Being able to identify the right tool for the information we need depends on our information literacy.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TECH.CAMP.2.4.1 - Define information literacy.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5142 - Define digital literacy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2:59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2:05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Calibri" w:eastAsia="Calibri" w:hAnsi="Calibri" w:cs="Calibri"/>
                <w:b w:val="0"/>
                <w:bCs w:val="0"/>
                <w:i w:val="0"/>
                <w:iCs w:val="0"/>
                <w:smallCaps w:val="0"/>
                <w:color w:val="000000"/>
                <w:sz w:val="22"/>
                <w:szCs w:val="22"/>
                <w:bdr w:val="nil"/>
                <w:rtl w:val="0"/>
              </w:rPr>
              <w:t>Lionel wants to find images of colonies of Emperor penguins to use for a school project. Which of the following phrases should he use as the search query to find the results he needs?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Emperor penguin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penguin colony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Emperor penguin colony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Emperor penguin images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Search queries should be as specific as possible to elicit the most relevant responses.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TECH.CAMP.2.4.1 - Define information literacy.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4880 - Develop search strategies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2:07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2"/>
                <w:szCs w:val="22"/>
                <w:bdr w:val="nil"/>
                <w:rtl w:val="0"/>
              </w:rPr>
              <w:t>Information literacy means you can evaluate whether online information is misleading, biased, or out of date.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Information literacy helps us evaluate whether information is misleading, biased or out of date.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TECH.CAMP.2.4.1 - Define information literacy.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5142 - Define digital literacy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Calibri" w:eastAsia="Calibri" w:hAnsi="Calibri" w:cs="Calibri"/>
                <w:b w:val="0"/>
                <w:bCs w:val="0"/>
                <w:i w:val="0"/>
                <w:iCs w:val="0"/>
                <w:smallCaps w:val="0"/>
                <w:color w:val="000000"/>
                <w:sz w:val="22"/>
                <w:szCs w:val="22"/>
                <w:bdr w:val="nil"/>
                <w:rtl w:val="0"/>
              </w:rPr>
              <w:t>Where can you find the information about using an image that you obtained in a search result?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page that shows the image would provide the 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All images that are listed in the search results can be used by everyone.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usage rights filter shows information about using an image.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No image that appears on the search results can be used directly.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usage rights filter helps users to understand if an image can be used, shared, or modified.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TECH.CAMP.2.4.3 - Use search tools and strategies.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4672 - Identify online search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2:10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2"/>
                <w:szCs w:val="22"/>
                <w:bdr w:val="nil"/>
                <w:rtl w:val="0"/>
              </w:rPr>
              <w:t>Andy is writing an article and wants to verify a few facts. Which of the following websites is designed to provide answers to factual questions?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RhythmOne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Wolfram Alpha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Ask a Librarian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TinEye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Wolfram Alpha answers factual questions directly without listing webpages that might contain the answer.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TECH.CAMP.2.4.3 - Use search tools and strategies.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4672 - Identify online search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8:04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8:07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Calibri" w:eastAsia="Calibri" w:hAnsi="Calibri" w:cs="Calibri"/>
                <w:b w:val="0"/>
                <w:bCs w:val="0"/>
                <w:i w:val="0"/>
                <w:iCs w:val="0"/>
                <w:smallCaps w:val="0"/>
                <w:color w:val="000000"/>
                <w:sz w:val="22"/>
                <w:szCs w:val="22"/>
                <w:bdr w:val="nil"/>
                <w:rtl w:val="0"/>
              </w:rPr>
              <w:t>Joel wants to find a specific webpage containing the words “The quick brown fox” in the same sequence. Which of the following search queries should he use to produce the most helpful results?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quick brown fox”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quick brown fox-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quick brown fox|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quick brown fox*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Quotation marks (“”) find webpages with the exact words in the same order.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TECH.CAMP.2.4.3 - Use search tools and strategies.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4880 - Develop search strategies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2:12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Calibri" w:eastAsia="Calibri" w:hAnsi="Calibri" w:cs="Calibri"/>
                <w:b w:val="0"/>
                <w:bCs w:val="0"/>
                <w:i w:val="0"/>
                <w:iCs w:val="0"/>
                <w:smallCaps w:val="0"/>
                <w:color w:val="000000"/>
                <w:sz w:val="22"/>
                <w:szCs w:val="22"/>
                <w:bdr w:val="nil"/>
                <w:rtl w:val="0"/>
              </w:rPr>
              <w:t>Darren is hoping to get search results that begin with the words “art history.” Which of the following search terms will help him?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art history*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“art history”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|art history|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-art history-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asterisk symbol is a wild card to denote any number of characters beyond the letters “art.” Hence, Darren should use the search term 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TECH.CAMP.2.4.4 - Refine web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4880 - Develop search strategies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2:13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Calibri" w:eastAsia="Calibri" w:hAnsi="Calibri" w:cs="Calibri"/>
                <w:b w:val="0"/>
                <w:bCs w:val="0"/>
                <w:i w:val="0"/>
                <w:iCs w:val="0"/>
                <w:smallCaps w:val="0"/>
                <w:color w:val="000000"/>
                <w:sz w:val="22"/>
                <w:szCs w:val="22"/>
                <w:bdr w:val="nil"/>
                <w:rtl w:val="0"/>
              </w:rPr>
              <w:t>What are “hits” that search engines list on the first 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Sponsored links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Most relevant results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Most visited links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Most recent results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most relevant results for the search term are listed on the first page. They are termed “hits.”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TECH.CAMP.2.4.4 - Refine web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5069 - Use a search site to find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2:14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Calibri" w:eastAsia="Calibri" w:hAnsi="Calibri" w:cs="Calibri"/>
                <w:b w:val="0"/>
                <w:bCs w:val="0"/>
                <w:i w:val="0"/>
                <w:iCs w:val="0"/>
                <w:smallCaps w:val="0"/>
                <w:color w:val="000000"/>
                <w:sz w:val="22"/>
                <w:szCs w:val="22"/>
                <w:bdr w:val="nil"/>
                <w:rtl w:val="0"/>
              </w:rPr>
              <w:t>Harry wants to buy a secondhand red skateboard online. Which of the following should he use as search keywords so the results include exactly what he wants?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looking for a secondhand red skateboard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looking for a red skateboard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secondhand red skateboard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secondhand “red skateboard”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 xml:space="preserve">Using </w:t>
                  </w:r>
                  <w:r>
                    <w:rPr>
                      <w:rStyle w:val="DefaultParagraphFont"/>
                      <w:rFonts w:ascii="Calibri" w:eastAsia="Calibri" w:hAnsi="Calibri" w:cs="Calibri"/>
                      <w:b w:val="0"/>
                      <w:bCs w:val="0"/>
                      <w:i/>
                      <w:iCs/>
                      <w:smallCaps w:val="0"/>
                      <w:color w:val="000000"/>
                      <w:sz w:val="22"/>
                      <w:szCs w:val="22"/>
                      <w:bdr w:val="nil"/>
                      <w:rtl w:val="0"/>
                    </w:rPr>
                    <w:t>secondhand “red skateboard”</w:t>
                  </w:r>
                  <w:r>
                    <w:rPr>
                      <w:rStyle w:val="DefaultParagraphFont"/>
                      <w:rFonts w:ascii="Calibri" w:eastAsia="Calibri" w:hAnsi="Calibri" w:cs="Calibri"/>
                      <w:b w:val="0"/>
                      <w:bCs w:val="0"/>
                      <w:i w:val="0"/>
                      <w:iCs w:val="0"/>
                      <w:smallCaps w:val="0"/>
                      <w:color w:val="000000"/>
                      <w:sz w:val="22"/>
                      <w:szCs w:val="22"/>
                      <w:bdr w:val="nil"/>
                      <w:rtl w:val="0"/>
                    </w:rPr>
                    <w:t xml:space="preserve"> as a search query will elicit a list of secondhand red skateboards free from any other criteria.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TECH.CAMP.2.4.4 - Refine web searches.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4840 - Conduct a web 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3:23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2:15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Calibri" w:eastAsia="Calibri" w:hAnsi="Calibri" w:cs="Calibri"/>
                <w:b w:val="0"/>
                <w:bCs w:val="0"/>
                <w:i w:val="0"/>
                <w:iCs w:val="0"/>
                <w:smallCaps w:val="0"/>
                <w:color w:val="000000"/>
                <w:sz w:val="22"/>
                <w:szCs w:val="22"/>
                <w:bdr w:val="nil"/>
                <w:rtl w:val="0"/>
              </w:rPr>
              <w:t>A specialty search engine lets you search online information sources that general search engines do not always access.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Only Google Scholar is a specialty search engine.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TECH.CAMP.2.5.1 - Use specialty search engines.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5124 - Use specialty search engines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2:15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2"/>
                <w:szCs w:val="22"/>
                <w:bdr w:val="nil"/>
                <w:rtl w:val="0"/>
              </w:rPr>
              <w:t>Keith is researching a controversial topic and wants to use a website he found as an information source. Which of the following is a sign that the website is not a worthwhile resource?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5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author is a well-known expert on the topic.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author uses emotional language to express a single point of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author supports claims with facts.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The author has no conflict of interest.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4636 - Evaluate online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8:13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Calibri" w:eastAsia="Calibri" w:hAnsi="Calibri" w:cs="Calibri"/>
                <w:b w:val="0"/>
                <w:bCs w:val="0"/>
                <w:i w:val="0"/>
                <w:iCs w:val="0"/>
                <w:smallCaps w:val="0"/>
                <w:color w:val="000000"/>
                <w:sz w:val="22"/>
                <w:szCs w:val="22"/>
                <w:bdr w:val="nil"/>
                <w:rtl w:val="0"/>
              </w:rPr>
              <w:t>Wolfram Alpha is an example of a search tool that can help you solve factual questions to help complete your homework.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Wolfram Alpha provides tools to help solve factual problems without listing webpages.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TECH.CAMP.2.5.1 - Use specialty search engines.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4824 - Use search tools for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3:31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2:16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2"/>
                <w:szCs w:val="22"/>
                <w:bdr w:val="nil"/>
                <w:rtl w:val="0"/>
              </w:rPr>
              <w:t>Kay is researching the health benefits of avocados. She finds an article on the website tracyshealthproducts.com. Which of the following can assure Kay that the content is credible?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site sells products made from avocados.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article’s author has been a nutritionist for the last three years.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firm that runs the site is located four blocks from her home.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author has over 8,000 connections on LinkedIn.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best way to ensure that a piece of information is credible is to check the credentials of the author. In situations such as the one given, it is often advisable to trust a practitioner with formal education. The fact that many people purchase from a given website also, to a large extent, vouches for its credibility.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TECH.CAMP.2.5.2 - Evaluation online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4636 - Evaluate online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8:17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Calibri" w:eastAsia="Calibri" w:hAnsi="Calibri" w:cs="Calibri"/>
                <w:b w:val="0"/>
                <w:bCs w:val="0"/>
                <w:i w:val="0"/>
                <w:iCs w:val="0"/>
                <w:smallCaps w:val="0"/>
                <w:color w:val="000000"/>
                <w:sz w:val="22"/>
                <w:szCs w:val="22"/>
                <w:bdr w:val="nil"/>
                <w:rtl w:val="0"/>
              </w:rPr>
              <w:t>You use the CARS checklist to determine whether a website is current, appealing, relevant, and sophisticated.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CARS stands for Credible, Accurate, Reasonable, and Supportable.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TECH.CAMP.2.5.2 - Evaluation online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4978 - Follow evaluation guidelines.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3:36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2:18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2"/>
                <w:szCs w:val="22"/>
                <w:bdr w:val="nil"/>
                <w:rtl w:val="0"/>
              </w:rPr>
              <w:t>Patricia intends to study analyses of the last five Presidential elections. Which of the following is an authentic source for the study?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7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official websites of the Democratic and Republican parties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personal websites of the presidential candidates who lost the last five elections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political commentator’s website that is popular in a certain region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Articles published in a newspaper known to be neutral toward any political party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authentic source of information does not have a bias; it offers an objective point of view. It gains credibility by being cited on other websites and publications. Hence, a political commentator’s website that is popularly quoted is a good information source for the study. Any other unbiased sources would also be authentic.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TECH.CAMP.2.5.2 - Evaluation online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4636 - Evaluate online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8:21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Calibri" w:eastAsia="Calibri" w:hAnsi="Calibri" w:cs="Calibri"/>
                <w:b w:val="0"/>
                <w:bCs w:val="0"/>
                <w:i w:val="0"/>
                <w:iCs w:val="0"/>
                <w:smallCaps w:val="0"/>
                <w:color w:val="000000"/>
                <w:sz w:val="22"/>
                <w:szCs w:val="22"/>
                <w:bdr w:val="nil"/>
                <w:rtl w:val="0"/>
              </w:rPr>
              <w:t>Francis has designed a picture book appropriate for third graders. He wants teachers across the world to freely download, use, and distribute his work, but he would still like to retain his copyright on the content. What type of license should he use for his book?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standard copyright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Creative Commons license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rights management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fair use license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Project Gutenberg is the oldest digital library with most items being texts of public domain books. It allows content creators keep copyright on their materials while allowing others to use their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TECH.CAMP.2.5.3 - Gather content from varied 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4799 - Use Creative Commons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2"/>
                <w:szCs w:val="22"/>
                <w:bdr w:val="nil"/>
                <w:rtl w:val="0"/>
              </w:rPr>
              <w:t>Gregory is researching the use of certain drugs for treating anemia in women living in a developing country. Which of the following approaches is the most focused on his research?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specialized search tools to search the Library of Congress.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a general search engine but refine search queries using search operators.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the web directories created by health research institutions.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a general search engine and use specific keywords.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human editor creates web directories. The directories are created by reviewing websites’ credibility and reliability against the information the web directory provides.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TECH.CAMP.2.5.3 - Gather content from varied 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4830 - Use subject directories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8:25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stories can be said to be in the public domain?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copyrighted story whose copyright has expired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story with more than one author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copyrighted story the author provides permission for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story that is published in a magazine without any author’s name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story is considered in the public domain when its copyright has expired or has been explicitly released by the owner.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TECH.CAMP.2.5 - Apply information literacy standards to web searches and research.</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TECH.CAMP.2.5.3 - Gather content from varied sources.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4886 - Use content in the public domain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Calibri" w:eastAsia="Calibri" w:hAnsi="Calibri" w:cs="Calibri"/>
                <w:b w:val="0"/>
                <w:bCs w:val="0"/>
                <w:i w:val="0"/>
                <w:iCs w:val="0"/>
                <w:smallCaps w:val="0"/>
                <w:color w:val="000000"/>
                <w:sz w:val="22"/>
                <w:szCs w:val="22"/>
                <w:bdr w:val="nil"/>
                <w:rtl w:val="0"/>
              </w:rPr>
              <w:t>Steffi needs to find the domain name of the webpage she is currently viewing. To do this, she needs to look at the address bar of the browser.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Domain names of webpages are displayed in the address bar of the web browser.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4733 - Define a domain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Calibri" w:eastAsia="Calibri" w:hAnsi="Calibri" w:cs="Calibri"/>
                <w:b w:val="0"/>
                <w:bCs w:val="0"/>
                <w:i w:val="0"/>
                <w:iCs w:val="0"/>
                <w:smallCaps w:val="0"/>
                <w:color w:val="000000"/>
                <w:sz w:val="22"/>
                <w:szCs w:val="22"/>
                <w:bdr w:val="nil"/>
                <w:rtl w:val="0"/>
              </w:rPr>
              <w:t>Susan is reading through a collection of webpages that contains information about a software firm. The firm manages the information on these webpages. What is Susan most likely browsing?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Different pages listed by a search engine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website of the software firm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Her email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Someone’s Facebook profile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set of connected webpages maintained by a single person or an organization is most likely to be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4695 - Define a website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Calibri" w:eastAsia="Calibri" w:hAnsi="Calibri" w:cs="Calibri"/>
                <w:b w:val="0"/>
                <w:bCs w:val="0"/>
                <w:i w:val="0"/>
                <w:iCs w:val="0"/>
                <w:smallCaps w:val="0"/>
                <w:color w:val="000000"/>
                <w:sz w:val="22"/>
                <w:szCs w:val="22"/>
                <w:bdr w:val="nil"/>
                <w:rtl w:val="0"/>
              </w:rPr>
              <w:t>Brendon wants to volunteer at the Red Cross, a nonprofit agency. He enters redcross.com in his browser, but cannot find the right website. What mistake is he making?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8"/>
              <w:gridCol w:w="8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 should enter redcross.org because Red Cross is a nonprofit organization.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 should enter redcross.edu because Red Cross is an educational organization.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 should enter Red-Cross.com because that is the name of the commercial company.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 should enter redcross.net because Red Cross is a network provider.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 is the Top Level Domain of commercial organizations. Out of the given options, only a firm that sells plastic products is a commercial organization.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TECH.CAMP.2.1 - 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4792 - Identify top-level domains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Role of the Web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2:23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Calibri" w:eastAsia="Calibri" w:hAnsi="Calibri" w:cs="Calibri"/>
                <w:b w:val="0"/>
                <w:bCs w:val="0"/>
                <w:i w:val="0"/>
                <w:iCs w:val="0"/>
                <w:smallCaps w:val="0"/>
                <w:color w:val="000000"/>
                <w:sz w:val="22"/>
                <w:szCs w:val="22"/>
                <w:bdr w:val="nil"/>
                <w:rtl w:val="0"/>
              </w:rPr>
              <w:t>News360 is a search engine because it gathers, organizes, and then distributes web content.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News360 is a content aggregator website. These websites gather, organize, and then distribute web content.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4688 - Identify types of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Calibri" w:eastAsia="Calibri" w:hAnsi="Calibri" w:cs="Calibri"/>
                <w:b w:val="0"/>
                <w:bCs w:val="0"/>
                <w:i w:val="0"/>
                <w:iCs w:val="0"/>
                <w:smallCaps w:val="0"/>
                <w:color w:val="000000"/>
                <w:sz w:val="22"/>
                <w:szCs w:val="22"/>
                <w:bdr w:val="nil"/>
                <w:rtl w:val="0"/>
              </w:rPr>
              <w:t>Kyle likes to keep in touch with his friends and family using the Internet. He enjoys sharing pictures, music, and ideas. He also enjoys playing games with others online. Which of the following online platforms should he use to do all of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6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Flipboard, because he does not need to register before using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YouTube, because it is a popular video-sharing website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Facebook, because it is an online social network that allows game play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Google, because it is one of the most popular search engines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Only social networking websites allow sharing ideas and playing games with people. Media sharing websites only allow users to carry out the other activities Kyle likes to do online.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4802 - Use social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2:26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Calibri" w:eastAsia="Calibri" w:hAnsi="Calibri" w:cs="Calibri"/>
                <w:b w:val="0"/>
                <w:bCs w:val="0"/>
                <w:i w:val="0"/>
                <w:iCs w:val="0"/>
                <w:smallCaps w:val="0"/>
                <w:color w:val="000000"/>
                <w:sz w:val="22"/>
                <w:szCs w:val="22"/>
                <w:bdr w:val="nil"/>
                <w:rtl w:val="0"/>
              </w:rPr>
              <w:t>A friend of Muna’s suggested a website that she can use to download music. How should she check if the website is secure?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shield icon in the address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"https" as the protocol in the URL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words "secure website" in the home page footer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 or ".org" as the top-level domain of the website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presence of “http” at the beginning of URL conclusively states that the website in not secure.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4860 - Identify secure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3:59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2:29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2"/>
                <w:szCs w:val="22"/>
                <w:bdr w:val="nil"/>
                <w:rtl w:val="0"/>
              </w:rPr>
              <w:t>Rajesh is considering whether to use a web app to collaborate with a group of friends on a project. What is one reason he should avoid using a web app for the project?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6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His friends must be in the same location to use the web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 must store many copies of the group's documents on his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One friend has an unreliable, slow Internet connection.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He wants to access the web app anytime and from anywhere.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 apps prove unreliable in cases where the web app provider goes out of business and the app ceases to exist, thereby causing loss of data. Also, one constantly needs to be online to work on a web app.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TECH.CAMP.2.2 - 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4931 - Compare the pros and cons of web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Calibri" w:eastAsia="Calibri" w:hAnsi="Calibri" w:cs="Calibri"/>
                <w:b w:val="0"/>
                <w:bCs w:val="0"/>
                <w:i w:val="0"/>
                <w:iCs w:val="0"/>
                <w:smallCaps w:val="0"/>
                <w:color w:val="000000"/>
                <w:sz w:val="22"/>
                <w:szCs w:val="22"/>
                <w:bdr w:val="nil"/>
                <w:rtl w:val="0"/>
              </w:rPr>
              <w:t>Why is it advisable to look beyond search engines like Google and Bing while conducting online research for assignments and projects?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1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produce mostly inaccurate results.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Their results do not pertain to academic research.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Other search engines provide more reliable research.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They usually give biased results.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There are search engines like Google Scholar that are specifically designed for online research, and hence more suited for 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5124 - Use specialty search engines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Websites and Webpages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4:04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2:31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Calibri" w:eastAsia="Calibri" w:hAnsi="Calibri" w:cs="Calibri"/>
                <w:b w:val="0"/>
                <w:bCs w:val="0"/>
                <w:i w:val="0"/>
                <w:iCs w:val="0"/>
                <w:smallCaps w:val="0"/>
                <w:color w:val="000000"/>
                <w:sz w:val="22"/>
                <w:szCs w:val="22"/>
                <w:bdr w:val="nil"/>
                <w:rtl w:val="0"/>
              </w:rPr>
              <w:t>Alicia often shows short, engaging videos to her fifth-grade science students. She has more success using RhythmOne instead of Google to find appropriate videos. Which of the following most likely explains why?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2"/>
              <w:gridCol w:w="80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RhythmOne has a larger repository of videos than Google.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RhythmOne is a more popular destination than Google for finding academic content.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Unlike Google, RhythmOne uses speech recognition to match the audio part of the video with the search term.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Unlike Google, RhythmOne can look up videos that match an image used as a search query.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Apart from a tool design specifically to search videos and multimedia, RhythmOne is a tool that uses speech recognition to match the audio part with the search keyword.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4672 - Identify online search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Search the Web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4:06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2:33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Calibri" w:eastAsia="Calibri" w:hAnsi="Calibri" w:cs="Calibri"/>
                <w:b w:val="0"/>
                <w:bCs w:val="0"/>
                <w:i w:val="0"/>
                <w:iCs w:val="0"/>
                <w:smallCaps w:val="0"/>
                <w:color w:val="000000"/>
                <w:sz w:val="22"/>
                <w:szCs w:val="22"/>
                <w:bdr w:val="nil"/>
                <w:rtl w:val="0"/>
              </w:rPr>
              <w:t>Mateo is designing a technical diagram that many textbook publishers can use, and he wants to make sure he retains the rights to the diagram before selling it. At what stage does a copyright for his creative work come into effect?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6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As soon as he conceives the idea of the diagram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As soon as the image exists in physical 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As soon as someone wants to use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As soon as he requests payment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Copyright starts to exist as soon as the work of an artist takes physical form.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4784 - Define copyright.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4:08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2:35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76. </w:t>
            </w:r>
            <w:r>
              <w:rPr>
                <w:rStyle w:val="DefaultParagraphFont"/>
                <w:rFonts w:ascii="Times New Roman" w:eastAsia="Times New Roman" w:hAnsi="Times New Roman" w:cs="Times New Roman"/>
                <w:b w:val="0"/>
                <w:bCs w:val="0"/>
                <w:i w:val="0"/>
                <w:iCs w:val="0"/>
                <w:smallCaps w:val="0"/>
                <w:color w:val="000000"/>
                <w:sz w:val="22"/>
                <w:szCs w:val="22"/>
                <w:bdr w:val="nil"/>
                <w:rtl w:val="0"/>
              </w:rPr>
              <w:t>Joe wants to use an engaging image as a hook in his presentation, but he’s afraid of violating any copyright laws. What should he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 for an image on Yahoo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 for an image on Creative Commons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 for an image on Wolfram Alpha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Search for an image on Bing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Except Creative Commons, none of the other methods guarantee that using the obtained image would not infringe any copyright laws.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2-17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TECH.CAMP.2 - Complete research using information gathered from reliable online sources.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TECH.CAMP.2.4 - Explain how information literacy applies to web searches and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4799 - Use Creative Commons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Conduct Online Research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8:37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02 Exam</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02 Exam</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