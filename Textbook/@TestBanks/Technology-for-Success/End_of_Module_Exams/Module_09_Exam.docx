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val="0"/>
                <w:bCs w:val="0"/>
                <w:i w:val="0"/>
                <w:iCs w:val="0"/>
                <w:smallCaps w:val="0"/>
                <w:color w:val="000000"/>
                <w:sz w:val="22"/>
                <w:szCs w:val="22"/>
                <w:bdr w:val="nil"/>
                <w:rtl w:val="0"/>
              </w:rPr>
              <w:t>After creating a webpage with HTML code, what do you need to do so that others can access it on the Internet?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Specify the 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Publish to a web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Convert to a read-only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Compress pages and multimedia content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After creating or modifying a webpage in HTML, you must publish the page and any multimedia content it contains to a web server so that visitors can access it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TECH.CAMP.9.1.1 - Explain how to use HTML.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4795 - Explain how to use HTML to create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Uses of HTML, CSS, and JavaScript When Developing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1:37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5:31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val="0"/>
                <w:bCs w:val="0"/>
                <w:i w:val="0"/>
                <w:iCs w:val="0"/>
                <w:smallCaps w:val="0"/>
                <w:color w:val="000000"/>
                <w:sz w:val="22"/>
                <w:szCs w:val="22"/>
                <w:bdr w:val="nil"/>
                <w:rtl w:val="0"/>
              </w:rPr>
              <w:t>Nicholas updates his company’s website to include a hyperlink to its event calendar on the home page. What coding language does he use to insert the link?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JavaScript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w:t>
                  </w:r>
                  <w:r>
                    <w:rPr>
                      <w:rStyle w:val="DefaultParagraphFont"/>
                      <w:rFonts w:ascii="Times New Roman" w:eastAsia="Times New Roman" w:hAnsi="Times New Roman" w:cs="Times New Roman"/>
                      <w:b w:val="0"/>
                      <w:bCs w:val="0"/>
                      <w:i w:val="0"/>
                      <w:iCs w:val="0"/>
                      <w:smallCaps w:val="0"/>
                      <w:color w:val="000000"/>
                      <w:sz w:val="22"/>
                      <w:szCs w:val="22"/>
                      <w:bdr w:val="nil"/>
                      <w:rtl w:val="0"/>
                    </w:rPr>
                    <w:t>webpage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is a document that contains codes, or </w:t>
                  </w:r>
                  <w:r>
                    <w:rPr>
                      <w:rStyle w:val="DefaultParagraphFont"/>
                      <w:rFonts w:ascii="Times New Roman" w:eastAsia="Times New Roman" w:hAnsi="Times New Roman" w:cs="Times New Roman"/>
                      <w:b w:val="0"/>
                      <w:bCs w:val="0"/>
                      <w:i w:val="0"/>
                      <w:iCs w:val="0"/>
                      <w:smallCaps w:val="0"/>
                      <w:color w:val="000000"/>
                      <w:sz w:val="22"/>
                      <w:szCs w:val="22"/>
                      <w:bdr w:val="nil"/>
                      <w:rtl w:val="0"/>
                    </w:rPr>
                    <w:t>tags</w:t>
                  </w:r>
                  <w:r>
                    <w:rPr>
                      <w:rStyle w:val="DefaultParagraphFont"/>
                      <w:rFonts w:ascii="Times New Roman" w:eastAsia="Times New Roman" w:hAnsi="Times New Roman" w:cs="Times New Roman"/>
                      <w:b/>
                      <w:bCs/>
                      <w:i w:val="0"/>
                      <w:iCs w:val="0"/>
                      <w:smallCaps w:val="0"/>
                      <w:color w:val="000000"/>
                      <w:sz w:val="22"/>
                      <w:szCs w:val="22"/>
                      <w:bdr w:val="nil"/>
                      <w:rtl w:val="0"/>
                    </w:rPr>
                    <w: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written in HTML to describe the layout, or structure, of information on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TECH.CAMP.9.1.1 - Explain how to use HTML.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4795 - Explain how to use HTML to create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Uses of HTML, CSS, and JavaScript When Developing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1:43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12:41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Calibri" w:eastAsia="Calibri" w:hAnsi="Calibri" w:cs="Calibri"/>
                <w:b w:val="0"/>
                <w:bCs w:val="0"/>
                <w:i w:val="0"/>
                <w:iCs w:val="0"/>
                <w:smallCaps w:val="0"/>
                <w:color w:val="000000"/>
                <w:sz w:val="22"/>
                <w:szCs w:val="22"/>
                <w:bdr w:val="nil"/>
                <w:rtl w:val="0"/>
              </w:rPr>
              <w:t>Which of the following components on a webpage is created using HTML?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Background 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Slide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Layout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Webpages can contain headings, paragraphs, hyperlinks, lists, images, videos, forms, buttons, and other elements. You can create webpages for a website by writing HTML code by hand or by using tools to assist you in this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TECH.CAMP.9.1.1 - Explain how to use HTML.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4795 - Explain how to use HTML to create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Uses of HTML, CSS, and JavaScript When Developing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5:33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val="0"/>
                <w:bCs w:val="0"/>
                <w:i w:val="0"/>
                <w:iCs w:val="0"/>
                <w:smallCaps w:val="0"/>
                <w:color w:val="000000"/>
                <w:sz w:val="22"/>
                <w:szCs w:val="22"/>
                <w:bdr w:val="nil"/>
                <w:rtl w:val="0"/>
              </w:rPr>
              <w:t>You use CSS to to specify the appearance of content on a webpage.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By using CSS, a webpage will appear similarly on different devices, from smartphones to laptops.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TECH.CAMP.9.1.2 - Explain how to use CSS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4794 - Explain how to use CSS to format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Calibri" w:eastAsia="Calibri" w:hAnsi="Calibri" w:cs="Calibri"/>
                <w:b w:val="0"/>
                <w:bCs w:val="0"/>
                <w:i w:val="0"/>
                <w:iCs w:val="0"/>
                <w:smallCaps w:val="0"/>
                <w:color w:val="000000"/>
                <w:sz w:val="22"/>
                <w:szCs w:val="22"/>
                <w:bdr w:val="nil"/>
                <w:rtl w:val="0"/>
              </w:rPr>
              <w:t>If HTML is used to specify the content of the webpage, then what do you use CSS for?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make the webpage interactive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define the page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include multimedia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connect to other pages with hyperlinks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CSS separates the appearance of the page content from its layout, described by the HTML tags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TECH.CAMP.9.1.2 - Explain how to use CSS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4794 - Explain how to use CSS to format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2:00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val="0"/>
                <w:bCs w:val="0"/>
                <w:i w:val="0"/>
                <w:iCs w:val="0"/>
                <w:smallCaps w:val="0"/>
                <w:color w:val="000000"/>
                <w:sz w:val="22"/>
                <w:szCs w:val="22"/>
                <w:bdr w:val="nil"/>
                <w:rtl w:val="0"/>
              </w:rPr>
              <w:t>Marly is using her smartphone to review a webpage she created. The formatting and alignment of webpage elements is incorrect. What does she need to change to fix the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JavaScript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By using CSS, a webpage will appear similarly on different devices, from smartphones to laptops.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TECH.CAMP.9.1.2 - Explain how to use CSS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4794 - Explain how to use CSS to format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2:04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val="0"/>
                <w:bCs w:val="0"/>
                <w:i w:val="0"/>
                <w:iCs w:val="0"/>
                <w:smallCaps w:val="0"/>
                <w:color w:val="000000"/>
                <w:sz w:val="22"/>
                <w:szCs w:val="22"/>
                <w:bdr w:val="nil"/>
                <w:rtl w:val="0"/>
              </w:rPr>
              <w:t>What is a popular language for writing scripts that run in your browser to control a webpage's behavior?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JavaScript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Python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JavaScript</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is a popular language for writing </w:t>
                  </w:r>
                  <w:r>
                    <w:rPr>
                      <w:rStyle w:val="DefaultParagraphFont"/>
                      <w:rFonts w:ascii="Times New Roman" w:eastAsia="Times New Roman" w:hAnsi="Times New Roman" w:cs="Times New Roman"/>
                      <w:b w:val="0"/>
                      <w:bCs w:val="0"/>
                      <w:i w:val="0"/>
                      <w:iCs w:val="0"/>
                      <w:smallCaps w:val="0"/>
                      <w:color w:val="000000"/>
                      <w:sz w:val="22"/>
                      <w:szCs w:val="22"/>
                      <w:bdr w:val="nil"/>
                      <w:rtl w:val="0"/>
                    </w:rPr>
                    <w:t>client-side scripts</w:t>
                  </w:r>
                  <w:r>
                    <w:rPr>
                      <w:rStyle w:val="DefaultParagraphFont"/>
                      <w:rFonts w:ascii="Times New Roman" w:eastAsia="Times New Roman" w:hAnsi="Times New Roman" w:cs="Times New Roman"/>
                      <w:b w:val="0"/>
                      <w:bCs w:val="0"/>
                      <w:i w:val="0"/>
                      <w:iCs w:val="0"/>
                      <w:smallCaps w:val="0"/>
                      <w:color w:val="000000"/>
                      <w:sz w:val="22"/>
                      <w:szCs w:val="22"/>
                      <w:bdr w:val="nil"/>
                      <w:rtl w:val="0"/>
                    </w:rPr>
                    <w:t>, that is, scripts that run in your browser to control a webpage's behavior and often make it interactive.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TECH.CAMP.9.1.3 - Explain how to use Javascript and scripting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4888 - Describe website scripts.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2:08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val="0"/>
                <w:bCs w:val="0"/>
                <w:i w:val="0"/>
                <w:iCs w:val="0"/>
                <w:smallCaps w:val="0"/>
                <w:color w:val="000000"/>
                <w:sz w:val="22"/>
                <w:szCs w:val="22"/>
                <w:bdr w:val="nil"/>
                <w:rtl w:val="0"/>
              </w:rPr>
              <w:t>When you are shopping online and finalizing your order, you usually fill in forms for your name, address, email, and payment method. Sometimes those forms have an asterisk (*) next to them as required fields. Code in which of the following languages can check to make sure all required fields are completed?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JavaScript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Python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you complete a form in a browser, code written in JavaScript can check to make sure that you did not miss any of the required values.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TECH.CAMP.9.1.3 - Explain how to use Javascript and scripting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4888 - Describe website scripts.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2:13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5:36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val="0"/>
                <w:bCs w:val="0"/>
                <w:i w:val="0"/>
                <w:iCs w:val="0"/>
                <w:smallCaps w:val="0"/>
                <w:color w:val="000000"/>
                <w:sz w:val="22"/>
                <w:szCs w:val="22"/>
                <w:bdr w:val="nil"/>
                <w:rtl w:val="0"/>
              </w:rPr>
              <w:t>JavaScript likely controls which of the following elements on a webpage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navigation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slide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copyright notice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hyperlink to another website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TECH.CAMP.9.1.3 - Explain how to use Javascript and scripting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4888 - Describe website scripts.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12:53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Calibri" w:eastAsia="Calibri" w:hAnsi="Calibri" w:cs="Calibri"/>
                <w:b w:val="0"/>
                <w:bCs w:val="0"/>
                <w:i w:val="0"/>
                <w:iCs w:val="0"/>
                <w:smallCaps w:val="0"/>
                <w:color w:val="000000"/>
                <w:sz w:val="22"/>
                <w:szCs w:val="22"/>
                <w:bdr w:val="nil"/>
                <w:rtl w:val="0"/>
              </w:rPr>
              <w:t>Which of the following would most likely be a static website?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news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blog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historical facts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online shopping 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Static</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websites provide basic information that is unlikely to change frequently.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TECH.CAMP.9.2.1 - Describe when to use static and dynamic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4848 - Describe client and server scripts.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2:26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5:37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When you log into your email with your username and password, you are logging into a static website, since the look and feel is the same each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Dynamic websites often run </w:t>
                  </w:r>
                  <w:r>
                    <w:rPr>
                      <w:rStyle w:val="DefaultParagraphFont"/>
                      <w:rFonts w:ascii="Times New Roman" w:eastAsia="Times New Roman" w:hAnsi="Times New Roman" w:cs="Times New Roman"/>
                      <w:b w:val="0"/>
                      <w:bCs w:val="0"/>
                      <w:i w:val="0"/>
                      <w:iCs w:val="0"/>
                      <w:smallCaps w:val="0"/>
                      <w:color w:val="000000"/>
                      <w:sz w:val="22"/>
                      <w:szCs w:val="22"/>
                      <w:bdr w:val="nil"/>
                      <w:rtl w:val="0"/>
                    </w:rPr>
                    <w:t>server-side scripts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to interact with website content stored in a database located on a server. The content of a dynamic website usually is stored in a database on a web server, making dynamic sites easily searchable, such as a username and password used to log 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TECH.CAMP.9.2.1 - Describe when to use static and dynamic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4848 - Describe client and server scripts.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2:29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5:38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val="0"/>
                <w:bCs w:val="0"/>
                <w:i w:val="0"/>
                <w:iCs w:val="0"/>
                <w:smallCaps w:val="0"/>
                <w:color w:val="000000"/>
                <w:sz w:val="22"/>
                <w:szCs w:val="22"/>
                <w:bdr w:val="nil"/>
                <w:rtl w:val="0"/>
              </w:rPr>
              <w:t>Christian wants his company’s blog to be informative, have a search function, and allow users to leave comments. A dynamic website rather than a static website would be better for him because a dynamic website 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will allow user interaction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is meant for infrequent updates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is cheaper to maintain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requires less storage space on a server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Dynamic</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websites often are created using a server-side scripting language. More complex websites such as blogs, social media sites, news sites, and online shopping or travel sites, are dynamic; the page content may come from several sources or change as you interact with it. The content of a dynamic website usually is stored in a database on a web server, making dynamic websites easily searchable.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TECH.CAMP.9.2.1 - Describe when to use static and dynamic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4848 - Describe client and server scripts.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2:32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If a website is designed with responsive design concepts, then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8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appears correctly on any device regardless of screen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requires users to scroll from left to right on a device with a small screen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displays small text on all screens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does not allow users to resize graphics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When webpages are responsive, users do not have to scroll from left to right or resize the graphics or text to read them on a mobile device with a small screen.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TECH.CAMP.9.2.2 - Describe the importance of responsive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5272 - Describe the importance of responsive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Which of the following best defines responsive design?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9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Pages are coded using a series of commands to generate the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Pages automatically adjust the size of their content relative to the size of the screen.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Pages use scripts to provide interactivity.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Pages interact with content stored in a database on a web server.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Pages designed with </w:t>
                  </w:r>
                  <w:r>
                    <w:rPr>
                      <w:rStyle w:val="DefaultParagraphFont"/>
                      <w:rFonts w:ascii="Times New Roman" w:eastAsia="Times New Roman" w:hAnsi="Times New Roman" w:cs="Times New Roman"/>
                      <w:b w:val="0"/>
                      <w:bCs w:val="0"/>
                      <w:i w:val="0"/>
                      <w:iCs w:val="0"/>
                      <w:smallCaps w:val="0"/>
                      <w:color w:val="000000"/>
                      <w:sz w:val="22"/>
                      <w:szCs w:val="22"/>
                      <w:bdr w:val="nil"/>
                      <w:rtl w:val="0"/>
                    </w:rPr>
                    <w:t>responsive design</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automatically adjust the size of their content to display appropriately relative to the size of the screen of the device on which it is displayed</w:t>
                  </w:r>
                  <w:r>
                    <w:rPr>
                      <w:rStyle w:val="DefaultParagraphFont"/>
                      <w:rFonts w:ascii="Calibri" w:eastAsia="Calibri" w:hAnsi="Calibri" w:cs="Calibri"/>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TECH.CAMP.9.2.2 - Describe the importance of responsive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5272 - Describe the importance of responsive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2:41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val="0"/>
                <w:bCs w:val="0"/>
                <w:i w:val="0"/>
                <w:iCs w:val="0"/>
                <w:smallCaps w:val="0"/>
                <w:color w:val="000000"/>
                <w:sz w:val="22"/>
                <w:szCs w:val="22"/>
                <w:bdr w:val="nil"/>
                <w:rtl w:val="0"/>
              </w:rPr>
              <w:t>Knowing that more people view webpages on their smartphones than on desktop or laptop computers, how would you design your website?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With no graphics, only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With all content on one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With responsive design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With a static layout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Pages designed with </w:t>
                  </w:r>
                  <w:r>
                    <w:rPr>
                      <w:rStyle w:val="DefaultParagraphFont"/>
                      <w:rFonts w:ascii="Times New Roman" w:eastAsia="Times New Roman" w:hAnsi="Times New Roman" w:cs="Times New Roman"/>
                      <w:b w:val="0"/>
                      <w:bCs w:val="0"/>
                      <w:i w:val="0"/>
                      <w:iCs w:val="0"/>
                      <w:smallCaps w:val="0"/>
                      <w:color w:val="000000"/>
                      <w:sz w:val="22"/>
                      <w:szCs w:val="22"/>
                      <w:bdr w:val="nil"/>
                      <w:rtl w:val="0"/>
                    </w:rPr>
                    <w:t>responsive design</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automatically adjust the size of their content to display appropriately relative to the size of the screen of the device on which it is displayed</w:t>
                  </w:r>
                  <w:r>
                    <w:rPr>
                      <w:rStyle w:val="DefaultParagraphFont"/>
                      <w:rFonts w:ascii="Times New Roman" w:eastAsia="Times New Roman" w:hAnsi="Times New Roman" w:cs="Times New Roman"/>
                      <w:b w:val="0"/>
                      <w:bCs w:val="0"/>
                      <w:i w:val="0"/>
                      <w:iCs w:val="0"/>
                      <w:smallCaps w:val="0"/>
                      <w:color w:val="000000"/>
                      <w:sz w:val="22"/>
                      <w:szCs w:val="22"/>
                      <w:bdr w:val="nil"/>
                      <w:rtl w:val="0"/>
                    </w:rPr>
                    <w:t>. When webpages are responsive, users do not have to scroll from left to right or resize the graphics or text to read them on a mobile device with a small screen.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TECH.CAMP.9.2.2 - Describe the importance of responsive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5272 - Describe the importance of responsive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2:44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val="0"/>
                <w:bCs w:val="0"/>
                <w:i w:val="0"/>
                <w:iCs w:val="0"/>
                <w:smallCaps w:val="0"/>
                <w:color w:val="000000"/>
                <w:sz w:val="22"/>
                <w:szCs w:val="22"/>
                <w:bdr w:val="nil"/>
                <w:rtl w:val="0"/>
              </w:rPr>
              <w:t>Which of the following is NOT a feature of an Integrated Development Environment (IDE)?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Automatically indents code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Hosts webpages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Displays tags in a different 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Ensures code follows HTML specifications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IDEs have built-in features to help you code a website, such as automatically displaying HTML tags in a different color than the rest of the page to make them easier to see, providing suggestions and assistance when entering tags and styles, automatically indenting and formatting code, and making sure the code you type follows HTML specifications.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TECH.CAMP.9.2.3 - Describe tools for creating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5257 - Use Content Management System tools to create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2:49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Calibri" w:eastAsia="Calibri" w:hAnsi="Calibri" w:cs="Calibri"/>
                <w:b w:val="0"/>
                <w:bCs w:val="0"/>
                <w:i w:val="0"/>
                <w:iCs w:val="0"/>
                <w:smallCaps w:val="0"/>
                <w:color w:val="000000"/>
                <w:sz w:val="22"/>
                <w:szCs w:val="22"/>
                <w:bdr w:val="nil"/>
                <w:rtl w:val="0"/>
              </w:rPr>
              <w:t>An Integrated Development Environment (IDE) stores files and folders for your website in a directory called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project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FTP client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absolute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consortium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An IDE stores the files and folders in your website in a folder or directory called a </w:t>
                  </w:r>
                  <w:r>
                    <w:rPr>
                      <w:rStyle w:val="DefaultParagraphFont"/>
                      <w:rFonts w:ascii="Times New Roman" w:eastAsia="Times New Roman" w:hAnsi="Times New Roman" w:cs="Times New Roman"/>
                      <w:b w:val="0"/>
                      <w:bCs w:val="0"/>
                      <w:i w:val="0"/>
                      <w:iCs w:val="0"/>
                      <w:smallCaps w:val="0"/>
                      <w:color w:val="000000"/>
                      <w:sz w:val="22"/>
                      <w:szCs w:val="22"/>
                      <w:bdr w:val="nil"/>
                      <w:rtl w:val="0"/>
                    </w:rPr>
                    <w:t>project</w:t>
                  </w: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TECH.CAMP.9.2.3 - Describe tools for creating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5257 - Use Content Management System tools to create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2:53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val="0"/>
                <w:bCs w:val="0"/>
                <w:i w:val="0"/>
                <w:iCs w:val="0"/>
                <w:smallCaps w:val="0"/>
                <w:color w:val="000000"/>
                <w:sz w:val="22"/>
                <w:szCs w:val="22"/>
                <w:bdr w:val="nil"/>
                <w:rtl w:val="0"/>
              </w:rPr>
              <w:t>When using a content management system (CMS), how can you allow multiple individuals to work on a website at the same time without worrying they will override or duplicate 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8"/>
              <w:gridCol w:w="80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CMS does not allow multiple contributors to use it at the same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CMS is just another name for a drag-and-drop procedure that anyone can perform without any restrictions.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CMS allows you to grant access to capabilities such as adding or removing content based on a contributor's role.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CMS just adds capabilities to a website so it does not matter who is working on the website or when.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working on websites with hundreds or thousands of pages, you often share the process of entering or updating content with others who are responsible for managing different pages of a website. Using a CMS, you often can restrict access to certain capabilities based on a contributor’s role when working on the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TECH.CAMP.9.2.3 - Describe tools for creating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5257 - Use Content Management System tools to create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3:01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val="0"/>
                <w:bCs w:val="0"/>
                <w:i w:val="0"/>
                <w:iCs w:val="0"/>
                <w:smallCaps w:val="0"/>
                <w:color w:val="000000"/>
                <w:sz w:val="22"/>
                <w:szCs w:val="22"/>
                <w:bdr w:val="nil"/>
                <w:rtl w:val="0"/>
              </w:rPr>
              <w:t>What is uptime?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speed at which data transfer takes place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amount of time you will need to create your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measure of a web host’s reliability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measure of how much time people spend on your website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Uptime</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is a measure of a web host's reliability.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TECH.CAMP.9.2.4 - Host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5260 - Obtain hosting services.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3:06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val="0"/>
                <w:bCs w:val="0"/>
                <w:i w:val="0"/>
                <w:iCs w:val="0"/>
                <w:smallCaps w:val="0"/>
                <w:color w:val="000000"/>
                <w:sz w:val="22"/>
                <w:szCs w:val="22"/>
                <w:bdr w:val="nil"/>
                <w:rtl w:val="0"/>
              </w:rPr>
              <w:t>Jin is an editor and ready to purchase the domain name for his website where he plans to market his services. He wants to be creative with the name, but you caution him about being too clever with what he chooses. What would be his best choice?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premierskills.com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wordsmithing.com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jin-102887.com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R2D2editing.com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choosing a domain name, select one that is descriptive of your website’s purpose or reflects your business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TECH.CAMP.9.2.4 - Host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5259 - Select and register a domain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3:13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Before you name your website, you need to search for other sites using that name and then purchase a domain name.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Before you can actually name your website, you will need to select a domain name, so that visitors can locate your site easily. Your web host may provide a subdomain of their domain (such as mysite.webhost.com) that you can use for personal sites or while your site is under development; for a more professional website, you will need to purchase a domain name from a </w:t>
                  </w:r>
                  <w:r>
                    <w:rPr>
                      <w:rStyle w:val="DefaultParagraphFont"/>
                      <w:rFonts w:ascii="Times New Roman" w:eastAsia="Times New Roman" w:hAnsi="Times New Roman" w:cs="Times New Roman"/>
                      <w:b w:val="0"/>
                      <w:bCs w:val="0"/>
                      <w:i w:val="0"/>
                      <w:iCs w:val="0"/>
                      <w:smallCaps w:val="0"/>
                      <w:color w:val="000000"/>
                      <w:sz w:val="22"/>
                      <w:szCs w:val="22"/>
                      <w:bdr w:val="nil"/>
                      <w:rtl w:val="0"/>
                    </w:rPr>
                    <w:t>domain registrar</w:t>
                  </w:r>
                  <w:r>
                    <w:rPr>
                      <w:rStyle w:val="DefaultParagraphFont"/>
                      <w:rFonts w:ascii="Times New Roman" w:eastAsia="Times New Roman" w:hAnsi="Times New Roman" w:cs="Times New Roman"/>
                      <w:b w:val="0"/>
                      <w:bCs w:val="0"/>
                      <w:i w:val="0"/>
                      <w:iCs w:val="0"/>
                      <w:smallCaps w:val="0"/>
                      <w:color w:val="000000"/>
                      <w:sz w:val="22"/>
                      <w:szCs w:val="22"/>
                      <w:bdr w:val="nil"/>
                      <w:rtl w:val="0"/>
                    </w:rPr>
                    <w:t>, an organization that sells and manages domain names, such as GoDaddy.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TECH.CAMP.9.2.4 - Host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5259 - Select and register a domain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3:17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val="0"/>
                <w:bCs w:val="0"/>
                <w:i w:val="0"/>
                <w:iCs w:val="0"/>
                <w:smallCaps w:val="0"/>
                <w:color w:val="000000"/>
                <w:sz w:val="22"/>
                <w:szCs w:val="22"/>
                <w:bdr w:val="nil"/>
                <w:rtl w:val="0"/>
              </w:rPr>
              <w:t>What can a company learn by studying website analytics for its website?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6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number of headings and images on the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it needs to increase its bandwidth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whether a new corporate logo has increased market value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amount of sales per customer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 owners use analytics data to understand who their visitors are, where they are coming from, and how they interact with the site. Tracking site performance data such as pages visited and how long it takes them to load can help determine when to increase bandwidth or other hosting requirements.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TECH.CAMP.9.3 - Manage websites using analytics and data tools.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TECH.CAMP.9.3.1 - Use analytic tools and track website usage.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5009 - Improve page rankings.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3:20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val="0"/>
                <w:bCs w:val="0"/>
                <w:i w:val="0"/>
                <w:iCs w:val="0"/>
                <w:smallCaps w:val="0"/>
                <w:color w:val="000000"/>
                <w:sz w:val="22"/>
                <w:szCs w:val="22"/>
                <w:bdr w:val="nil"/>
                <w:rtl w:val="0"/>
              </w:rPr>
              <w:t>A business would use a website analytics tool for all of the following EXCEPT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viewing the number of pages a person visited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viewing the number of new and returning visitors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viewing why someone visited your webpage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deciding when to increase bandwidth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By learning how visitors explore a website, businesses can reorganize information and website content so that the most requested information is easy to locate. Tracking site performance data such as pages visited and how long it takes them to load can help determine when to increase bandwidth or other hosting requirements.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TECH.CAMP.9.3 - Manage websites using analytics and data tools.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TECH.CAMP.9.3.1 - Use analytic tools and track website usage.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5009 - Improve page rankings.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3:25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Calibri" w:eastAsia="Calibri" w:hAnsi="Calibri" w:cs="Calibri"/>
                <w:b w:val="0"/>
                <w:bCs w:val="0"/>
                <w:i w:val="0"/>
                <w:iCs w:val="0"/>
                <w:smallCaps w:val="0"/>
                <w:color w:val="000000"/>
                <w:sz w:val="22"/>
                <w:szCs w:val="22"/>
                <w:bdr w:val="nil"/>
                <w:rtl w:val="0"/>
              </w:rPr>
              <w:t>Your first project as the new web designer at Smart Design is to increase web traffic to help boost web orders. Before you begin redesigning the website, you look at the website analytics. What can they tell you?</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1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if visitors dislike the company brand or product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if customers are buying products somewhere else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if your webpage appears first in search engine results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how visitors are using the 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By learning how visitors explore a website, businesses can reorganize information and website content so that the most requested information is easy to locate. Tracking site performance data such as pages visited and how long it takes them to load can help determine when to increase bandwidth or other hosting requirements.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TECH.CAMP.9.3 - Manage websites using analytics and data tools.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TECH.CAMP.9.3.1 - Use analytic tools and track website usage.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5009 - Improve page rankings.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3:28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1:35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val="0"/>
                <w:bCs w:val="0"/>
                <w:i w:val="0"/>
                <w:iCs w:val="0"/>
                <w:smallCaps w:val="0"/>
                <w:color w:val="000000"/>
                <w:sz w:val="22"/>
                <w:szCs w:val="22"/>
                <w:bdr w:val="nil"/>
                <w:rtl w:val="0"/>
              </w:rPr>
              <w:t>What does XML use to describe data?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plugin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Code editor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Script-language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Customized tags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XML uses customized tags to describe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TECH.CAMP.9.3 - Manage websites using analytics and data tools.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TECH.CAMP.9.3.2 - Leverage XML to update and structure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4890 - Use XML to structure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3:33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1:35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websites most likely uses XML-formatted data?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8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ecommerce site that lets you compare products from different vendors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ecommerce site that lets you keep a wish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news site that displays up-to-date headlines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entertainment site that plays vidoes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Many ecommerce websites rely on XML-formatted data. When you visit an online shopping site, you easily can compare products from different vendors. When suppliers provide descriptions of their products in XML format using a set of standardized XML tags, the ecommerce site can display comparison information from many products to help you make your purchasing decisions.  It is also easy to export for printing.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TECH.CAMP.9.3 - Manage websites using analytics and data tools.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TECH.CAMP.9.3.2 - Leverage XML to update and structure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4890 - Use XML to structure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1:38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Calibri" w:eastAsia="Calibri" w:hAnsi="Calibri" w:cs="Calibri"/>
                <w:b w:val="0"/>
                <w:bCs w:val="0"/>
                <w:i w:val="0"/>
                <w:iCs w:val="0"/>
                <w:smallCaps w:val="0"/>
                <w:color w:val="000000"/>
                <w:sz w:val="22"/>
                <w:szCs w:val="22"/>
                <w:bdr w:val="nil"/>
                <w:rtl w:val="0"/>
              </w:rPr>
              <w:t>Which of the following is true about XML?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describes content and how to present it in a browser.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stores layout information in a text format for a browser to interpret.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provides a way to classify data and share it between applications.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contains predefined tags to describe placement of content on a webpage.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XML</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provides a way to classify data and share it between applications.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TECH.CAMP.9.3 - Manage websites using analytics and data tools.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TECH.CAMP.9.3.2 - Leverage XML to update and structure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4890 - Use XML to structure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3:40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1:47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Even though website builders have predesigned templates, why is it still helpful to have knowledge of coding languages?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generate a similar look and feel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give you finer control over the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have the website blend in with others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reflect a common brand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Learning to code can give you finer control over how content appears on your website, reflect a unique brand, or to customize an appearance.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TECH.CAMP.9.4.1 - Describe steps involved when coding and publishing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5261 - Use reference tools for coding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1:47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1:51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Calibri" w:eastAsia="Calibri" w:hAnsi="Calibri" w:cs="Calibri"/>
                <w:b w:val="0"/>
                <w:bCs w:val="0"/>
                <w:i w:val="0"/>
                <w:iCs w:val="0"/>
                <w:smallCaps w:val="0"/>
                <w:color w:val="000000"/>
                <w:sz w:val="22"/>
                <w:szCs w:val="22"/>
                <w:bdr w:val="nil"/>
                <w:rtl w:val="0"/>
              </w:rPr>
              <w:t>After you finish designing and creating your website, you need to transfer it to a folder on your computer that your browser can access.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you have finished testing the pages in your website, you are ready to</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publish</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them so that anyone can access them on a device connected to the Internet. Websites published on a web server are accessible online for all to see.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TECH.CAMP.9.4.1 - Describe steps involved when coding and publishing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5265 - Test your webpage in a browser.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3:55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1:53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Why is an FTP client helpful?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previews the webpages before you publish them.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uploads files from your computer to a web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creates the domain name for use on the web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searches through code to find errors and suggest replacements.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 use an</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FTP (File Transfer Protocol) client</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app</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to upload the files from your local computer to a remote web server. FTP specifies rules for transferring files from one computer to another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TECH.CAMP.9.4.1 - Describe steps involved when coding and publishing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5266 - Explain how to publish a web page to a server with FTP.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2:53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Calibri" w:eastAsia="Calibri" w:hAnsi="Calibri" w:cs="Calibri"/>
                <w:b w:val="0"/>
                <w:bCs w:val="0"/>
                <w:i w:val="0"/>
                <w:iCs w:val="0"/>
                <w:smallCaps w:val="0"/>
                <w:color w:val="000000"/>
                <w:sz w:val="22"/>
                <w:szCs w:val="22"/>
                <w:bdr w:val="nil"/>
                <w:rtl w:val="0"/>
              </w:rPr>
              <w:t>When including an image in HTML code, you would use the &lt;a href&gt; tag.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w:t>
                  </w:r>
                  <w:r>
                    <w:rPr>
                      <w:rStyle w:val="DefaultParagraphFont"/>
                      <w:b w:val="0"/>
                      <w:bCs w:val="0"/>
                      <w:i w:val="0"/>
                      <w:iCs w:val="0"/>
                      <w:smallCaps w:val="0"/>
                      <w:color w:val="000000"/>
                      <w:sz w:val="22"/>
                      <w:szCs w:val="22"/>
                      <w:bdr w:val="nil"/>
                      <w:rtl w:val="0"/>
                    </w:rPr>
                    <w:t xml:space="preserve"> </w:t>
                  </w:r>
                  <w:r>
                    <w:rPr>
                      <w:rStyle w:val="DefaultParagraphFont"/>
                      <w:b w:val="0"/>
                      <w:bCs w:val="0"/>
                      <w:i w:val="0"/>
                      <w:iCs w:val="0"/>
                      <w:smallCaps w:val="0"/>
                      <w:color w:val="000000"/>
                      <w:sz w:val="22"/>
                      <w:szCs w:val="22"/>
                      <w:bdr w:val="nil"/>
                      <w:rtl w:val="0"/>
                    </w:rPr>
                    <w:t>&lt;img&gt;</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tag specifies information about an image to display on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TECH.CAMP.9.4.2 - Code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5268 - Explain how to use HTML tags and attributes.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4:04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HTML code samples inserts a hyperlink in a webpage?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&lt;img src="http://www.google.com" alt="Google"&gt;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&lt;a href="http://www.google.com"&gt;Google&lt;/a&gt;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&lt;link="http://www.google.com"&gt;Google&lt;/link&gt;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&lt;href="http://www.google.com"&gt;Google&lt;/href&gt;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link, or</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hyperlink, can be text or an image in a webpage that you can click to navigate to another webpage, download a file, or perform another action, such as sending an email message. Including links to all the pages in your website makes it easy for visitors to navigate your site. In addition to providing links to pages in your website, you also can provide</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external links</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to other websites. Webpages always are stored as separate files, and hypertext references to the files appear in the HTML code using the</w:t>
                  </w:r>
                  <w:r>
                    <w:rPr>
                      <w:rStyle w:val="DefaultParagraphFont"/>
                      <w:b w:val="0"/>
                      <w:bCs w:val="0"/>
                      <w:i w:val="0"/>
                      <w:iCs w:val="0"/>
                      <w:smallCaps w:val="0"/>
                      <w:color w:val="000000"/>
                      <w:sz w:val="22"/>
                      <w:szCs w:val="22"/>
                      <w:bdr w:val="nil"/>
                      <w:rtl w:val="0"/>
                    </w:rPr>
                    <w:t xml:space="preserve"> </w:t>
                  </w:r>
                  <w:r>
                    <w:rPr>
                      <w:rStyle w:val="DefaultParagraphFont"/>
                      <w:b w:val="0"/>
                      <w:bCs w:val="0"/>
                      <w:i w:val="0"/>
                      <w:iCs w:val="0"/>
                      <w:smallCaps w:val="0"/>
                      <w:color w:val="000000"/>
                      <w:sz w:val="22"/>
                      <w:szCs w:val="22"/>
                      <w:bdr w:val="nil"/>
                      <w:rtl w:val="0"/>
                    </w:rPr>
                    <w:t>&lt;a&gt;</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(anchor) tag. The</w:t>
                  </w:r>
                  <w:r>
                    <w:rPr>
                      <w:rStyle w:val="DefaultParagraphFont"/>
                      <w:b w:val="0"/>
                      <w:bCs w:val="0"/>
                      <w:i w:val="0"/>
                      <w:iCs w:val="0"/>
                      <w:smallCaps w:val="0"/>
                      <w:color w:val="000000"/>
                      <w:sz w:val="22"/>
                      <w:szCs w:val="22"/>
                      <w:bdr w:val="nil"/>
                      <w:rtl w:val="0"/>
                    </w:rPr>
                    <w:t xml:space="preserve"> </w:t>
                  </w:r>
                  <w:r>
                    <w:rPr>
                      <w:rStyle w:val="DefaultParagraphFont"/>
                      <w:b w:val="0"/>
                      <w:bCs w:val="0"/>
                      <w:i w:val="0"/>
                      <w:iCs w:val="0"/>
                      <w:smallCaps w:val="0"/>
                      <w:color w:val="000000"/>
                      <w:sz w:val="22"/>
                      <w:szCs w:val="22"/>
                      <w:bdr w:val="nil"/>
                      <w:rtl w:val="0"/>
                    </w:rPr>
                    <w:t>&lt;a&gt;</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tag’s</w:t>
                  </w:r>
                  <w:r>
                    <w:rPr>
                      <w:rStyle w:val="DefaultParagraphFont"/>
                      <w:b w:val="0"/>
                      <w:bCs w:val="0"/>
                      <w:i w:val="0"/>
                      <w:iCs w:val="0"/>
                      <w:smallCaps w:val="0"/>
                      <w:color w:val="000000"/>
                      <w:sz w:val="22"/>
                      <w:szCs w:val="22"/>
                      <w:bdr w:val="nil"/>
                      <w:rtl w:val="0"/>
                    </w:rPr>
                    <w:t xml:space="preserve"> </w:t>
                  </w:r>
                  <w:r>
                    <w:rPr>
                      <w:rStyle w:val="DefaultParagraphFont"/>
                      <w:b w:val="0"/>
                      <w:bCs w:val="0"/>
                      <w:i w:val="0"/>
                      <w:iCs w:val="0"/>
                      <w:smallCaps w:val="0"/>
                      <w:color w:val="000000"/>
                      <w:sz w:val="22"/>
                      <w:szCs w:val="22"/>
                      <w:bdr w:val="nil"/>
                      <w:rtl w:val="0"/>
                    </w:rPr>
                    <w:t>href</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(hypertext reference) attribute often refers to the location of the file or webpage that you want to view or download. The</w:t>
                  </w:r>
                  <w:r>
                    <w:rPr>
                      <w:rStyle w:val="DefaultParagraphFont"/>
                      <w:b w:val="0"/>
                      <w:bCs w:val="0"/>
                      <w:i w:val="0"/>
                      <w:iCs w:val="0"/>
                      <w:smallCaps w:val="0"/>
                      <w:color w:val="000000"/>
                      <w:sz w:val="22"/>
                      <w:szCs w:val="22"/>
                      <w:bdr w:val="nil"/>
                      <w:rtl w:val="0"/>
                    </w:rPr>
                    <w:t xml:space="preserve"> </w:t>
                  </w:r>
                  <w:r>
                    <w:rPr>
                      <w:rStyle w:val="DefaultParagraphFont"/>
                      <w:b w:val="0"/>
                      <w:bCs w:val="0"/>
                      <w:i w:val="0"/>
                      <w:iCs w:val="0"/>
                      <w:smallCaps w:val="0"/>
                      <w:color w:val="000000"/>
                      <w:sz w:val="22"/>
                      <w:szCs w:val="22"/>
                      <w:bdr w:val="nil"/>
                      <w:rtl w:val="0"/>
                    </w:rPr>
                    <w:t>href</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attribute’s value references a resource (usually a webpage, image, or file) using either a relative reference or an absolute reference.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TECH.CAMP.9.4.2 - Code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5266 - Explain how to publish a web page to a server with FTP.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3:14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Calibri" w:eastAsia="Calibri" w:hAnsi="Calibri" w:cs="Calibri"/>
                <w:b w:val="0"/>
                <w:bCs w:val="0"/>
                <w:i w:val="0"/>
                <w:iCs w:val="0"/>
                <w:smallCaps w:val="0"/>
                <w:color w:val="000000"/>
                <w:sz w:val="22"/>
                <w:szCs w:val="22"/>
                <w:bdr w:val="nil"/>
                <w:rtl w:val="0"/>
              </w:rPr>
              <w:t>HTML coding does not allow for lists using bullets. All lists have to be numbered.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Two types of lists that HTML supports are unordered lists and ordered lists. Unordered lists display a collection of items in a list format, with each list item preceded by a bullet symbol. Ordered lists, by default, precede each list item with a number.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TECH.CAMP.9.4.2 - Code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5267 - Explain how to structure a web page using HTML.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4:11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Calibri" w:eastAsia="Calibri" w:hAnsi="Calibri" w:cs="Calibri"/>
                <w:b w:val="0"/>
                <w:bCs w:val="0"/>
                <w:i w:val="0"/>
                <w:iCs w:val="0"/>
                <w:smallCaps w:val="0"/>
                <w:color w:val="000000"/>
                <w:sz w:val="22"/>
                <w:szCs w:val="22"/>
                <w:bdr w:val="nil"/>
                <w:rtl w:val="0"/>
              </w:rPr>
              <w:t>HTML has remained the same ever since it was developed, which is why there is only one version.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HTML has evolved since it first was introduced; the current version is HTML 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4795 - Explain how to use HTML to create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4:15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Calibri" w:eastAsia="Calibri" w:hAnsi="Calibri" w:cs="Calibri"/>
                <w:b w:val="0"/>
                <w:bCs w:val="0"/>
                <w:i w:val="0"/>
                <w:iCs w:val="0"/>
                <w:smallCaps w:val="0"/>
                <w:color w:val="000000"/>
                <w:sz w:val="22"/>
                <w:szCs w:val="22"/>
                <w:bdr w:val="nil"/>
                <w:rtl w:val="0"/>
              </w:rPr>
              <w:t>To insert a heading for a main topic on a webpage, which of the following tags should you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&lt;h1&gt; &lt;/h1&gt;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&lt;title&gt; &lt;/title&gt;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&lt;h4&gt; &lt;/h4&gt;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&lt;main&gt; &lt;/main&gt;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CSS</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specifies the format and appearance of content on webpages. CSS separates the appearance of the page content from its layout, described by the HTML tags.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4795 - Explain how to use HTML to create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4:18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Calibri" w:eastAsia="Calibri" w:hAnsi="Calibri" w:cs="Calibri"/>
                <w:b w:val="0"/>
                <w:bCs w:val="0"/>
                <w:i w:val="0"/>
                <w:iCs w:val="0"/>
                <w:smallCaps w:val="0"/>
                <w:color w:val="000000"/>
                <w:sz w:val="22"/>
                <w:szCs w:val="22"/>
                <w:bdr w:val="nil"/>
                <w:rtl w:val="0"/>
              </w:rPr>
              <w:t>Tramon is creating a website and wants to include a striking graphic to identify the website. What type of graphic should he include?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dashboard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sidebar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icon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banner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JavaScript</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is a popular language for writing </w:t>
                  </w:r>
                  <w:r>
                    <w:rPr>
                      <w:rStyle w:val="DefaultParagraphFont"/>
                      <w:rFonts w:ascii="Times New Roman" w:eastAsia="Times New Roman" w:hAnsi="Times New Roman" w:cs="Times New Roman"/>
                      <w:b w:val="0"/>
                      <w:bCs w:val="0"/>
                      <w:i w:val="0"/>
                      <w:iCs w:val="0"/>
                      <w:smallCaps w:val="0"/>
                      <w:color w:val="000000"/>
                      <w:sz w:val="22"/>
                      <w:szCs w:val="22"/>
                      <w:bdr w:val="nil"/>
                      <w:rtl w:val="0"/>
                    </w:rPr>
                    <w:t>client-side scripts</w:t>
                  </w:r>
                  <w:r>
                    <w:rPr>
                      <w:rStyle w:val="DefaultParagraphFont"/>
                      <w:rFonts w:ascii="Times New Roman" w:eastAsia="Times New Roman" w:hAnsi="Times New Roman" w:cs="Times New Roman"/>
                      <w:b w:val="0"/>
                      <w:bCs w:val="0"/>
                      <w:i w:val="0"/>
                      <w:iCs w:val="0"/>
                      <w:smallCaps w:val="0"/>
                      <w:color w:val="000000"/>
                      <w:sz w:val="22"/>
                      <w:szCs w:val="22"/>
                      <w:bdr w:val="nil"/>
                      <w:rtl w:val="0"/>
                    </w:rPr>
                    <w:t>, that is, scripts that run in your browser to control a webpage’s behavior and often make it interactive.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TECH.CAMP.9.1 - Explain the uses of HTML5, CSS3, and Javascript when developing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5262 - Design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4:22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2:10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Calibri" w:eastAsia="Calibri" w:hAnsi="Calibri" w:cs="Calibri"/>
                <w:b w:val="0"/>
                <w:bCs w:val="0"/>
                <w:i w:val="0"/>
                <w:iCs w:val="0"/>
                <w:smallCaps w:val="0"/>
                <w:color w:val="000000"/>
                <w:sz w:val="22"/>
                <w:szCs w:val="22"/>
                <w:bdr w:val="nil"/>
                <w:rtl w:val="0"/>
              </w:rPr>
              <w:t>Anita is developing a website for her photography business. On the home page, she wants to include a link to another webpage in her website. What type of link should she insert?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absolute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relative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targeted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blank reference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When, in your browser’s address bar, you type the </w:t>
                  </w:r>
                  <w:r>
                    <w:rPr>
                      <w:rStyle w:val="DefaultParagraphFont"/>
                      <w:rFonts w:ascii="Times New Roman" w:eastAsia="Times New Roman" w:hAnsi="Times New Roman" w:cs="Times New Roman"/>
                      <w:b w:val="0"/>
                      <w:bCs w:val="0"/>
                      <w:i w:val="0"/>
                      <w:iCs w:val="0"/>
                      <w:smallCaps w:val="0"/>
                      <w:color w:val="000000"/>
                      <w:sz w:val="22"/>
                      <w:szCs w:val="22"/>
                      <w:bdr w:val="nil"/>
                      <w:rtl w:val="0"/>
                    </w:rPr>
                    <w:t>web address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or </w:t>
                  </w:r>
                  <w:r>
                    <w:rPr>
                      <w:rStyle w:val="DefaultParagraphFont"/>
                      <w:rFonts w:ascii="Times New Roman" w:eastAsia="Times New Roman" w:hAnsi="Times New Roman" w:cs="Times New Roman"/>
                      <w:b w:val="0"/>
                      <w:bCs w:val="0"/>
                      <w:i w:val="0"/>
                      <w:iCs w:val="0"/>
                      <w:smallCaps w:val="0"/>
                      <w:color w:val="000000"/>
                      <w:sz w:val="22"/>
                      <w:szCs w:val="22"/>
                      <w:bdr w:val="nil"/>
                      <w:rtl w:val="0"/>
                    </w:rPr>
                    <w:t>URL</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(Uniform Resource Locator) of a web page, the browser requests the page from a web server and the web server locates the page based on its unique address. If the page contains only HTML and client-side scripts, the web server searches and sends back the page content to the reader, or display, according to the HTML tags on the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5264 - Code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4:56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Calibri" w:eastAsia="Calibri" w:hAnsi="Calibri" w:cs="Calibri"/>
                <w:b w:val="0"/>
                <w:bCs w:val="0"/>
                <w:i w:val="0"/>
                <w:iCs w:val="0"/>
                <w:smallCaps w:val="0"/>
                <w:color w:val="000000"/>
                <w:sz w:val="22"/>
                <w:szCs w:val="22"/>
                <w:bdr w:val="nil"/>
                <w:rtl w:val="0"/>
              </w:rPr>
              <w:t>On his website, Mario has a video that visitors must click to play. He wants the video to play automatically when the page loads. What attribute should Mario add to the &lt;video&gt; tag?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controls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loop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autoplay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play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Pages designed with </w:t>
                  </w:r>
                  <w:r>
                    <w:rPr>
                      <w:rStyle w:val="DefaultParagraphFont"/>
                      <w:rFonts w:ascii="Times New Roman" w:eastAsia="Times New Roman" w:hAnsi="Times New Roman" w:cs="Times New Roman"/>
                      <w:b w:val="0"/>
                      <w:bCs w:val="0"/>
                      <w:i w:val="0"/>
                      <w:iCs w:val="0"/>
                      <w:smallCaps w:val="0"/>
                      <w:color w:val="000000"/>
                      <w:sz w:val="22"/>
                      <w:szCs w:val="22"/>
                      <w:bdr w:val="nil"/>
                      <w:rtl w:val="0"/>
                    </w:rPr>
                    <w:t>responsive design</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automatically adjust the size of their content to display appropriately relative to the size of the screen of the device on which it is displayed</w:t>
                  </w:r>
                  <w:r>
                    <w:rPr>
                      <w:rStyle w:val="DefaultParagraphFont"/>
                      <w:rFonts w:ascii="Times New Roman" w:eastAsia="Times New Roman" w:hAnsi="Times New Roman" w:cs="Times New Roman"/>
                      <w:b w:val="0"/>
                      <w:bCs w:val="0"/>
                      <w:i w:val="0"/>
                      <w:iCs w:val="0"/>
                      <w:smallCaps w:val="0"/>
                      <w:color w:val="000000"/>
                      <w:sz w:val="22"/>
                      <w:szCs w:val="22"/>
                      <w:bdr w:val="nil"/>
                      <w:rtl w:val="0"/>
                    </w:rPr>
                    <w:t>. When webpages are responsive, users do not have to scroll from left to right or resize the graphics or text to read them on a mobile device with a small screen.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5264 - Code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5:00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 popular, user friendly CMS often used as a blogging platform?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WordPress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Drupal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Google Sites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Dreamweaver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See Table 9-1. Both have themes available from the provider, but the CMS also uses themes from third-party designer for free or purchase.  Both can have few contributors, but a CMS may also have many contributors.  Both all for content to be entered in visual editor, and a CMS also allows for content to be entered in an HTML editor.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5257 - Use Content Management System tools to create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3:26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Calibri" w:eastAsia="Calibri" w:hAnsi="Calibri" w:cs="Calibri"/>
                <w:b w:val="0"/>
                <w:bCs w:val="0"/>
                <w:i w:val="0"/>
                <w:iCs w:val="0"/>
                <w:smallCaps w:val="0"/>
                <w:color w:val="000000"/>
                <w:sz w:val="22"/>
                <w:szCs w:val="22"/>
                <w:bdr w:val="nil"/>
                <w:rtl w:val="0"/>
              </w:rPr>
              <w:t>W</w:t>
            </w:r>
            <w:r>
              <w:rPr>
                <w:rStyle w:val="DefaultParagraphFont"/>
                <w:rFonts w:ascii="Calibri" w:eastAsia="Calibri" w:hAnsi="Calibri" w:cs="Calibri"/>
                <w:b w:val="0"/>
                <w:bCs w:val="0"/>
                <w:i w:val="0"/>
                <w:iCs w:val="0"/>
                <w:smallCaps w:val="0"/>
                <w:color w:val="000000"/>
                <w:sz w:val="22"/>
                <w:szCs w:val="22"/>
                <w:bdr w:val="nil"/>
                <w:rtl w:val="0"/>
              </w:rPr>
              <w:t>hich of the following describes a domain registrar?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7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place that manages web servers and disk space.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administrator who oversees a system’s uptime and runs reliability checks.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method for determining the amount of bandwidth needed for a specific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website where you can go to purchase a name for your website.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95"/>
              <w:gridCol w:w="70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w:t>
                  </w:r>
                  <w:r>
                    <w:rPr>
                      <w:rStyle w:val="DefaultParagraphFont"/>
                      <w:rFonts w:ascii="Times New Roman" w:eastAsia="Times New Roman" w:hAnsi="Times New Roman" w:cs="Times New Roman"/>
                      <w:b w:val="0"/>
                      <w:bCs w:val="0"/>
                      <w:i w:val="0"/>
                      <w:iCs w:val="0"/>
                      <w:smallCaps w:val="0"/>
                      <w:color w:val="000000"/>
                      <w:sz w:val="22"/>
                      <w:szCs w:val="22"/>
                      <w:bdr w:val="nil"/>
                      <w:rtl w:val="0"/>
                    </w:rPr>
                    <w:t>domain registrar is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an organization that sells and manages domain names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TECH.CAMP.9.2 - 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4891 - Manage domain names.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5:05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Calibri" w:eastAsia="Calibri" w:hAnsi="Calibri" w:cs="Calibri"/>
                <w:b w:val="0"/>
                <w:bCs w:val="0"/>
                <w:i w:val="0"/>
                <w:iCs w:val="0"/>
                <w:smallCaps w:val="0"/>
                <w:color w:val="000000"/>
                <w:sz w:val="22"/>
                <w:szCs w:val="22"/>
                <w:bdr w:val="nil"/>
                <w:rtl w:val="0"/>
              </w:rPr>
              <w:t>Daria created a webpage and wants to make sure her code meets the latest HTML 5 standards. What can she use to check for errors such as deprecated tags and missing attributes?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HTML5 debugger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 5 validator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 5 code editor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 CMS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54"/>
              <w:gridCol w:w="69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 analytics</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provide a set of measurements that help you to understand how people use your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TECH.CAMP.9.3 - 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5264 - Code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5:08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Why is it important to be able to export data in an XML format?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converts code into HTML for a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controls the appearance of a webpage.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is needed to assign attributes.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allows data to be shared between applications.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54"/>
              <w:gridCol w:w="69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XML</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provides a way to classify data and share it between applications.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TECH.CAMP.9.3 - 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4890 - Use XML to structure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Websites Using Analytics and Data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3:33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3:36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Calibri" w:eastAsia="Calibri" w:hAnsi="Calibri" w:cs="Calibri"/>
                <w:b w:val="0"/>
                <w:bCs w:val="0"/>
                <w:i w:val="0"/>
                <w:iCs w:val="0"/>
                <w:smallCaps w:val="0"/>
                <w:color w:val="000000"/>
                <w:sz w:val="22"/>
                <w:szCs w:val="22"/>
                <w:bdr w:val="nil"/>
                <w:rtl w:val="0"/>
              </w:rPr>
              <w:t>After designing a website, you transfer the website files from your local computer to a remote web server.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you have finished testing the pages in your website, you are ready to</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publish</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them so that anyone can access them on a device connected to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5266 - Explain how to publish a web page to a server with FTP.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5:14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2:25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Calibri" w:eastAsia="Calibri" w:hAnsi="Calibri" w:cs="Calibri"/>
                <w:b w:val="0"/>
                <w:bCs w:val="0"/>
                <w:i w:val="0"/>
                <w:iCs w:val="0"/>
                <w:smallCaps w:val="0"/>
                <w:color w:val="000000"/>
                <w:sz w:val="22"/>
                <w:szCs w:val="22"/>
                <w:bdr w:val="nil"/>
                <w:rtl w:val="0"/>
              </w:rPr>
              <w:t>Why would you include a banner on your website?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6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describes your ownership to the general public.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makes the website more easily identifiable to visitors.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identifies the resources you plan to use in your business.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creates a site map for the visitor of your website.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Some websites include a</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banner</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or graphic that identifies the website. Banners often appear at the top of each page, so visitors will recognize the website easily.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TECH.CAMP.9.4 - 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5262 - Design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Code and Publish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5:16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5:18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09 Exam</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09 Exam</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