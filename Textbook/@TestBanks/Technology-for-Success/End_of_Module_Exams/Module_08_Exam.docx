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What kind of software products can you download from the Internet without being subjected to copyright restrictions?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Public domain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source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Shareware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public domain</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product is any item that is available and accessible to the public without requiring permission to use, and therefore not subject to copyright.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TECH.CAMP.8.1.1 - Explain the purpose of access control technologies in digital rights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4886 - Use content in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5:24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A banking app requires stringent access control measures for security reasons. Which of the following techniques could be used to define who can use the app and what actions they can perform?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4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Require users to identify themselves using biometrics or passwords.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Require users to install antivirus software on their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strict license agreement for the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Display a stern warning on the welcome screen.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Access controls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are security measures that define who can use a program or app, and what actions they can do within the program or app by requiring users to verify themselves using passwords, biometrics, or other identifying techniques.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TECH.CAMP.8.1.1 - Explain the purpose of access control technologies in digital rights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4709 - Define authentication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5:30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10:34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license agreement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specifies the number of devices on which you can install the product, any dates of expiration, and other restrictions.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license agreement</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specifies the number of devices on which the product can be installed, any expiration dates, and other restrictions.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TECH.CAMP.8.1.1 - Explain the purpose of access control technologies in digital rights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4653 - Describe software licenses.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5:35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a common copyright infringement that involves illegally copying software, movies, music, and other digital materials?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Piracy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License agreement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rights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Access control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Piracy is common in software, where the code and files are digital; it is illegal.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TECH.CAMP.8.1.2 - Acquire legitimate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4928 - Combat software piracy.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5:39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10:41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2"/>
                <w:szCs w:val="22"/>
                <w:bdr w:val="nil"/>
                <w:rtl w:val="0"/>
              </w:rPr>
              <w:t>Emma needs to purchase a note-taking app for her iPhone. Which of the following sources is typically safe for purchasing the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Website called FreeAppleApps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App Store for iOS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Flash drive containing apps her friend copied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Email message containing download link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Unfamiliar websites, or a link in an email or popup window, may sell programs and apps that have been modified to contain elements that may endanger the system or data, or they may be selling the product illegally.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TECH.CAMP.8.1.2 - Acquire legitimate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4791 - Identify options for purchasing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1:34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Scott is seeking a position in an Information Technology (IT) Department. During an interview, his prospective employer asks if he is familiar with programs the company could use, modify, and redistribute without restrictions. What types of programs is the interviewer referring 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Software as a Service (SaaS)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commercial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source programs are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provided for use, modification, and redistribution, without restrictions from the copyright holder.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TECH.CAMP.8.1.2 - Acquire legitimate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4813 - Define open source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5:51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_____ is the process of setting up a program or app to work with your computer, mobile device, and other hardware.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Activation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Registration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Installation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Upgrading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During installation, the program or app stores all of the files it needs to run on your computer or device, including any files that interact with your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TECH.CAMP.8.1.3 - Install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4789 - Describe digital rights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5:55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10:45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_____ is designed to prevent illegal distribution of movies, music, and other digital content, including programs and apps.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intellectual 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copyright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rights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shareware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well-known retailer or manufacturer generally offers guarantees for a program or app’s reliability and safety.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TECH.CAMP.8.1.3 - Install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4789 - Describe digital rights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Why should we use an uninstaller that comes with an operating system rather than the system’s file management program to delete the folder containing the program’s files to remove a software or app from a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can be difficult to find the folder containing the program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uninstaller removes the program files and any associated entries in the system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uninstaller moves the program files to the Recycle Bin for safety, but deleting a folder permanently removes them.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uninstaller makes a backup before removing the program files.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uninstaller is a tool that removes the program files, as well as any associated entries in the system files and is the preferred way to uninstall a program.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TECH.CAMP.8.1.3 - Install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4760 - Uninstall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are new releases of an app and may require an additional fee before you can install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Service Packs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Patches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Upgrades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Restorers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Upgrades are usually newer versions and contain additional features usually for an additional fee.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TECH.CAMP.8.1.4 - Update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5066 - Update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If a software app is identified with a critical error after release, the development team can release a patch to address this single issue only.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Updates that address a single issue are called </w:t>
                  </w:r>
                  <w:r>
                    <w:rPr>
                      <w:rStyle w:val="DefaultParagraphFont"/>
                      <w:rFonts w:ascii="Times New Roman" w:eastAsia="Times New Roman" w:hAnsi="Times New Roman" w:cs="Times New Roman"/>
                      <w:b w:val="0"/>
                      <w:bCs w:val="0"/>
                      <w:i w:val="0"/>
                      <w:iCs w:val="0"/>
                      <w:smallCaps w:val="0"/>
                      <w:color w:val="000000"/>
                      <w:sz w:val="22"/>
                      <w:szCs w:val="22"/>
                      <w:bdr w:val="nil"/>
                      <w:rtl w:val="0"/>
                    </w:rPr>
                    <w:t>patches</w:t>
                  </w:r>
                  <w:r>
                    <w:rPr>
                      <w:rStyle w:val="DefaultParagraphFont"/>
                      <w:rFonts w:ascii="Times New Roman" w:eastAsia="Times New Roman" w:hAnsi="Times New Roman" w:cs="Times New Roman"/>
                      <w:b w:val="0"/>
                      <w:bCs w:val="0"/>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TECH.CAMP.8.1.4 - Update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5013 - Install service packs and updates.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Which of the following does a software license usually specify?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number of people authorized to use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amount of RAM required to run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geographic locations where users can run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steps for installing and uninstalling the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Many programs and apps continue to have additional functionality after the initial release. This enables developers to release a stable, tested version of a product, and then continue to add new features and security functionalities and release them as they become finalized.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TECH.CAMP.8.1.4 - Update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5103 - Use license agreements.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2"/>
                <w:szCs w:val="22"/>
                <w:bdr w:val="nil"/>
                <w:rtl w:val="0"/>
              </w:rPr>
              <w:t>Many new cars use embedded software to control motion sensors, a backup camera, or a navigation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Embedded software is written to control devices not including computers, tablets, smartphones, etc. We can interact with the embedded software solely through the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TECH.CAMP.8.1.5 - Use native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5092 - Use embedded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Meredith was using a spreadsheet app when it stopped responding and closed unexpectedly. What happened to the app?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crash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 activation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piracy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Most computers and devices come with some preinstalled programs and apps that already are on the machine. Most important is the system software such as the operating system, which allows to use the computer or device when turned on the first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TECH.CAMP.8.1.5 - Use native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5037 - Recover from software crashes.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6:29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2"/>
                <w:szCs w:val="22"/>
                <w:bdr w:val="nil"/>
                <w:rtl w:val="0"/>
              </w:rPr>
              <w:t>At what point are you responsible for following the terms in a software license agreement?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purchase the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give the software to someone else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click or take another action to accept the terms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register the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Before installing or running programs and apps, we should check the license agreement to ensure we are using it properly. Also, the type of license agreement we purchase or that comes with preinstalled programs and apps depends on the number of authorized installations or users.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TECH.CAMP.8.1.5 - Use native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5103 - Use license agreements.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type of software is copyrighted and provided at no cost, though the developer retains all rights to the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public domain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freeware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Software as a Service (SaaS)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custom software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Freeware, shareware, and public domain programs and apps are available at little or no cost to you. Public domain programs and apps do not have restrictions on use, distribution, or modification. Lack of a patent, copyright, or trademark does not mean a program is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TECH.CAMP.8.1.6 - Use non-native software from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5095 - Use freeware.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1:46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Calibri" w:eastAsia="Calibri" w:hAnsi="Calibri" w:cs="Calibri"/>
                <w:b w:val="0"/>
                <w:bCs w:val="0"/>
                <w:i w:val="0"/>
                <w:iCs w:val="0"/>
                <w:smallCaps w:val="0"/>
                <w:color w:val="000000"/>
                <w:sz w:val="22"/>
                <w:szCs w:val="22"/>
                <w:bdr w:val="nil"/>
                <w:rtl w:val="0"/>
              </w:rPr>
              <w:t>Which type of software is copyrighted and distributed for free for a trial period, and then requires you to send payment to continue using the program?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Shareware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Public domain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Open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Freeware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Shareware creators distribute programs and apps for little or no cost, or for a brief trial period. Shareware creators intend to make a profit, either by charging to purchase or subscribe to the product, or by including advertisements.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TECH.CAMP.8.1.6 - Use non-native software from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5096 - Use shareware.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What can you do to make sure you are not contributing to software piracy?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Read and accept all software license agreements.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Uninstall apps you are no longer using.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Do not use freeware or shareware.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Buy software only from legitimate resellers or directly from the manufacturer.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downloading programs and apps from freeware or shareware, note that the product may not be as thoroughly tested, or may not offer any sort of technical support. Also, these programs and apps may slow down your computer or device by enabling pop-up ads or may include malware that can harm your computer or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TECH.CAMP.8.1.6 - Use non-native software from the public domain.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4928 - Combat software piracy.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3:41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3:45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2"/>
                <w:szCs w:val="22"/>
                <w:bdr w:val="nil"/>
                <w:rtl w:val="0"/>
              </w:rPr>
              <w:t>While starting an app, Ian received an error message indicating that the version was no longer supported. How can Ian resolve the issue?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Visit the manufacturer's website and install the latest updates for the app.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Restart the app and close the error message whenever it opens.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Use system software to update the operating system.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Uninstall the app and then reinstall it.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 the error displays that the version is no longer supported, only installing the latest version or updates will resolve the issue.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TECH.CAMP.8.1.7 - Explain how to troubleshoot challenges with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5066 - Update apps.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11:06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val="0"/>
                <w:bCs w:val="0"/>
                <w:i w:val="0"/>
                <w:iCs w:val="0"/>
                <w:smallCaps w:val="0"/>
                <w:color w:val="000000"/>
                <w:sz w:val="22"/>
                <w:szCs w:val="22"/>
                <w:bdr w:val="nil"/>
                <w:rtl w:val="0"/>
              </w:rPr>
              <w:t>Alexis changed a few default settings on a program she was using on her computer. Afterward, however, she did not like the results and preferred to get it back to default settings. Unfortunately, Alexis does not remember exactly what she changed. Which of the following types of tools could help her in this scenario?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Process managers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Auditing 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Patch finders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Restorers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Restorers allow users to restore the computer or software settings. These are helpful if an update seems to have caused issues with the system or a specific program.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TECH.CAMP.8.1.7 - Explain how to troubleshoot challenges with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4677 - Identify tools for solving software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6:56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_____ are tools that track the memory usage, status, and errors of currently running software.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System information 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Auditing instruments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Patch finders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Process managers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 tools exist to help troubleshooting issues with programs and apps</w:t>
                  </w:r>
                  <w:r>
                    <w:rPr>
                      <w:rStyle w:val="DefaultParagraphFont"/>
                      <w:rFonts w:ascii="Calibri" w:eastAsia="Calibri" w:hAnsi="Calibri" w:cs="Calibri"/>
                      <w:b/>
                      <w:bCs/>
                      <w:i w:val="0"/>
                      <w:iCs w:val="0"/>
                      <w:smallCaps w:val="0"/>
                      <w:color w:val="000000"/>
                      <w:sz w:val="22"/>
                      <w:szCs w:val="22"/>
                      <w:bdr w:val="nil"/>
                      <w:rtl w:val="0"/>
                    </w:rPr>
                    <w:t>.</w:t>
                  </w:r>
                  <w:r>
                    <w:rPr>
                      <w:rStyle w:val="DefaultParagraphFont"/>
                      <w:rFonts w:ascii="Calibri" w:eastAsia="Calibri" w:hAnsi="Calibri" w:cs="Calibri"/>
                      <w:b w:val="0"/>
                      <w:bCs w:val="0"/>
                      <w:i w:val="0"/>
                      <w:iCs w:val="0"/>
                      <w:smallCaps w:val="0"/>
                      <w:color w:val="000000"/>
                      <w:sz w:val="22"/>
                      <w:szCs w:val="22"/>
                      <w:bdr w:val="nil"/>
                      <w:rtl w:val="0"/>
                    </w:rPr>
                    <w:t xml:space="preserve"> Process managers track the memory usage, status, and errors of currently running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TECH.CAMP.8.1.7 - Explain how to troubleshoot challenges with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4677 - Identify tools for solving software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11:08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When you create an app, you are protected under copyright laws, even before you apply for a copyright.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Programs and apps are considered the intellectual property of the creator(s) and are protected under copyright laws.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TECH.CAMP.8.2.1 - Define the key terms associated with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4784 - Define copyright.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11:09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2"/>
                <w:szCs w:val="22"/>
                <w:bdr w:val="nil"/>
                <w:rtl w:val="0"/>
              </w:rPr>
              <w:t>__________________ refers to unique and original works, such as ideas, inventions, art, writings, processes, company and product names, and logos.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Copyright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Intellectual property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License agreement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Rights Management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Programs and apps are considered the intellectual property of the creator(s). </w:t>
                  </w:r>
                  <w:r>
                    <w:rPr>
                      <w:rStyle w:val="DefaultParagraphFont"/>
                      <w:rFonts w:ascii="Times New Roman" w:eastAsia="Times New Roman" w:hAnsi="Times New Roman" w:cs="Times New Roman"/>
                      <w:b w:val="0"/>
                      <w:bCs w:val="0"/>
                      <w:i w:val="0"/>
                      <w:iCs w:val="0"/>
                      <w:smallCaps w:val="0"/>
                      <w:color w:val="000000"/>
                      <w:sz w:val="22"/>
                      <w:szCs w:val="22"/>
                      <w:bdr w:val="nil"/>
                      <w:rtl w:val="0"/>
                    </w:rPr>
                    <w:t>Intellectual property (IP)</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refers to unique and original works, such as ideas, inventions, art, writings, processes, company and product names, and logos.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4786 - Define intellectual property.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An growing organization needs to provide software to all of its current and future employees. Which of the following should the organization purchase?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Single user license agreement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End user license agreement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Site license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Multiple user license agreement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Site licenses are best suited for organizations to provide access to multiple users, in different ways.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TECH.CAMP.8.2.1 - Define the key terms associated with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5103 - Use license agreements.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7:57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11:11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val="0"/>
                <w:bCs w:val="0"/>
                <w:i w:val="0"/>
                <w:iCs w:val="0"/>
                <w:smallCaps w:val="0"/>
                <w:color w:val="000000"/>
                <w:sz w:val="22"/>
                <w:szCs w:val="22"/>
                <w:bdr w:val="nil"/>
                <w:rtl w:val="0"/>
              </w:rPr>
              <w:t>Movies, music, and other digital content can be illegally distributed. What laws or strategy are designed to prevent this illegal distribution?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2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Access controls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Intellectual Property rights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Rights Management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License Agreement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Fair use is vaguely defined legally and raises many questions. These issues with copyright law led to the development of </w:t>
                  </w:r>
                  <w:r>
                    <w:rPr>
                      <w:rStyle w:val="DefaultParagraphFont"/>
                      <w:rFonts w:ascii="Times New Roman" w:eastAsia="Times New Roman" w:hAnsi="Times New Roman" w:cs="Times New Roman"/>
                      <w:b/>
                      <w:bCs/>
                      <w:i w:val="0"/>
                      <w:iCs w:val="0"/>
                      <w:smallCaps w:val="0"/>
                      <w:color w:val="000000"/>
                      <w:sz w:val="22"/>
                      <w:szCs w:val="22"/>
                      <w:bdr w:val="nil"/>
                      <w:rtl w:val="0"/>
                    </w:rPr>
                    <w:t>digital rights management (DRM)</w:t>
                  </w:r>
                  <w:r>
                    <w:rPr>
                      <w:rStyle w:val="DefaultParagraphFont"/>
                      <w:rFonts w:ascii="Times New Roman" w:eastAsia="Times New Roman" w:hAnsi="Times New Roman" w:cs="Times New Roman"/>
                      <w:b/>
                      <w:bCs/>
                      <w:i w:val="0"/>
                      <w:iCs w:val="0"/>
                      <w:smallCaps w:val="0"/>
                      <w:color w:val="000000"/>
                      <w:sz w:val="22"/>
                      <w:szCs w:val="22"/>
                      <w:bdr w:val="nil"/>
                      <w:rtl w:val="0"/>
                    </w:rPr>
                    <w: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4653 - Describe software licenses.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7:59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8:01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Calibri" w:eastAsia="Calibri" w:hAnsi="Calibri" w:cs="Calibri"/>
                <w:b w:val="0"/>
                <w:bCs w:val="0"/>
                <w:i w:val="0"/>
                <w:iCs w:val="0"/>
                <w:smallCaps w:val="0"/>
                <w:color w:val="000000"/>
                <w:sz w:val="22"/>
                <w:szCs w:val="22"/>
                <w:bdr w:val="nil"/>
                <w:rtl w:val="0"/>
              </w:rPr>
              <w:t>Users of a new chat app reported many errors and bugs. What should the app developers release to solve the problems?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0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Service pack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Patch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Upgrade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Restorer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A </w:t>
                  </w:r>
                  <w:r>
                    <w:rPr>
                      <w:rStyle w:val="DefaultParagraphFont"/>
                      <w:rFonts w:ascii="Times New Roman" w:eastAsia="Times New Roman" w:hAnsi="Times New Roman" w:cs="Times New Roman"/>
                      <w:b w:val="0"/>
                      <w:bCs w:val="0"/>
                      <w:i w:val="0"/>
                      <w:iCs w:val="0"/>
                      <w:smallCaps w:val="0"/>
                      <w:color w:val="000000"/>
                      <w:sz w:val="22"/>
                      <w:szCs w:val="22"/>
                      <w:bdr w:val="nil"/>
                      <w:rtl w:val="0"/>
                    </w:rPr>
                    <w:t>service pack</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is a collection of updates combined in one package.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TECH.CAMP.8.2.1 - Define the key terms associated with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5013 - Install service packs and updates.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11:12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Calibri" w:eastAsia="Calibri" w:hAnsi="Calibri" w:cs="Calibri"/>
                <w:b w:val="0"/>
                <w:bCs w:val="0"/>
                <w:i w:val="0"/>
                <w:iCs w:val="0"/>
                <w:smallCaps w:val="0"/>
                <w:color w:val="000000"/>
                <w:sz w:val="22"/>
                <w:szCs w:val="22"/>
                <w:bdr w:val="nil"/>
                <w:rtl w:val="0"/>
              </w:rPr>
              <w:t>_____ is the process of creating programs and apps from the idea stage to distribution to users.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Software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 computing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System auditing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Object-oriented programming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Acquiring trademarks, copyrights and developing license agreements with the help of attorney is the first step before selling and marketing the products.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TECH.CAMP.8.2.1 - Define the key terms associated with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4676 - Define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8:00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11:17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2"/>
                <w:szCs w:val="22"/>
                <w:bdr w:val="nil"/>
                <w:rtl w:val="0"/>
              </w:rPr>
              <w:t>Cloud backup software periodically saves your files and settings to an external hard drive.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Freeware is the type that is copyrighted and provided at no cost, but the developer retains all rights to the product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4702 - Back up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11:18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Calibri" w:eastAsia="Calibri" w:hAnsi="Calibri" w:cs="Calibri"/>
                <w:b w:val="0"/>
                <w:bCs w:val="0"/>
                <w:i w:val="0"/>
                <w:iCs w:val="0"/>
                <w:smallCaps w:val="0"/>
                <w:color w:val="000000"/>
                <w:sz w:val="22"/>
                <w:szCs w:val="22"/>
                <w:bdr w:val="nil"/>
                <w:rtl w:val="0"/>
              </w:rPr>
              <w:t>Which of the following is an example of an object-oriented programming language?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0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Fortran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DevOps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Activation</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is a technique that some manufacturers use to ensure that the program or app cannot be installed on additional devices beyond what is paid for.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5118 - Use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8:04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type of software monitors all incoming and outgoing traffic for your computer and blocks suspicious activity?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antispyware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ransomware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firewall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disk cleaner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crash</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occurs when the program or app stops functioning correctly. The user can revive the application by restarting the program, rebooting the computer, install updates to the application from the company’s website, resolve issues related to malware and viruses, and uninstall and reinstall the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5011 - Install a local firewall.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2:09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Calibri" w:eastAsia="Calibri" w:hAnsi="Calibri" w:cs="Calibri"/>
                <w:b w:val="0"/>
                <w:bCs w:val="0"/>
                <w:i w:val="0"/>
                <w:iCs w:val="0"/>
                <w:smallCaps w:val="0"/>
                <w:color w:val="000000"/>
                <w:sz w:val="22"/>
                <w:szCs w:val="22"/>
                <w:bdr w:val="nil"/>
                <w:rtl w:val="0"/>
              </w:rPr>
              <w:t>When Russ opened a website on his browser, he saw an error that the site was not compatible with the browser version he was running it on. What tools could Russ use to troubleshoot this issue?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0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Restorers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Auditing tools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Process managers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Patch finders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Patch finders compare the software versions you are running with the latest versions available on the developers’ websites, and identify any updates, or patches, you need to install.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TECH.CAMP.8.1 - Use various kinds of legitimate software for everyday computer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4677 - Identify tools for solving software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Programs and Apps for Everyday Tasks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Calibri" w:eastAsia="Calibri" w:hAnsi="Calibri" w:cs="Calibri"/>
                <w:b w:val="0"/>
                <w:bCs w:val="0"/>
                <w:i w:val="0"/>
                <w:iCs w:val="0"/>
                <w:smallCaps w:val="0"/>
                <w:color w:val="000000"/>
                <w:sz w:val="22"/>
                <w:szCs w:val="22"/>
                <w:bdr w:val="nil"/>
                <w:rtl w:val="0"/>
              </w:rPr>
              <w:t>What defines the behavior of an object in object-oriented programming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9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Object by itself</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Class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Method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Device or platform on which the program runs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method</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defines the behavior of an object.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TECH.CAMP.8.2.2 - Define the key terms associated with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4947 - Define methods in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Calibri" w:eastAsia="Calibri" w:hAnsi="Calibri" w:cs="Calibri"/>
                <w:b w:val="0"/>
                <w:bCs w:val="0"/>
                <w:i w:val="0"/>
                <w:iCs w:val="0"/>
                <w:smallCaps w:val="0"/>
                <w:color w:val="000000"/>
                <w:sz w:val="22"/>
                <w:szCs w:val="22"/>
                <w:bdr w:val="nil"/>
                <w:rtl w:val="0"/>
              </w:rPr>
              <w:t>What type of security software prevents, detects, and removes malware that tries to collect personal information or change computer settings without your consent?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1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Antivirus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Antispyware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Antispam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Firewall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Spyware</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tries to collect personal information or change computer settings without users’ consent. Antispyware programs prevent spyware from installing itself on the computer and remove any existing spyware.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5001 - Identify types of security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8:13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Calibri" w:eastAsia="Calibri" w:hAnsi="Calibri" w:cs="Calibri"/>
                <w:b w:val="0"/>
                <w:bCs w:val="0"/>
                <w:i w:val="0"/>
                <w:iCs w:val="0"/>
                <w:smallCaps w:val="0"/>
                <w:color w:val="000000"/>
                <w:sz w:val="22"/>
                <w:szCs w:val="22"/>
                <w:bdr w:val="nil"/>
                <w:rtl w:val="0"/>
              </w:rPr>
              <w:t>File transfer programs belong in what software category?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Productivity (business and personal)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Communications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File, disk, and system management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Both email and file transfer tools belong to the communications category.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4687 - Identify types of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Calibri" w:eastAsia="Calibri" w:hAnsi="Calibri" w:cs="Calibri"/>
                <w:b w:val="0"/>
                <w:bCs w:val="0"/>
                <w:i w:val="0"/>
                <w:iCs w:val="0"/>
                <w:smallCaps w:val="0"/>
                <w:color w:val="000000"/>
                <w:sz w:val="22"/>
                <w:szCs w:val="22"/>
                <w:bdr w:val="nil"/>
                <w:rtl w:val="0"/>
              </w:rPr>
              <w:t>What type of program would have a class named Student with objects called fullTime and partTime?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machine language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object-oriented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markup language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procedural language program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Each object would contain data and operations pertaining to the individual object</w:t>
                  </w:r>
                  <w:r>
                    <w:rPr>
                      <w:rStyle w:val="DefaultParagraphFont"/>
                      <w:rFonts w:ascii="Calibri" w:eastAsia="Calibri" w:hAnsi="Calibri" w:cs="Calibri"/>
                      <w:b w:val="0"/>
                      <w:bCs w:val="0"/>
                      <w:i w:val="0"/>
                      <w:iCs w:val="0"/>
                      <w:smallCaps w:val="0"/>
                      <w:color w:val="000000"/>
                      <w:sz w:val="22"/>
                      <w:szCs w:val="22"/>
                      <w:bdr w:val="nil"/>
                      <w:rtl w:val="0"/>
                    </w:rPr>
                    <w:t>. One benefit of object-oriented programming (OOP) is the ability to reuse and modify existing objects.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TECH.CAMP.8.2.2 - Define the key terms associated with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4948 - Define an object in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11:27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Calibri" w:eastAsia="Calibri" w:hAnsi="Calibri" w:cs="Calibri"/>
                <w:b w:val="0"/>
                <w:bCs w:val="0"/>
                <w:i w:val="0"/>
                <w:iCs w:val="0"/>
                <w:smallCaps w:val="0"/>
                <w:color w:val="000000"/>
                <w:sz w:val="22"/>
                <w:szCs w:val="22"/>
                <w:bdr w:val="nil"/>
                <w:rtl w:val="0"/>
              </w:rPr>
              <w:t>Is it advisable to enable automatic updates on security software?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Yes; this helps to catch and quarantine new malware before it harms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 automatic updates can cause create problems in security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 automatic updates require excessive storage space and slow the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Yes, though you must pay an additional fee for automatic updates.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should enable automatic updates to your security software to catch any new viruses or malware that have been identified.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4764 - Update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11:29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Calibri" w:eastAsia="Calibri" w:hAnsi="Calibri" w:cs="Calibri"/>
                <w:b w:val="0"/>
                <w:bCs w:val="0"/>
                <w:i w:val="0"/>
                <w:iCs w:val="0"/>
                <w:smallCaps w:val="0"/>
                <w:color w:val="000000"/>
                <w:sz w:val="22"/>
                <w:szCs w:val="22"/>
                <w:bdr w:val="nil"/>
                <w:rtl w:val="0"/>
              </w:rPr>
              <w:t>In which phase of the SDLC is the feasibility study done to determine if the project is worth pursuing?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Planning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Analysis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Implementation phase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analysis phase</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consists of two major components: conducting a preliminary investigation and performing a detailed analysis. The preliminary investigation sometimes is called a feasibility study. The goal of this part of the phase is to determine if the project is worth pursuing.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5146 - Identify the phases in the system development life cycle.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Calibri" w:eastAsia="Calibri" w:hAnsi="Calibri" w:cs="Calibri"/>
                <w:b w:val="0"/>
                <w:bCs w:val="0"/>
                <w:i w:val="0"/>
                <w:iCs w:val="0"/>
                <w:smallCaps w:val="0"/>
                <w:color w:val="000000"/>
                <w:sz w:val="22"/>
                <w:szCs w:val="22"/>
                <w:bdr w:val="nil"/>
                <w:rtl w:val="0"/>
              </w:rPr>
              <w:t>What area of software development focuses on the user's reaction to and interaction with the software product?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Technical feasibility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User experience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System documentation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Quality assurance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Each object would contain data and operations pertaining to the individual object</w:t>
                  </w:r>
                  <w:r>
                    <w:rPr>
                      <w:rStyle w:val="DefaultParagraphFont"/>
                      <w:rFonts w:ascii="Calibri" w:eastAsia="Calibri" w:hAnsi="Calibri" w:cs="Calibri"/>
                      <w:b w:val="0"/>
                      <w:bCs w:val="0"/>
                      <w:i w:val="0"/>
                      <w:iCs w:val="0"/>
                      <w:smallCaps w:val="0"/>
                      <w:color w:val="000000"/>
                      <w:sz w:val="22"/>
                      <w:szCs w:val="22"/>
                      <w:bdr w:val="nil"/>
                      <w:rtl w:val="0"/>
                    </w:rPr>
                    <w:t>. One benefit of object-oriented programming (OOP) is the ability to reuse and modify existing objects.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TECH.CAMP.8.2.2 - Define the key terms associated with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8:18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Calibri" w:eastAsia="Calibri" w:hAnsi="Calibri" w:cs="Calibri"/>
                <w:b w:val="0"/>
                <w:bCs w:val="0"/>
                <w:i w:val="0"/>
                <w:iCs w:val="0"/>
                <w:smallCaps w:val="0"/>
                <w:color w:val="000000"/>
                <w:sz w:val="22"/>
                <w:szCs w:val="22"/>
                <w:bdr w:val="nil"/>
                <w:rtl w:val="0"/>
              </w:rPr>
              <w:t>A software company is working on a new project for a mutual fund organization. The client expects the scope of the project to be flexible; their goals are evolving and they needed to test the product as components are finished. Which type of project development methodology should be adopted?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Waterfall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Agile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Rapid application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Predictive development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Agile development</w:t>
                  </w:r>
                  <w:r>
                    <w:rPr>
                      <w:rStyle w:val="DefaultParagraphFont"/>
                      <w:rFonts w:ascii="Calibri" w:eastAsia="Calibri" w:hAnsi="Calibri" w:cs="Calibri"/>
                      <w:b w:val="0"/>
                      <w:bCs w:val="0"/>
                      <w:i w:val="0"/>
                      <w:iCs w:val="0"/>
                      <w:smallCaps w:val="0"/>
                      <w:color w:val="000000"/>
                      <w:sz w:val="22"/>
                      <w:szCs w:val="22"/>
                      <w:bdr w:val="nil"/>
                      <w:rtl w:val="0"/>
                    </w:rPr>
                    <w:t>, also called</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adaptive development</w:t>
                  </w:r>
                  <w:r>
                    <w:rPr>
                      <w:rStyle w:val="DefaultParagraphFont"/>
                      <w:rFonts w:ascii="Calibri" w:eastAsia="Calibri" w:hAnsi="Calibri" w:cs="Calibri"/>
                      <w:b w:val="0"/>
                      <w:bCs w:val="0"/>
                      <w:i w:val="0"/>
                      <w:iCs w:val="0"/>
                      <w:smallCaps w:val="0"/>
                      <w:color w:val="000000"/>
                      <w:sz w:val="22"/>
                      <w:szCs w:val="22"/>
                      <w:bdr w:val="nil"/>
                      <w:rtl w:val="0"/>
                    </w:rPr>
                    <w:t>, incorporates flexibility in the goals and scope of the project. Agile projects may evolve in phases, releasing components as they are finalized, and adding functionality as it is needed or requested by users.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4987 - Identify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8:21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11:43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Calibri" w:eastAsia="Calibri" w:hAnsi="Calibri" w:cs="Calibri"/>
                <w:b w:val="0"/>
                <w:bCs w:val="0"/>
                <w:i w:val="0"/>
                <w:iCs w:val="0"/>
                <w:smallCaps w:val="0"/>
                <w:color w:val="000000"/>
                <w:sz w:val="22"/>
                <w:szCs w:val="22"/>
                <w:bdr w:val="nil"/>
                <w:rtl w:val="0"/>
              </w:rPr>
              <w:t>A class is a type of object that defines the format of the object and the actions it can perform.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object represents a real person, place, event, or transaction. A</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class</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is a type of object that defines the format of the object and the actions an object can perform. Each object in a class has the same format and can be used in the same way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TECH.CAMP.8.2.2 - Define the key terms associated with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4949 - Define a class in object-oriented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Calibri" w:eastAsia="Calibri" w:hAnsi="Calibri" w:cs="Calibri"/>
                <w:b w:val="0"/>
                <w:bCs w:val="0"/>
                <w:i w:val="0"/>
                <w:iCs w:val="0"/>
                <w:smallCaps w:val="0"/>
                <w:color w:val="000000"/>
                <w:sz w:val="22"/>
                <w:szCs w:val="22"/>
                <w:bdr w:val="nil"/>
                <w:rtl w:val="0"/>
              </w:rPr>
              <w:t>The project manager of a software development team needs to hire someone to review every part of the software to make sure it works as intended. What position should he advertise for?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3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Tester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member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designer takes into account how the user will interact with the program to come up with a design that is appealing and easy to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8:23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tools translates the source code of a procedural program into binary code?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debugger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compiler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source code editor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code repository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Compilers and interpreters help</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in translation of source code into machine language.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5119 - Use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2:10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2:18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Calibri" w:eastAsia="Calibri" w:hAnsi="Calibri" w:cs="Calibri"/>
                <w:b w:val="0"/>
                <w:bCs w:val="0"/>
                <w:i w:val="0"/>
                <w:iCs w:val="0"/>
                <w:smallCaps w:val="0"/>
                <w:color w:val="000000"/>
                <w:sz w:val="22"/>
                <w:szCs w:val="22"/>
                <w:bdr w:val="nil"/>
                <w:rtl w:val="0"/>
              </w:rPr>
              <w:t>In which category of software do Microsoft Office Word and Excel belong?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Productivity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Graphics and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Personal interest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Microsoft Word and Excel are productivity type of software used for both personal and business purpose.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TECH.CAMP.8.2.3 - Explain the differences between various types of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4687 - Identify types of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11:47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Calibri" w:eastAsia="Calibri" w:hAnsi="Calibri" w:cs="Calibri"/>
                <w:b w:val="0"/>
                <w:bCs w:val="0"/>
                <w:i w:val="0"/>
                <w:iCs w:val="0"/>
                <w:smallCaps w:val="0"/>
                <w:color w:val="000000"/>
                <w:sz w:val="22"/>
                <w:szCs w:val="22"/>
                <w:bdr w:val="nil"/>
                <w:rtl w:val="0"/>
              </w:rPr>
              <w:t>Assembly languages are the second generation of languages that use symbolic instruction codes, such as A for add, M for multiply, and L for load.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Assembly languages are one of two types of low-level programming languages and are difficult to learn. With an assembly language, the programmer uses symbolic instruction codes.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5118 - Use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Calibri" w:eastAsia="Calibri" w:hAnsi="Calibri" w:cs="Calibri"/>
                <w:b w:val="0"/>
                <w:bCs w:val="0"/>
                <w:i w:val="0"/>
                <w:iCs w:val="0"/>
                <w:smallCaps w:val="0"/>
                <w:color w:val="000000"/>
                <w:sz w:val="22"/>
                <w:szCs w:val="22"/>
                <w:bdr w:val="nil"/>
                <w:rtl w:val="0"/>
              </w:rPr>
              <w:t>Which type of programming language provides a graphical environment where the programmer uses a combination of English-like instructions, graphics, icons, and symbols to create code?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Machine language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Assembly language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Procedural language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Fourth generation language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4GLs</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provides a graphical environment in which the programmer uses a combination of English-like instructions,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graphics, icons, and symbols to create code; it also increases productivity of the programmers.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TECH.CAMP.8.4.1 - Explain the differences between various types of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5118 - Use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programming languages adds interactivity to websites?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HTML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JavaScript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Ruby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 Javascript, and PHP are used to create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websites, tags to instruct the browser, interactive features and add functionality to websites and connect them with databases.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TECH.CAMP.8.4.1 - Explain the differences between various types of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5118 - Use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Calibri" w:eastAsia="Calibri" w:hAnsi="Calibri" w:cs="Calibri"/>
                <w:b w:val="0"/>
                <w:bCs w:val="0"/>
                <w:i w:val="0"/>
                <w:iCs w:val="0"/>
                <w:smallCaps w:val="0"/>
                <w:color w:val="000000"/>
                <w:sz w:val="22"/>
                <w:szCs w:val="22"/>
                <w:bdr w:val="nil"/>
                <w:rtl w:val="0"/>
              </w:rPr>
              <w:t>What do you call the rules each programming language has for writing instructions?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source 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interpreter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syntax</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grammar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Firewall software creates a personal security zone around your computer by monitoring all incoming and outgoing traffic and blocking suspicious activity.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TECH.CAMP.8.2.3 - Explain the differences between various types of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5118 - Use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8:28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Calibri" w:eastAsia="Calibri" w:hAnsi="Calibri" w:cs="Calibri"/>
                <w:b w:val="0"/>
                <w:bCs w:val="0"/>
                <w:i w:val="0"/>
                <w:iCs w:val="0"/>
                <w:smallCaps w:val="0"/>
                <w:color w:val="000000"/>
                <w:sz w:val="22"/>
                <w:szCs w:val="22"/>
                <w:bdr w:val="nil"/>
                <w:rtl w:val="0"/>
              </w:rPr>
              <w:t>Which commonly used programming language is</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used to manage, access, and search for database content?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92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Java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SQL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HTML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SQL is the language</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used to manage, access, and search for database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TECH.CAMP.8.4.1 - Explain the differences between various types of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5118 - Use programming languages.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8:35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Calibri" w:eastAsia="Calibri" w:hAnsi="Calibri" w:cs="Calibri"/>
                <w:b w:val="0"/>
                <w:bCs w:val="0"/>
                <w:i w:val="0"/>
                <w:iCs w:val="0"/>
                <w:smallCaps w:val="0"/>
                <w:color w:val="000000"/>
                <w:sz w:val="22"/>
                <w:szCs w:val="22"/>
                <w:bdr w:val="nil"/>
                <w:rtl w:val="0"/>
              </w:rPr>
              <w:t>Which of the following translation tools does NOT produce or store object code but translates instructions statement by statement?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Compilers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Debuggers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Interpreters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Eclipse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interpreter</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translates and executes one statement at a time. Interpreters do not produce or store object code. Each time the source program runs, the interpreter translates instructions statement by statement.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TECH.CAMP.8.4.2 - Explain the differences between various types of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5119 - Use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1:07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Calibri" w:eastAsia="Calibri" w:hAnsi="Calibri" w:cs="Calibri"/>
                <w:b w:val="0"/>
                <w:bCs w:val="0"/>
                <w:i w:val="0"/>
                <w:iCs w:val="0"/>
                <w:smallCaps w:val="0"/>
                <w:color w:val="000000"/>
                <w:sz w:val="22"/>
                <w:szCs w:val="22"/>
                <w:bdr w:val="nil"/>
                <w:rtl w:val="0"/>
              </w:rPr>
              <w:t xml:space="preserve">Programmers use </w:t>
            </w:r>
            <w:r>
              <w:rPr>
                <w:rStyle w:val="DefaultParagraphFont"/>
                <w:rFonts w:ascii="Calibri" w:eastAsia="Calibri" w:hAnsi="Calibri" w:cs="Calibri"/>
                <w:b w:val="0"/>
                <w:bCs w:val="0"/>
                <w:i w:val="0"/>
                <w:iCs w:val="0"/>
                <w:smallCaps w:val="0"/>
                <w:strike w:val="0"/>
                <w:color w:val="000000"/>
                <w:sz w:val="22"/>
                <w:szCs w:val="22"/>
                <w:u w:val="single"/>
                <w:bdr w:val="nil"/>
                <w:rtl w:val="0"/>
              </w:rPr>
              <w:t>compilers</w:t>
            </w:r>
            <w:r>
              <w:rPr>
                <w:rStyle w:val="DefaultParagraphFont"/>
                <w:rFonts w:ascii="Calibri" w:eastAsia="Calibri" w:hAnsi="Calibri" w:cs="Calibri"/>
                <w:b w:val="0"/>
                <w:bCs w:val="0"/>
                <w:i w:val="0"/>
                <w:iCs w:val="0"/>
                <w:smallCaps w:val="0"/>
                <w:color w:val="000000"/>
                <w:sz w:val="22"/>
                <w:szCs w:val="22"/>
                <w:bdr w:val="nil"/>
                <w:rtl w:val="0"/>
              </w:rPr>
              <w:t xml:space="preserve"> to test code to find errors and provide suggestions to fix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Debuggers are used</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to determine any errors and provide suggestions to fix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TECH.CAMP.8.4.2 - Explain the differences between various types of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5119 - Use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Calibri" w:eastAsia="Calibri" w:hAnsi="Calibri" w:cs="Calibri"/>
                <w:b w:val="0"/>
                <w:bCs w:val="0"/>
                <w:i w:val="0"/>
                <w:iCs w:val="0"/>
                <w:smallCaps w:val="0"/>
                <w:color w:val="000000"/>
                <w:sz w:val="22"/>
                <w:szCs w:val="22"/>
                <w:bdr w:val="nil"/>
                <w:rtl w:val="0"/>
              </w:rPr>
              <w:t>Which software development method uses a linear, structured development cycle that completes each step before continuing to the next phase?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4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whirlpool method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rapid application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agile development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waterfall method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Ransomware</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is a type of attack that affects files and personal data. Some attacks encrypt the data and files, or otherwise restrict access, asking to pay for an access key to release them.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TECH.CAMP.8.2 - Categorize the different types of software development and programming.</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TECH.CAMP.8.2.3 - Explain the differences between various types of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4987 - Identify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1:13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Calibri" w:eastAsia="Calibri" w:hAnsi="Calibri" w:cs="Calibri"/>
                <w:b w:val="0"/>
                <w:bCs w:val="0"/>
                <w:i w:val="0"/>
                <w:iCs w:val="0"/>
                <w:smallCaps w:val="0"/>
                <w:color w:val="000000"/>
                <w:sz w:val="22"/>
                <w:szCs w:val="22"/>
                <w:bdr w:val="nil"/>
                <w:rtl w:val="0"/>
              </w:rPr>
              <w:t>Ned wants to use a programming tool that includes a source code editor, debugger, and compiler. What type of software should Ned select?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integrated development environment (IDE)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code repository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4GL development tool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 development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IDE is an application that provides multiple programming tools in one environment. The benefit of an IDE is that once familiar with one interface, the tools can work together to automate and perfect the program.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TECH.CAMP.8.4 - Describe the tools and strategies critical to software development.</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TECH.CAMP.8.4.2 - Explain the differences between various types of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5119 - Use programming tools.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Describe Tools and Strategies in Development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Designers use </w:t>
            </w:r>
            <w:r>
              <w:rPr>
                <w:rStyle w:val="DefaultParagraphFont"/>
                <w:rFonts w:ascii="Times New Roman" w:eastAsia="Times New Roman" w:hAnsi="Times New Roman" w:cs="Times New Roman"/>
                <w:b w:val="0"/>
                <w:bCs w:val="0"/>
                <w:i w:val="0"/>
                <w:iCs w:val="0"/>
                <w:smallCaps w:val="0"/>
                <w:color w:val="000000"/>
                <w:sz w:val="22"/>
                <w:szCs w:val="22"/>
                <w:bdr w:val="nil"/>
                <w:rtl w:val="0"/>
              </w:rPr>
              <w:t>___________</w:t>
            </w:r>
            <w:r>
              <w:rPr>
                <w:rStyle w:val="DefaultParagraphFont"/>
                <w:rFonts w:ascii="Times New Roman" w:eastAsia="Times New Roman" w:hAnsi="Times New Roman" w:cs="Times New Roman"/>
                <w:b w:val="0"/>
                <w:bCs w:val="0"/>
                <w:i w:val="0"/>
                <w:iCs w:val="0"/>
                <w:smallCaps w:val="0"/>
                <w:color w:val="000000"/>
                <w:sz w:val="22"/>
                <w:szCs w:val="22"/>
                <w:bdr w:val="nil"/>
                <w:rtl w:val="0"/>
              </w:rPr>
              <w:t>, which are blueprints of different aspects of the program that also indicate how a user gets from one area of the program to another.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DevOps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wireframes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documentation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Wireframes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are blueprints of different aspects of the program that indicate how a user gets from one area of the program to another.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TECH.CAMP.8.3.1 - Outline the key components of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8:41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Calibri" w:eastAsia="Calibri" w:hAnsi="Calibri" w:cs="Calibri"/>
                <w:b w:val="0"/>
                <w:bCs w:val="0"/>
                <w:i w:val="0"/>
                <w:iCs w:val="0"/>
                <w:smallCaps w:val="0"/>
                <w:color w:val="000000"/>
                <w:sz w:val="22"/>
                <w:szCs w:val="22"/>
                <w:bdr w:val="nil"/>
                <w:rtl w:val="0"/>
              </w:rPr>
              <w:t>Che contracted with a software development team to create a program for his company. He wants to review the budget and schedule for the project every week. Which project team member should he contact for this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department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Project manager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project manager is a person</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dedicated to coordinating project components and ensuring that each member is progressing as planned. This person oversees the product’s team, budget, and schedule and reports into the development company’s management.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TECH.CAMP.8.3.1 - Outline the key components of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1:17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Calibri" w:eastAsia="Calibri" w:hAnsi="Calibri" w:cs="Calibri"/>
                <w:b w:val="0"/>
                <w:bCs w:val="0"/>
                <w:i w:val="0"/>
                <w:iCs w:val="0"/>
                <w:smallCaps w:val="0"/>
                <w:color w:val="000000"/>
                <w:sz w:val="22"/>
                <w:szCs w:val="22"/>
                <w:bdr w:val="nil"/>
                <w:rtl w:val="0"/>
              </w:rPr>
              <w:t xml:space="preserve">Which of the following is </w:t>
            </w:r>
            <w:r>
              <w:rPr>
                <w:rStyle w:val="DefaultParagraphFont"/>
                <w:rFonts w:ascii="Calibri" w:eastAsia="Calibri" w:hAnsi="Calibri" w:cs="Calibri"/>
                <w:b w:val="0"/>
                <w:bCs w:val="0"/>
                <w:i/>
                <w:iCs/>
                <w:smallCaps w:val="0"/>
                <w:color w:val="000000"/>
                <w:sz w:val="22"/>
                <w:szCs w:val="22"/>
                <w:bdr w:val="nil"/>
                <w:rtl w:val="0"/>
              </w:rPr>
              <w:t>not</w:t>
            </w:r>
            <w:r>
              <w:rPr>
                <w:rStyle w:val="DefaultParagraphFont"/>
                <w:rFonts w:ascii="Calibri" w:eastAsia="Calibri" w:hAnsi="Calibri" w:cs="Calibri"/>
                <w:b w:val="0"/>
                <w:bCs w:val="0"/>
                <w:i w:val="0"/>
                <w:iCs w:val="0"/>
                <w:smallCaps w:val="0"/>
                <w:color w:val="000000"/>
                <w:sz w:val="22"/>
                <w:szCs w:val="22"/>
                <w:bdr w:val="nil"/>
                <w:rtl w:val="0"/>
              </w:rPr>
              <w:t xml:space="preserve"> a general guideline for developers?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Group programming activities into phases.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Involve users for whom the program is being developed.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Define the standards, or sets of rules and procedures, for creating the product.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Start programming before creating a proposal.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The general guidelines for developers are to define the standards; this is a set of rules and procedures to create a standard product.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TECH.CAMP.8.3.1 - Outline the key components of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Types of Development and Programming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8:48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2"/>
                <w:szCs w:val="22"/>
                <w:bdr w:val="nil"/>
                <w:rtl w:val="0"/>
              </w:rPr>
              <w:t>The set of activities performed to build a program is called the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integrated development environment (IDE)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software development life cycle (SDLC)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object-oriented programming loop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prototyping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Adaptive or agile development methodology is</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more responsive to rapidly changing technologies and markets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TECH.CAMP.8.3.2 - Explain the differences between the key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4790 - Describe the software development process.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3:36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3:40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2"/>
                <w:szCs w:val="22"/>
                <w:bdr w:val="nil"/>
                <w:rtl w:val="0"/>
              </w:rPr>
              <w:t>What is the goal of a DevOps methodology?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9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follow a linear and structured development cycle.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condense development and create a quality product.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to produce programs quickly and then offer continuous updates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create a final, functional product in one development cycle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DevOps ensures frequent releases of fixes and enhancements.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TECH.CAMP.8.3.2 - Explain the differences between the key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4987 - Identify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1:30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Calibri" w:eastAsia="Calibri" w:hAnsi="Calibri" w:cs="Calibri"/>
                <w:b w:val="0"/>
                <w:bCs w:val="0"/>
                <w:i w:val="0"/>
                <w:iCs w:val="0"/>
                <w:smallCaps w:val="0"/>
                <w:color w:val="000000"/>
                <w:sz w:val="22"/>
                <w:szCs w:val="22"/>
                <w:bdr w:val="nil"/>
                <w:rtl w:val="0"/>
              </w:rPr>
              <w:t>Which software development method uses highly skilled programmers to shorten the development process while producing quality software?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Rapid Application development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Predictive development model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Agile development methodology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Waterfall model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Agile development</w:t>
                  </w:r>
                  <w:r>
                    <w:rPr>
                      <w:rStyle w:val="DefaultParagraphFont"/>
                      <w:rFonts w:ascii="Calibri" w:eastAsia="Calibri" w:hAnsi="Calibri" w:cs="Calibri"/>
                      <w:b w:val="0"/>
                      <w:bCs w:val="0"/>
                      <w:i w:val="0"/>
                      <w:iCs w:val="0"/>
                      <w:smallCaps w:val="0"/>
                      <w:color w:val="000000"/>
                      <w:sz w:val="22"/>
                      <w:szCs w:val="22"/>
                      <w:bdr w:val="nil"/>
                      <w:rtl w:val="0"/>
                    </w:rPr>
                    <w:t>, also called</w:t>
                  </w:r>
                  <w:r>
                    <w:rPr>
                      <w:rStyle w:val="DefaultParagraphFont"/>
                      <w:b w:val="0"/>
                      <w:bCs w:val="0"/>
                      <w:i w:val="0"/>
                      <w:iCs w:val="0"/>
                      <w:smallCaps w:val="0"/>
                      <w:color w:val="000000"/>
                      <w:sz w:val="22"/>
                      <w:szCs w:val="22"/>
                      <w:bdr w:val="nil"/>
                      <w:rtl w:val="0"/>
                    </w:rPr>
                    <w:t xml:space="preserve"> </w:t>
                  </w:r>
                  <w:r>
                    <w:rPr>
                      <w:rStyle w:val="DefaultParagraphFont"/>
                      <w:rFonts w:ascii="Times New Roman" w:eastAsia="Times New Roman" w:hAnsi="Times New Roman" w:cs="Times New Roman"/>
                      <w:b w:val="0"/>
                      <w:bCs w:val="0"/>
                      <w:i w:val="0"/>
                      <w:iCs w:val="0"/>
                      <w:smallCaps w:val="0"/>
                      <w:color w:val="000000"/>
                      <w:sz w:val="22"/>
                      <w:szCs w:val="22"/>
                      <w:bdr w:val="nil"/>
                      <w:rtl w:val="0"/>
                    </w:rPr>
                    <w:t>adaptive development</w:t>
                  </w:r>
                  <w:r>
                    <w:rPr>
                      <w:rStyle w:val="DefaultParagraphFont"/>
                      <w:rFonts w:ascii="Calibri" w:eastAsia="Calibri" w:hAnsi="Calibri" w:cs="Calibri"/>
                      <w:b w:val="0"/>
                      <w:bCs w:val="0"/>
                      <w:i w:val="0"/>
                      <w:iCs w:val="0"/>
                      <w:smallCaps w:val="0"/>
                      <w:color w:val="000000"/>
                      <w:sz w:val="22"/>
                      <w:szCs w:val="22"/>
                      <w:bdr w:val="nil"/>
                      <w:rtl w:val="0"/>
                    </w:rPr>
                    <w:t>, incorporates flexibility in the goals and scope of the project.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TECH.CAMP.8.3.2 - Explain the differences between the key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4987 - Identify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4/4/2019 8:59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1:32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2"/>
                <w:szCs w:val="22"/>
                <w:bdr w:val="nil"/>
                <w:rtl w:val="0"/>
              </w:rPr>
              <w:t>During which phase of the SDLC is software tested to make sure each function works as intended?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all phases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analysis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implementation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During the</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testing</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process, each function is tested to ensure it works properly. Testing starts at the first phases of development and continues throughout.</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Quality assurance</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testers perform the testing and report any issues to the developers.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TECH.CAMP.8.3.2 - Explain the differences between the key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5059 - Test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3:16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3:34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Calibri" w:eastAsia="Calibri" w:hAnsi="Calibri" w:cs="Calibri"/>
                <w:b w:val="0"/>
                <w:bCs w:val="0"/>
                <w:i w:val="0"/>
                <w:iCs w:val="0"/>
                <w:smallCaps w:val="0"/>
                <w:color w:val="000000"/>
                <w:sz w:val="22"/>
                <w:szCs w:val="22"/>
                <w:bdr w:val="nil"/>
                <w:rtl w:val="0"/>
              </w:rPr>
              <w:t>A software development team needs to upgrade a program, but the team members are having trouble understanding the program code and how it works. What could be the reason?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missing prototype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incomplete documentation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unfinished system proposal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inadequate feasibility study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Documentation</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is a collection and summary of the data, information, and deliverables specific to a project.</w:t>
                  </w:r>
                  <w:r>
                    <w:rPr>
                      <w:rStyle w:val="DefaultParagraphFont"/>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Documentation involves adding notes to the code that explain and outline the intended function of sections or lines of code.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TECH.CAMP.8.3.2 - Explain the differences between the key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5060 - Document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8/26/2019 7:08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Calibri" w:eastAsia="Calibri" w:hAnsi="Calibri" w:cs="Calibri"/>
                <w:b w:val="0"/>
                <w:bCs w:val="0"/>
                <w:i w:val="0"/>
                <w:iCs w:val="0"/>
                <w:smallCaps w:val="0"/>
                <w:color w:val="000000"/>
                <w:sz w:val="22"/>
                <w:szCs w:val="22"/>
                <w:bdr w:val="nil"/>
                <w:rtl w:val="0"/>
              </w:rPr>
              <w:t>During which phase of the SDLC does an app receive necessary maintenance, such as fixing errors or monitoring performance?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3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Implementation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Support and security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Design phase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Analysis phase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Security and functionality defects are addressed in Support and security phase.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8-15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TECH.CAMP.8 - Analyze the ways that software contributes positively to daily life.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TECH.CAMP.8.3 - Describe the methods associated with developing software.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TECH.CAMP.8.3.2 - Explain the differences between the key development methodologies.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5146 - Identify the phases in the system development life cycle.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Explore Development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8/26/2019 7:12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1:24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08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08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