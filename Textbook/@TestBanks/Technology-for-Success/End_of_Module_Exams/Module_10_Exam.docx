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A router is a system of two or more devices linked by wires or cables.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 </w:t>
                  </w:r>
                  <w:r>
                    <w:rPr>
                      <w:rStyle w:val="DefaultParagraphFont"/>
                      <w:rFonts w:ascii="Times New Roman" w:eastAsia="Times New Roman" w:hAnsi="Times New Roman" w:cs="Times New Roman"/>
                      <w:b w:val="0"/>
                      <w:bCs w:val="0"/>
                      <w:i w:val="0"/>
                      <w:iCs w:val="0"/>
                      <w:smallCaps w:val="0"/>
                      <w:color w:val="000000"/>
                      <w:sz w:val="22"/>
                      <w:szCs w:val="22"/>
                      <w:bdr w:val="nil"/>
                      <w:rtl w:val="0"/>
                    </w:rPr>
                    <w:t>network</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is a system of two or more devices linked by wires, cables, or a telecommunications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TECH.CAMP.10.1.1 - Explain how a network operates.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4644 - Describe parts of a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5:14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Calibri" w:eastAsia="Calibri" w:hAnsi="Calibri" w:cs="Calibri"/>
                <w:b w:val="0"/>
                <w:bCs w:val="0"/>
                <w:i w:val="0"/>
                <w:iCs w:val="0"/>
                <w:smallCaps w:val="0"/>
                <w:color w:val="000000"/>
                <w:sz w:val="22"/>
                <w:szCs w:val="22"/>
                <w:bdr w:val="nil"/>
                <w:rtl w:val="0"/>
              </w:rPr>
              <w:t>What hardware is essential to creating a home Wi-Fi network?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Printer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Router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Monitor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Ethernet cable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router is a device that connects two or more networks and directs the flow of information along the networks.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TECH.CAMP.10.1.1 - Explain how a network operates.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4644 - Describe parts of a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5:17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Calibri" w:eastAsia="Calibri" w:hAnsi="Calibri" w:cs="Calibri"/>
                <w:b w:val="0"/>
                <w:bCs w:val="0"/>
                <w:i w:val="0"/>
                <w:iCs w:val="0"/>
                <w:smallCaps w:val="0"/>
                <w:color w:val="000000"/>
                <w:sz w:val="22"/>
                <w:szCs w:val="22"/>
                <w:bdr w:val="nil"/>
                <w:rtl w:val="0"/>
              </w:rPr>
              <w:t>Why would you want to connect your computer to a network?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8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keep up with computing trends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for added security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access shared resources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use the network's operating system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Networks allow computers to share resources, such as hardware, software, data, and information. A network requires a combination of hardware and software to operate.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TECH.CAMP.10.1.1 - Explain how a network operates.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4683 - Describe the purpose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5:21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Calibri" w:eastAsia="Calibri" w:hAnsi="Calibri" w:cs="Calibri"/>
                <w:b w:val="0"/>
                <w:bCs w:val="0"/>
                <w:i w:val="0"/>
                <w:iCs w:val="0"/>
                <w:smallCaps w:val="0"/>
                <w:color w:val="000000"/>
                <w:sz w:val="22"/>
                <w:szCs w:val="22"/>
                <w:bdr w:val="nil"/>
                <w:rtl w:val="0"/>
              </w:rPr>
              <w:t>To access the Internet, a router must be connected to a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4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hub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switch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modem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router is typically connected with a wire or cable to a device called a modem, which provides the Internet connectivity.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TECH.CAMP.10.1.2 - Define the elements of a connected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4945 - Define a router.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5:27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Calibri" w:eastAsia="Calibri" w:hAnsi="Calibri" w:cs="Calibri"/>
                <w:b/>
                <w:bCs/>
                <w:i w:val="0"/>
                <w:iCs w:val="0"/>
                <w:smallCaps w:val="0"/>
                <w:color w:val="000000"/>
                <w:sz w:val="22"/>
                <w:szCs w:val="22"/>
                <w:bdr w:val="nil"/>
                <w:rtl w:val="0"/>
              </w:rPr>
              <w:t>What internal device does a computer use to connect to a wired or a wireless network?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Motherboard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Hub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Switch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Network interface card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 </w:t>
                  </w:r>
                  <w:r>
                    <w:rPr>
                      <w:rStyle w:val="DefaultParagraphFont"/>
                      <w:rFonts w:ascii="Times New Roman" w:eastAsia="Times New Roman" w:hAnsi="Times New Roman" w:cs="Times New Roman"/>
                      <w:b w:val="0"/>
                      <w:bCs w:val="0"/>
                      <w:i w:val="0"/>
                      <w:iCs w:val="0"/>
                      <w:smallCaps w:val="0"/>
                      <w:color w:val="000000"/>
                      <w:sz w:val="22"/>
                      <w:szCs w:val="22"/>
                      <w:bdr w:val="nil"/>
                      <w:rtl w:val="0"/>
                    </w:rPr>
                    <w:t>network interface card (NIC)</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is a circuit board that connects a computer to a wired or wireless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TECH.CAMP.10.1.3 - Identify the devices necessary to create a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4986 - Identify communications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5:36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Calibri" w:eastAsia="Calibri" w:hAnsi="Calibri" w:cs="Calibri"/>
                <w:b w:val="0"/>
                <w:bCs w:val="0"/>
                <w:i w:val="0"/>
                <w:iCs w:val="0"/>
                <w:smallCaps w:val="0"/>
                <w:color w:val="000000"/>
                <w:sz w:val="22"/>
                <w:szCs w:val="22"/>
                <w:bdr w:val="nil"/>
                <w:rtl w:val="0"/>
              </w:rPr>
              <w:t>You are dropping your friend back home after a night at the movies. From the car, she turns on the indoor lights in her home using an app on her phone. How is your friend able to do this?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6"/>
              <w:gridCol w:w="80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She uses a hub at her home that she connects to through the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She has installed switches that interact with the installed app on her phone.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She has a home network with smart home devices.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She dialed into her home modem through the app and sent a command through the router.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Home networks, which typically exist in a single structure and are easy to install and configure, provide home users with the following capabilities: Smart home devices such as thermostats, light switches, smart speakers, and personal assistants can connect to the Internet and apps on your smartphone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TECH.CAMP.10.1.2 - Define the elements of a connected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4867 - Use Internet service providers.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5:33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Calibri" w:eastAsia="Calibri" w:hAnsi="Calibri" w:cs="Calibri"/>
                <w:b/>
                <w:bCs/>
                <w:i w:val="0"/>
                <w:iCs w:val="0"/>
                <w:smallCaps w:val="0"/>
                <w:color w:val="000000"/>
                <w:sz w:val="22"/>
                <w:szCs w:val="22"/>
                <w:bdr w:val="nil"/>
                <w:rtl w:val="0"/>
              </w:rPr>
              <w:t>Why is a cable modem classified as a digital model?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8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only sends digital data over a digital 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sends and receives digital data over a digital 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only receives digital data over a digital 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uses copper wires to enable efficient digital data transfers.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Most of today’s modems are digital, which means that they send and receive data to and from a digital line. Cable and DSL are two common types of digital modems.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TECH.CAMP.10.1.3 - Identify the devices necessary to create a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4986 - Identify communications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5:39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Calibri" w:eastAsia="Calibri" w:hAnsi="Calibri" w:cs="Calibri"/>
                <w:b/>
                <w:bCs/>
                <w:i w:val="0"/>
                <w:iCs w:val="0"/>
                <w:smallCaps w:val="0"/>
                <w:color w:val="000000"/>
                <w:sz w:val="22"/>
                <w:szCs w:val="22"/>
                <w:bdr w:val="nil"/>
                <w:rtl w:val="0"/>
              </w:rPr>
              <w:t>What does a DSL modem use to send and receive digital data?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Copper telephone wiring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Cable TV connections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wireless router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network interface card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DSL modem uses existing standard copper telephone wiring to send and receive digital data.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TECH.CAMP.10.1.3 - Identify the devices necessary to create a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4986 - Identify communications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5:44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Calibri" w:eastAsia="Calibri" w:hAnsi="Calibri" w:cs="Calibri"/>
                <w:b w:val="0"/>
                <w:bCs w:val="0"/>
                <w:i w:val="0"/>
                <w:iCs w:val="0"/>
                <w:smallCaps w:val="0"/>
                <w:color w:val="000000"/>
                <w:sz w:val="22"/>
                <w:szCs w:val="22"/>
                <w:bdr w:val="nil"/>
                <w:rtl w:val="0"/>
              </w:rPr>
              <w:t>What is an ISP?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9"/>
              <w:gridCol w:w="80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telecommunications company that sells Internet access.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communications device that connects to a communications channel.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central point for cables in a network for data sharing,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system of two or more devices linked by wires, cables, or a telecommunications system.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Internet Service Provider is a telecommunications company that sells Internet access. Most ISPs offer broadband connectivity capable of transmitting large amounts of data at high speeds.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TECH.CAMP.10.1.2 - Define the elements of a connected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4867 - Use Internet service providers.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5:42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Calibri" w:eastAsia="Calibri" w:hAnsi="Calibri" w:cs="Calibri"/>
                <w:b w:val="0"/>
                <w:bCs w:val="0"/>
                <w:i w:val="0"/>
                <w:iCs w:val="0"/>
                <w:smallCaps w:val="0"/>
                <w:color w:val="000000"/>
                <w:sz w:val="22"/>
                <w:szCs w:val="22"/>
                <w:bdr w:val="nil"/>
                <w:rtl w:val="0"/>
              </w:rPr>
              <w:t>If you want to share information with individuals who are internal to your organization, which type of network would you want to 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Wired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Intranet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Extranet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Virtual private network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Organizations use intranets to communicate internally and can allow users to use a web browser to access data posted on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TECH.CAMP.10.1.5 - Explain the differences between various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4929 - Compare intranets, extranets, and VPNs.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5:50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Calibri" w:eastAsia="Calibri" w:hAnsi="Calibri" w:cs="Calibri"/>
                <w:b w:val="0"/>
                <w:bCs w:val="0"/>
                <w:i w:val="0"/>
                <w:iCs w:val="0"/>
                <w:smallCaps w:val="0"/>
                <w:color w:val="000000"/>
                <w:sz w:val="22"/>
                <w:szCs w:val="22"/>
                <w:bdr w:val="nil"/>
                <w:rtl w:val="0"/>
              </w:rPr>
              <w:t>What type of network sends signals through airwaves and usually does not require cables?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Wired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Intranet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Wireless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Virtual private network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wireless network sends signals through airwaves and usually does not require cables.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TECH.CAMP.10.1.5 - Explain the differences between various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4701 - Describe wireless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5:54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Calibri" w:eastAsia="Calibri" w:hAnsi="Calibri" w:cs="Calibri"/>
                <w:b/>
                <w:bCs/>
                <w:i w:val="0"/>
                <w:iCs w:val="0"/>
                <w:smallCaps w:val="0"/>
                <w:color w:val="000000"/>
                <w:sz w:val="22"/>
                <w:szCs w:val="22"/>
                <w:bdr w:val="nil"/>
                <w:rtl w:val="0"/>
              </w:rPr>
              <w:t>Devices on a _____ area network are connected via Bluetooth.</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local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metropolitan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personal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Devices on a personal area network typically are connected via Bluetooth.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TECH.CAMP.10.1.4 - Explain the physical connections between networks and network parts.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4991 - Identify personal area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5:50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Calibri" w:eastAsia="Calibri" w:hAnsi="Calibri" w:cs="Calibri"/>
                <w:b w:val="0"/>
                <w:bCs w:val="0"/>
                <w:i w:val="0"/>
                <w:iCs w:val="0"/>
                <w:smallCaps w:val="0"/>
                <w:color w:val="000000"/>
                <w:sz w:val="22"/>
                <w:szCs w:val="22"/>
                <w:bdr w:val="nil"/>
                <w:rtl w:val="0"/>
              </w:rPr>
              <w:t>To protect confidential company information from hackers while at a work conference, you must be sure to use which of the following networks when accessing the Internet at a hotel?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Extranet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Intranet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Wireless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Virtual private network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VPN can allow an individual to access an organization’s network by using encryption and other technologies to secure the data transmitted along the path.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TECH.CAMP.10.1.5 - Explain the differences between various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4929 - Compare intranets, extranets, and VPNs.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5:56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Calibri" w:eastAsia="Calibri" w:hAnsi="Calibri" w:cs="Calibri"/>
                <w:b/>
                <w:bCs/>
                <w:i w:val="0"/>
                <w:iCs w:val="0"/>
                <w:smallCaps w:val="0"/>
                <w:color w:val="000000"/>
                <w:sz w:val="22"/>
                <w:szCs w:val="22"/>
                <w:bdr w:val="nil"/>
                <w:rtl w:val="0"/>
              </w:rPr>
              <w:t>In a _____ network, each device on the network is attached to a central server. If the server fails, then the other devices will be unable to communicate, but if a connected device fails, then all other devices will still be able to communicate.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Bus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Star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Mesh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a star network, each device on the network is attached to a central device such as a server or switch. If the central device fails, the other devices will be unable to communicate. If a connected device fails, all other devices will still be able to communicate.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TECH.CAMP.10.1.4 - Explain the physical connections between networks and network parts.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4686 - Identify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5:58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A network administrator is usually not required on a _____ network.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peer-to-peer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client/server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intranet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metropolitan area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Malware typically installs itself on your computer when you download infected files from the Internet or open email attachments from an unknown source.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TECH.CAMP.10.2.1 - Identify the risks and benefits associated with using a connected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4963 - Describe the pros and cons of network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3:26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Calibri" w:eastAsia="Calibri" w:hAnsi="Calibri" w:cs="Calibri"/>
                <w:b w:val="0"/>
                <w:bCs w:val="0"/>
                <w:i w:val="0"/>
                <w:iCs w:val="0"/>
                <w:smallCaps w:val="0"/>
                <w:color w:val="000000"/>
                <w:sz w:val="22"/>
                <w:szCs w:val="22"/>
                <w:bdr w:val="nil"/>
                <w:rtl w:val="0"/>
              </w:rPr>
              <w:t>Alex received an email from what appeared to be his bank. What would indicate the message was actually a phishing attempt?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9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did not include a promotional offer.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was written in an overly formal tone.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signature was consistent with other emails from his bank.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contained typos and other grammatical errors.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Phishing</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is a type of email scam that tries to trick you into revealing personal or financial information. Phishing emails typically disguise themselves as email messages from legitimate sources, but may encourage you to click a link within the email or open an attached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TECH.CAMP.10.2.1 - Identify the risks and benefits associated with using a connected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4767 - Describe phishing.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6:06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1:32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Calibri" w:eastAsia="Calibri" w:hAnsi="Calibri" w:cs="Calibri"/>
                <w:b w:val="0"/>
                <w:bCs w:val="0"/>
                <w:i w:val="0"/>
                <w:iCs w:val="0"/>
                <w:smallCaps w:val="0"/>
                <w:color w:val="000000"/>
                <w:sz w:val="22"/>
                <w:szCs w:val="22"/>
                <w:bdr w:val="nil"/>
                <w:rtl w:val="0"/>
              </w:rPr>
              <w:t>What is it called when someone attempts to befriend you online for the purpose of stealing confidential or sensitive information?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Social engineering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zombie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evil twin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Spyware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Social engineering</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is an attempt to exploit human weaknesses by building relationships with victims for the purpose of stealing confidential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TECH.CAMP.10.2.1 - Identify the risks and benefits associated with using a connected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4708 - Describe social engineering.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6:08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1:33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Calibri" w:eastAsia="Calibri" w:hAnsi="Calibri" w:cs="Calibri"/>
                <w:b w:val="0"/>
                <w:bCs w:val="0"/>
                <w:i w:val="0"/>
                <w:iCs w:val="0"/>
                <w:smallCaps w:val="0"/>
                <w:color w:val="000000"/>
                <w:sz w:val="22"/>
                <w:szCs w:val="22"/>
                <w:bdr w:val="nil"/>
                <w:rtl w:val="0"/>
              </w:rPr>
              <w:t>Which of the following statements is true about public networks?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1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Many public networks are not secure.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All public networks are free.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Your home network is a public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Hackers cannot intercept data transmitted over public networks.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Many public networks are not secure, making it easier for attackers to intercept the information you are transmitting.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TECH.CAMP.10.2.2 - Explain how unauthorized network use threatens communication technology.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4842 - Describe unauthorized network 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6:11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1:34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Calibri" w:eastAsia="Calibri" w:hAnsi="Calibri" w:cs="Calibri"/>
                <w:b/>
                <w:bCs/>
                <w:i w:val="0"/>
                <w:iCs w:val="0"/>
                <w:smallCaps w:val="0"/>
                <w:color w:val="000000"/>
                <w:sz w:val="22"/>
                <w:szCs w:val="22"/>
                <w:bdr w:val="nil"/>
                <w:rtl w:val="0"/>
              </w:rPr>
              <w:t>Which of the following is a disadvantage of using cloud computing to share files?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52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amount of space that files will take up on your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inability to access your files if you lose your Internet connection.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files you will lose if your computer crashes.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How long it will take to access a backup of files.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addition to the many advantages cloud computing offers, there are also some disadvantages, including the inability to access your files if you lose your Internet connection.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TECH.CAMP.10.1.4 - Explain the physical connections between networks and network parts.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4706 - Identify uses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6:11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1:35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2"/>
                <w:szCs w:val="22"/>
                <w:bdr w:val="nil"/>
                <w:rtl w:val="0"/>
              </w:rPr>
              <w:t>While waiting for her latte at Starbucks, Georgia decides to check her work email and pay a few bills online. She opens the Wi-Fi settings on her device and sees several connections available. Knowing the activities she plans to do online, which of the following networks should Georgia connect to?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My Verizon VPN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Starbucks Wi-Fi</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Jenn’s iPhone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xfinitywifi</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When you connect to a public Wi-Fi network, be careful not to enter confidential information on websites or send personal data in an email message. Your smartphone or personal VPN are secure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TECH.CAMP.10.2.2 - Explain how unauthorized network use threatens communication technology.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4929 - Compare intranets, extranets, and VPNs.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2:58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Calibri" w:eastAsia="Calibri" w:hAnsi="Calibri" w:cs="Calibri"/>
                <w:b w:val="0"/>
                <w:bCs w:val="0"/>
                <w:i w:val="0"/>
                <w:iCs w:val="0"/>
                <w:smallCaps w:val="0"/>
                <w:color w:val="000000"/>
                <w:sz w:val="22"/>
                <w:szCs w:val="22"/>
                <w:bdr w:val="nil"/>
                <w:rtl w:val="0"/>
              </w:rPr>
              <w:t>Which of the following describes an evil twin?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device infected with malware that an attacker uses to control the device remotely.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normal looking yet fraudulent Wi-Fi network that allows hackers to capture personal information users transmit using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type of malware that disguises itself as or hides itself in a legitimate file, and then causes damage to programs and data when opened.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identified risk that gains administrator-level access to a computer or network without the system or users detecting its presence.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normal looking yet fraudulent Wi-Fi network that allows hackers to capture personal information users transmit using it.</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Evil twins can be impossible to identify, so it is important to treat all public networks as unsecure.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TECH.CAMP.10.2.2 - Explain how unauthorized network use threatens communication technology.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4842 - Describe unauthorized network 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6:21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1:36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Calibri" w:eastAsia="Calibri" w:hAnsi="Calibri" w:cs="Calibri"/>
                <w:b w:val="0"/>
                <w:bCs w:val="0"/>
                <w:i w:val="0"/>
                <w:iCs w:val="0"/>
                <w:smallCaps w:val="0"/>
                <w:color w:val="000000"/>
                <w:sz w:val="22"/>
                <w:szCs w:val="22"/>
                <w:bdr w:val="nil"/>
                <w:rtl w:val="0"/>
              </w:rPr>
              <w:t>To protect a computer or a server, a(n) ______ can be installed that would act as a barrier and inspect data being transmitted to or from the network.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ethernet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firewall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protocol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rootkit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 </w:t>
                  </w:r>
                  <w:r>
                    <w:rPr>
                      <w:rStyle w:val="DefaultParagraphFont"/>
                      <w:rFonts w:ascii="Times New Roman" w:eastAsia="Times New Roman" w:hAnsi="Times New Roman" w:cs="Times New Roman"/>
                      <w:b w:val="0"/>
                      <w:bCs w:val="0"/>
                      <w:i w:val="0"/>
                      <w:iCs w:val="0"/>
                      <w:smallCaps w:val="0"/>
                      <w:color w:val="000000"/>
                      <w:sz w:val="22"/>
                      <w:szCs w:val="22"/>
                      <w:bdr w:val="nil"/>
                      <w:rtl w:val="0"/>
                    </w:rPr>
                    <w:t>firewall</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is a protective barrier between a computer or a network and others on the Internet that inspects data being transmitted to or from a network to prevent unsolicited data exchanges.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TECH.CAMP.10.2.3 - Explain how to secure a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5011 - Install a local firewall.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6:24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Calibri" w:eastAsia="Calibri" w:hAnsi="Calibri" w:cs="Calibri"/>
                <w:b w:val="0"/>
                <w:bCs w:val="0"/>
                <w:i w:val="0"/>
                <w:iCs w:val="0"/>
                <w:smallCaps w:val="0"/>
                <w:color w:val="000000"/>
                <w:sz w:val="22"/>
                <w:szCs w:val="22"/>
                <w:bdr w:val="nil"/>
                <w:rtl w:val="0"/>
              </w:rPr>
              <w:t>Which of the following would be considered a strong password?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Password123</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Abc123456789</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CatCatCatCat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Wbcm2!4!820!</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 </w:t>
                  </w:r>
                  <w:r>
                    <w:rPr>
                      <w:rStyle w:val="DefaultParagraphFont"/>
                      <w:rFonts w:ascii="Times New Roman" w:eastAsia="Times New Roman" w:hAnsi="Times New Roman" w:cs="Times New Roman"/>
                      <w:b w:val="0"/>
                      <w:bCs w:val="0"/>
                      <w:i w:val="0"/>
                      <w:iCs w:val="0"/>
                      <w:smallCaps w:val="0"/>
                      <w:color w:val="000000"/>
                      <w:sz w:val="22"/>
                      <w:szCs w:val="22"/>
                      <w:bdr w:val="nil"/>
                      <w:rtl w:val="0"/>
                    </w:rPr>
                    <w:t>strong password</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is a long combination of letters, numbers, and/or symbols that unlocks access to protected electronic data. A longer password is always more secure than a shorter password, regardless of the complexity.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TECH.CAMP.10.2.3 - Explain how to secure a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4927 - Choose a strong password.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6:27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1:39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an authentication method to keep your data safe?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Fingerprint scanner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Body area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Encryption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Software firewall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most common form of authentication is providing a user name and password. However, additional forms of authentication exist such as using biometric devices to scan physical characteristics.</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Hello is a feature in Windows that authenticates users by scanning a user’s fingerprint, face, or iris.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TECH.CAMP.10.2.3 - Explain how to secure a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4709 - Define authentication methods.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2:49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Calibri" w:eastAsia="Calibri" w:hAnsi="Calibri" w:cs="Calibri"/>
                <w:b w:val="0"/>
                <w:bCs w:val="0"/>
                <w:i w:val="0"/>
                <w:iCs w:val="0"/>
                <w:smallCaps w:val="0"/>
                <w:color w:val="000000"/>
                <w:sz w:val="22"/>
                <w:szCs w:val="22"/>
                <w:bdr w:val="nil"/>
                <w:rtl w:val="0"/>
              </w:rPr>
              <w:t>When it comes to secure data storage on a network, which of the following statements is true?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3"/>
              <w:gridCol w:w="80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cannot save encrypted files on a network attached storage 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Wireless network keys are the safest method for protecting files on a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Roles can be granted to individuals to view files and make changes to files on a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Files stored on a network are accessible to all who can access that network.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When you store files on a network, you might have the ability to specify users who can view the files, as well as users who can view and make changes to the files.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TECH.CAMP.10.2.4 - Secure data stored on a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5053 - Store data on a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6:33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1:42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2"/>
                <w:szCs w:val="22"/>
                <w:bdr w:val="nil"/>
                <w:rtl w:val="0"/>
              </w:rPr>
              <w:t>Sean is studying at a friend's house and notices that he can connect to the wireless network without entering a wireless network key. What does this indicate about the network?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1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He can use the network only for a limited 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network connection is probably not secure.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He cannot connect to the Internet from the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network most likely uses a firewall for protection.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Be careful not to grant individuals more permissions than necessary, as this inadvertently can lead to undesired changes to files. Not only should you secure data stored on a network, but you also should turn on network encryption so that information from files being transmitted on the network cannot be intercepted by others. You can also password protect data files.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TECH.CAMP.10.2.4 - Secure data stored on a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4711 - Secure a wireless router.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Calibri" w:eastAsia="Calibri" w:hAnsi="Calibri" w:cs="Calibri"/>
                <w:b w:val="0"/>
                <w:bCs w:val="0"/>
                <w:i w:val="0"/>
                <w:iCs w:val="0"/>
                <w:smallCaps w:val="0"/>
                <w:color w:val="000000"/>
                <w:sz w:val="22"/>
                <w:szCs w:val="22"/>
                <w:bdr w:val="nil"/>
                <w:rtl w:val="0"/>
              </w:rPr>
              <w:t>If you upload photos to a NAS device, everyone on the network can access them.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Network attached storage (NAS)</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devices are one or more hard drives that connect directly to a network and provide a centralized location for storing programs and data on large and small networks. On a home network, you might store family photos and videos so that they are accessible to all members of your family.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TECH.CAMP.10.2.4 - Secure data stored on a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5053 - Store data on a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6:58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2"/>
                <w:szCs w:val="22"/>
                <w:bdr w:val="nil"/>
                <w:rtl w:val="0"/>
              </w:rPr>
              <w:t>If you connect to a Wi-Fi network that does not require a wireless network key, it is still secure enough to send private information because wireless networks encrypt all data anyway.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If you connect to a wireless network that does not require a wireless network key, that often means the network is unsecure, and you should avoid transmitting private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TECH.CAMP.10.2.5 - Explain how to encrypt a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4806 - Describe how networks 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7:01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Calibri" w:eastAsia="Calibri" w:hAnsi="Calibri" w:cs="Calibri"/>
                <w:b w:val="0"/>
                <w:bCs w:val="0"/>
                <w:i w:val="0"/>
                <w:iCs w:val="0"/>
                <w:smallCaps w:val="0"/>
                <w:color w:val="000000"/>
                <w:sz w:val="22"/>
                <w:szCs w:val="22"/>
                <w:bdr w:val="nil"/>
                <w:rtl w:val="0"/>
              </w:rPr>
              <w:t>Bandwidth is a term that describes the number of devices connected to a network.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Encrypted wireless networks often use a </w:t>
                  </w:r>
                  <w:r>
                    <w:rPr>
                      <w:rStyle w:val="DefaultParagraphFont"/>
                      <w:rFonts w:ascii="Times New Roman" w:eastAsia="Times New Roman" w:hAnsi="Times New Roman" w:cs="Times New Roman"/>
                      <w:b w:val="0"/>
                      <w:bCs w:val="0"/>
                      <w:i w:val="0"/>
                      <w:iCs w:val="0"/>
                      <w:smallCaps w:val="0"/>
                      <w:color w:val="000000"/>
                      <w:sz w:val="22"/>
                      <w:szCs w:val="22"/>
                      <w:bdr w:val="nil"/>
                      <w:rtl w:val="0"/>
                    </w:rPr>
                    <w:t>wireless network key</w:t>
                  </w:r>
                  <w:r>
                    <w:rPr>
                      <w:rStyle w:val="DefaultParagraphFont"/>
                      <w:rFonts w:ascii="Times New Roman" w:eastAsia="Times New Roman" w:hAnsi="Times New Roman" w:cs="Times New Roman"/>
                      <w:b w:val="0"/>
                      <w:bCs w:val="0"/>
                      <w:i w:val="0"/>
                      <w:iCs w:val="0"/>
                      <w:smallCaps w:val="0"/>
                      <w:color w:val="000000"/>
                      <w:sz w:val="22"/>
                      <w:szCs w:val="22"/>
                      <w:bdr w:val="nil"/>
                      <w:rtl w:val="0"/>
                    </w:rPr>
                    <w:t>, a series of numbers and/or letters sometimes also referred to as a network security key, to encrypt data sent between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TECH.CAMP.10.2.5 - Explain how to encrypt a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4806 - Describe how networks 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7:05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1:47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Calibri" w:eastAsia="Calibri" w:hAnsi="Calibri" w:cs="Calibri"/>
                <w:b w:val="0"/>
                <w:bCs w:val="0"/>
                <w:i w:val="0"/>
                <w:iCs w:val="0"/>
                <w:smallCaps w:val="0"/>
                <w:color w:val="000000"/>
                <w:sz w:val="22"/>
                <w:szCs w:val="22"/>
                <w:bdr w:val="nil"/>
                <w:rtl w:val="0"/>
              </w:rPr>
              <w:t>How does a wireless network key work with an encrypted wireless network?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9"/>
              <w:gridCol w:w="80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wireless key is the encryption code needed by the receiver to decode the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sending and receiving devices must know the wireless network key to communicate.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wireless network needs the key to decode the data before sending.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wireless network key is your password for logging onto an Internet email system to receive files.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Both the sending and receiving device must know the key to communicate on the wireless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TECH.CAMP.10.2.5 - Explain how to encrypt a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4806 - Describe how networks 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7:08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1:48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statements do opponents of net neutrality agree with?</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74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Access to websites should not be restricted based on content.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All Internet traffic should be treated equally.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same level of service should be provided to all websites, regardless of purpose.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ISPs should charge more for high-bandwidth connections.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concept of net neutrality is that one website has the same value or priority as other websites, resulting in equal, unrestricted access to each 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TECH.CAMP.10.2.6 - Explain the pros and cons of net neutrality.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4908 - Describe net neutrality.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2:34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Calibri" w:eastAsia="Calibri" w:hAnsi="Calibri" w:cs="Calibri"/>
                <w:b w:val="0"/>
                <w:bCs w:val="0"/>
                <w:i w:val="0"/>
                <w:iCs w:val="0"/>
                <w:smallCaps w:val="0"/>
                <w:color w:val="000000"/>
                <w:sz w:val="22"/>
                <w:szCs w:val="22"/>
                <w:bdr w:val="nil"/>
                <w:rtl w:val="0"/>
              </w:rPr>
              <w:t>What is the U.S. Federal Communication Commission’s role in regard to Internet access?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1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rate Internet sites similar to movie ratings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restrict Internet access by location and population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regulate the bandwidth each website can have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release rules surrounding Internet access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Although the Internet is a global resource, the U.S. Federal Communication Commission (FCC) is responsible for releasing rules surrounding Internet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TECH.CAMP.10.2.6 - Explain the pros and cons of net neutrality.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4782 - Define network protocols.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7:15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1:49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Calibri" w:eastAsia="Calibri" w:hAnsi="Calibri" w:cs="Calibri"/>
                <w:b w:val="0"/>
                <w:bCs w:val="0"/>
                <w:i w:val="0"/>
                <w:iCs w:val="0"/>
                <w:smallCaps w:val="0"/>
                <w:color w:val="000000"/>
                <w:sz w:val="22"/>
                <w:szCs w:val="22"/>
                <w:bdr w:val="nil"/>
                <w:rtl w:val="0"/>
              </w:rPr>
              <w:t>Network _____ specify how computers access a network, data transmission speeds, and the types of hardware the network uses, including cable and wireless technology.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topologies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architectures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standards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protocols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0"/>
                      <w:szCs w:val="20"/>
                      <w:bdr w:val="nil"/>
                      <w:rtl w:val="0"/>
                    </w:rPr>
                    <w:t>Net neutrality supports the concept that the Internet should be neutral and all traffic should be treated equally.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TECH.CAMP.10.2.6 - Explain the pros and cons of net neutrality.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4704 - Define network standards.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7:18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1:51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Calibri" w:eastAsia="Calibri" w:hAnsi="Calibri" w:cs="Calibri"/>
                <w:b w:val="0"/>
                <w:bCs w:val="0"/>
                <w:i w:val="0"/>
                <w:iCs w:val="0"/>
                <w:smallCaps w:val="0"/>
                <w:color w:val="000000"/>
                <w:sz w:val="22"/>
                <w:szCs w:val="22"/>
                <w:bdr w:val="nil"/>
                <w:rtl w:val="0"/>
              </w:rPr>
              <w:t>Which network protocol allows devices to communicate with each other over a short range, usually less than 30 feet/9 meters?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RFID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NFC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Bluetooth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IrDA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Bluetooth devices communicate with each other over a short range (usually less than 30 feet/9 meters)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TECH.CAMP.10.3 - Connecting to different types of networks.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TECH.CAMP.10.3.1 - Explain how to follow network standards and protocols.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4832 - Describe RFID.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Connect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7:21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1:51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Calibri" w:eastAsia="Calibri" w:hAnsi="Calibri" w:cs="Calibri"/>
                <w:b w:val="0"/>
                <w:bCs w:val="0"/>
                <w:i w:val="0"/>
                <w:iCs w:val="0"/>
                <w:smallCaps w:val="0"/>
                <w:color w:val="000000"/>
                <w:sz w:val="22"/>
                <w:szCs w:val="22"/>
                <w:bdr w:val="nil"/>
                <w:rtl w:val="0"/>
              </w:rPr>
              <w:t>Which of the following network standards applies to cellular networks?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Wi-Fi</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Phoneline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Ethernet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Computers and devices communicating with each other on a network must do so while following a common set of rules for exchanging information, or</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protocol</w:t>
                  </w:r>
                  <w:r>
                    <w:rPr>
                      <w:rStyle w:val="DefaultParagraphFont"/>
                      <w:rFonts w:ascii="Calibri" w:eastAsia="Calibri" w:hAnsi="Calibri" w:cs="Calibri"/>
                      <w:b w:val="0"/>
                      <w:bCs w:val="0"/>
                      <w:i w:val="0"/>
                      <w:iCs w:val="0"/>
                      <w:smallCaps w:val="0"/>
                      <w:color w:val="000000"/>
                      <w:sz w:val="22"/>
                      <w:szCs w:val="22"/>
                      <w:bdr w:val="nil"/>
                      <w:rtl w:val="0"/>
                    </w:rPr>
                    <w:t>.</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An IrDA network protocol uses remoted controls or other data transmission within close proximity.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TECH.CAMP.10.3 - Connecting to different types of networks.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TECH.CAMP.10.3.1 - Explain how to follow network standards and protocols.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4704 - Define network standards.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Connect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7:26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1:53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2"/>
                <w:szCs w:val="22"/>
                <w:u w:val="single"/>
                <w:bdr w:val="nil"/>
                <w:rtl w:val="0"/>
              </w:rPr>
              <w:t>RFID</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is a network protocol used in credit cards, smartphones, and tickets to facilitate close-range communication.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Near field communication (NFC) is used in credit cards, smartphones, and tickets to facilitate close-range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TECH.CAMP.10.3 - Connecting to different types of networks.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TECH.CAMP.10.3.1 - Explain how to follow network standards and protocols.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4832 - Describe RFID.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Connect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7:30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Calibri" w:eastAsia="Calibri" w:hAnsi="Calibri" w:cs="Calibri"/>
                <w:b w:val="0"/>
                <w:bCs w:val="0"/>
                <w:i w:val="0"/>
                <w:iCs w:val="0"/>
                <w:smallCaps w:val="0"/>
                <w:color w:val="000000"/>
                <w:sz w:val="22"/>
                <w:szCs w:val="22"/>
                <w:bdr w:val="nil"/>
                <w:rtl w:val="0"/>
              </w:rPr>
              <w:t>Which of the following is true about broadband connections?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9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Broadband connections turn off after a specified amount of idle 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Broadband connections are “always-on” connections.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Only a few of today’s Internet connections are broadband connections.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Broadband connections require a wireless router to increase their speed.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Broadband connections are usually “always-on” connections, which means that the computers and devices on the network are always connected to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TECH.CAMP.10.3 - Connecting to different types of networks.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TECH.CAMP.10.3.2 - Connect to network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4623 - Connect to a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Connect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7:34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Calibri" w:eastAsia="Calibri" w:hAnsi="Calibri" w:cs="Calibri"/>
                <w:b w:val="0"/>
                <w:bCs w:val="0"/>
                <w:i w:val="0"/>
                <w:iCs w:val="0"/>
                <w:smallCaps w:val="0"/>
                <w:color w:val="000000"/>
                <w:sz w:val="22"/>
                <w:szCs w:val="22"/>
                <w:bdr w:val="nil"/>
                <w:rtl w:val="0"/>
              </w:rPr>
              <w:t>Wireless networks that are available in public places, such as hotels, restaurants, and coffee shops, are known as Wi-Fi hotspots.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Wireless networks that are available in public places, such as hotels, restaurants, and coffee shops, are known as Wi-Fi hotspots.</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 </w:t>
                  </w:r>
                </w:p>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40FF"/>
                      <w:sz w:val="22"/>
                      <w:szCs w:val="22"/>
                      <w:bdr w:val="nil"/>
                      <w:rtl w:val="0"/>
                    </w:rPr>
                    <w:t>mobile hotspot</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enables you to connect a phone, computer, or other device to the Internet through the cellular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TECH.CAMP.10.3 - Connecting to different types of networks.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TECH.CAMP.10.3.2 - Connect to network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4773 - Use Wi-Fi hotspots.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Connect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7:37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2"/>
                <w:szCs w:val="22"/>
                <w:bdr w:val="nil"/>
                <w:rtl w:val="0"/>
              </w:rPr>
              <w:t>Keisha needs to connect to the Internet, but no wireless networks or Wi-Fi hotspots are available. What can she use instead to make the connection?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mobile hotspot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Bluetooth connection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virtual private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cell phone hotspot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If you have set up a wireless network at your home, consider taking these safety precautions to keep it as secure as possible:</w:t>
                  </w:r>
                </w:p>
                <w:p>
                  <w:pPr>
                    <w:numPr>
                      <w:ilvl w:val="0"/>
                      <w:numId w:val="1"/>
                    </w:numPr>
                    <w:bidi w:val="0"/>
                    <w:spacing w:before="220"/>
                    <w:jc w:val="left"/>
                  </w:pPr>
                  <w:r>
                    <w:rPr>
                      <w:rStyle w:val="DefaultParagraphFont"/>
                      <w:b w:val="0"/>
                      <w:bCs w:val="0"/>
                      <w:i w:val="0"/>
                      <w:iCs w:val="0"/>
                      <w:smallCaps w:val="0"/>
                      <w:color w:val="000000"/>
                      <w:sz w:val="22"/>
                      <w:szCs w:val="22"/>
                      <w:bdr w:val="nil"/>
                      <w:rtl w:val="0"/>
                    </w:rPr>
                    <w:t>Enable encryption on the wireless network, and choose a secure wireless network key that is difficult to guess.</w:t>
                  </w:r>
                </w:p>
                <w:p>
                  <w:pPr>
                    <w:numPr>
                      <w:ilvl w:val="0"/>
                      <w:numId w:val="1"/>
                    </w:numPr>
                    <w:bidi w:val="0"/>
                    <w:jc w:val="left"/>
                  </w:pPr>
                  <w:r>
                    <w:rPr>
                      <w:rStyle w:val="DefaultParagraphFont"/>
                      <w:b w:val="0"/>
                      <w:bCs w:val="0"/>
                      <w:i w:val="0"/>
                      <w:iCs w:val="0"/>
                      <w:smallCaps w:val="0"/>
                      <w:color w:val="000000"/>
                      <w:sz w:val="22"/>
                      <w:szCs w:val="22"/>
                      <w:bdr w:val="nil"/>
                      <w:rtl w:val="0"/>
                    </w:rPr>
                    <w:t>Choose a secure location for your wireless router so that it is not easy for unauthorized individuals to gain physical access to it.</w:t>
                  </w:r>
                </w:p>
                <w:p>
                  <w:pPr>
                    <w:numPr>
                      <w:ilvl w:val="0"/>
                      <w:numId w:val="1"/>
                    </w:numPr>
                    <w:bidi w:val="0"/>
                    <w:spacing w:after="220"/>
                    <w:jc w:val="left"/>
                  </w:pPr>
                  <w:r>
                    <w:rPr>
                      <w:rStyle w:val="DefaultParagraphFont"/>
                      <w:b w:val="0"/>
                      <w:bCs w:val="0"/>
                      <w:i w:val="0"/>
                      <w:iCs w:val="0"/>
                      <w:smallCaps w:val="0"/>
                      <w:color w:val="000000"/>
                      <w:sz w:val="22"/>
                      <w:szCs w:val="22"/>
                      <w:bdr w:val="nil"/>
                      <w:rtl w:val="0"/>
                    </w:rPr>
                    <w:t>Change the name of the wireless network from the factory-supplied default.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TECH.CAMP.10.3 - Connecting to different types of networks.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TECH.CAMP.10.3.2 - Connect to network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4773 - Use Wi-Fi hotspots.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Connect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2:25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2:30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Calibri" w:eastAsia="Calibri" w:hAnsi="Calibri" w:cs="Calibri"/>
                <w:b w:val="0"/>
                <w:bCs w:val="0"/>
                <w:i w:val="0"/>
                <w:iCs w:val="0"/>
                <w:smallCaps w:val="0"/>
                <w:color w:val="000000"/>
                <w:sz w:val="22"/>
                <w:szCs w:val="22"/>
                <w:bdr w:val="nil"/>
                <w:rtl w:val="0"/>
              </w:rPr>
              <w:t>4G and 5G networks provide slower data transmission speeds than 3G networks.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4G and 5G networks provide higher speed data transmission, making them more appealing users who require access to high-bandwidth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4938 - Define cellular standards.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Connect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8:01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2:02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Calibri" w:eastAsia="Calibri" w:hAnsi="Calibri" w:cs="Calibri"/>
                <w:b w:val="0"/>
                <w:bCs w:val="0"/>
                <w:i w:val="0"/>
                <w:iCs w:val="0"/>
                <w:smallCaps w:val="0"/>
                <w:color w:val="000000"/>
                <w:sz w:val="22"/>
                <w:szCs w:val="22"/>
                <w:bdr w:val="nil"/>
                <w:rtl w:val="0"/>
              </w:rPr>
              <w:t>In a connected network, how are hubs and switches similar to one another?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3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They are interchangeable terms for the same hardware.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They provide a central point for cables in a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They transfer data to all devices.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They can only connect to a single device.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 </w:t>
                  </w:r>
                  <w:r>
                    <w:rPr>
                      <w:rStyle w:val="DefaultParagraphFont"/>
                      <w:rFonts w:ascii="Times New Roman" w:eastAsia="Times New Roman" w:hAnsi="Times New Roman" w:cs="Times New Roman"/>
                      <w:b w:val="0"/>
                      <w:bCs w:val="0"/>
                      <w:i w:val="0"/>
                      <w:iCs w:val="0"/>
                      <w:smallCaps w:val="0"/>
                      <w:color w:val="000000"/>
                      <w:sz w:val="22"/>
                      <w:szCs w:val="22"/>
                      <w:bdr w:val="nil"/>
                      <w:rtl w:val="0"/>
                    </w:rPr>
                    <w:t>switch</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is similar to a hub in that it provides a central point for cables in a network; however, it transfers data only to the intended recipient.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4944 - Define a switch.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8:03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8:05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Calibri" w:eastAsia="Calibri" w:hAnsi="Calibri" w:cs="Calibri"/>
                <w:b w:val="0"/>
                <w:bCs w:val="0"/>
                <w:i w:val="0"/>
                <w:iCs w:val="0"/>
                <w:smallCaps w:val="0"/>
                <w:color w:val="000000"/>
                <w:sz w:val="22"/>
                <w:szCs w:val="22"/>
                <w:bdr w:val="nil"/>
                <w:rtl w:val="0"/>
              </w:rPr>
              <w:t>A modem can also function as what other piece of hardware?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hub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switch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router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network interface card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Some modems also function as a wired and/or wireless router.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4986 - Identify communications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8:06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8:08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2"/>
                <w:szCs w:val="22"/>
                <w:bdr w:val="nil"/>
                <w:rtl w:val="0"/>
              </w:rPr>
              <w:t>When describing a client/server network, which of the following would be considered a client?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External hard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Modem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Laptop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Printer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client is a computer or mobile device on the network that relies on the server for its resources. Client/server networks often are controlled by a network administrator.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4705 - Describe client/server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2:24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Calibri" w:eastAsia="Calibri" w:hAnsi="Calibri" w:cs="Calibri"/>
                <w:b w:val="0"/>
                <w:bCs w:val="0"/>
                <w:i w:val="0"/>
                <w:iCs w:val="0"/>
                <w:smallCaps w:val="0"/>
                <w:color w:val="000000"/>
                <w:sz w:val="22"/>
                <w:szCs w:val="22"/>
                <w:bdr w:val="nil"/>
                <w:rtl w:val="0"/>
              </w:rPr>
              <w:t>As the new manager at your local grocery store, you want to create a more efficient inventory process by allowing outside vendors and suppliers to review current inventory records and adjust recurring shipment orders to reduce product waste. What type of network should you use?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5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VPN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Extranet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Wi-Fi</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Intranet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extranet might be used if a supplier needs to check a customer’s inventory levels before deciding whether to ship additional product.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4929 - Compare intranets, extranets, and VPNs.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8:11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2:03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Calibri" w:eastAsia="Calibri" w:hAnsi="Calibri" w:cs="Calibri"/>
                <w:b w:val="0"/>
                <w:bCs w:val="0"/>
                <w:i w:val="0"/>
                <w:iCs w:val="0"/>
                <w:smallCaps w:val="0"/>
                <w:color w:val="000000"/>
                <w:sz w:val="22"/>
                <w:szCs w:val="22"/>
                <w:bdr w:val="nil"/>
                <w:rtl w:val="0"/>
              </w:rPr>
              <w:t>Which of the following could indicate a DoS attack on your company server?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6"/>
              <w:gridCol w:w="80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Customers are required to enter personal information as they complete an order form.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Customers are receiving too many emails about special offers.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Customers cannot view the website on their device because the page will not load.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Customers cannot download the most recent newsletter.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If a server responsible for hosting websites is the recipient of a denial of service attack, it might be unable to display websites for visitors attempting to view them.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4707 - Describe denial of service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8:15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2:03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Calibri" w:eastAsia="Calibri" w:hAnsi="Calibri" w:cs="Calibri"/>
                <w:b w:val="0"/>
                <w:bCs w:val="0"/>
                <w:i w:val="0"/>
                <w:iCs w:val="0"/>
                <w:smallCaps w:val="0"/>
                <w:color w:val="000000"/>
                <w:sz w:val="22"/>
                <w:szCs w:val="22"/>
                <w:bdr w:val="nil"/>
                <w:rtl w:val="0"/>
              </w:rPr>
              <w:t>What is one way hackers can trick you into transmitting personal data over on a public network without your knowledge?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0"/>
              <w:gridCol w:w="80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They use adware to fill your screen with unwanted advertisements until you click 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They overload the server with network traffic so webpages will not load.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They disguise the network as an evil twin.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They encrypt your computer data and hold it hostage until you pay a fee, usually with bitcoins.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An </w:t>
                  </w:r>
                  <w:r>
                    <w:rPr>
                      <w:rStyle w:val="DefaultParagraphFont"/>
                      <w:rFonts w:ascii="Times New Roman" w:eastAsia="Times New Roman" w:hAnsi="Times New Roman" w:cs="Times New Roman"/>
                      <w:b w:val="0"/>
                      <w:bCs w:val="0"/>
                      <w:i w:val="0"/>
                      <w:iCs w:val="0"/>
                      <w:smallCaps w:val="0"/>
                      <w:color w:val="000000"/>
                      <w:sz w:val="22"/>
                      <w:szCs w:val="22"/>
                      <w:bdr w:val="nil"/>
                      <w:rtl w:val="0"/>
                    </w:rPr>
                    <w:t>evil twin</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is a normal-looking yet fraudulent Wi-Fi network that allows hackers to capture personal information while users are using it. Evil twins can be impossible to identify, so it is important to treat all public networks as unsecure.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4842 - Describe unauthorized network 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8:17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2:05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Calibri" w:eastAsia="Calibri" w:hAnsi="Calibri" w:cs="Calibri"/>
                <w:b w:val="0"/>
                <w:bCs w:val="0"/>
                <w:i w:val="0"/>
                <w:iCs w:val="0"/>
                <w:smallCaps w:val="0"/>
                <w:color w:val="000000"/>
                <w:sz w:val="22"/>
                <w:szCs w:val="22"/>
                <w:bdr w:val="nil"/>
                <w:rtl w:val="0"/>
              </w:rPr>
              <w:t>Which of the following statements is NOT true about a local firewall?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4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is a physical device that acts as a protective barrier.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is also called software firewall.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is often built into a company’s operating system.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inspects data being transmitted to or from a network.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Software firewalls, also called local firewalls, are installed on your computer or device and block unauthorized communication to or from the network. Software firewalls often are built into the computer’s operating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5011 - Install a local firewall.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8:19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2:06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Calibri" w:eastAsia="Calibri" w:hAnsi="Calibri" w:cs="Calibri"/>
                <w:b w:val="0"/>
                <w:bCs w:val="0"/>
                <w:i w:val="0"/>
                <w:iCs w:val="0"/>
                <w:smallCaps w:val="0"/>
                <w:color w:val="000000"/>
                <w:sz w:val="22"/>
                <w:szCs w:val="22"/>
                <w:bdr w:val="nil"/>
                <w:rtl w:val="0"/>
              </w:rPr>
              <w:t>As chief financial officer, you want to send the fourth quarter profit/loss spreadsheets to the president of the company. How can you send the report without worrying about someone else accessing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0"/>
              <w:gridCol w:w="80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Store the report on a flash drive that you have password-protected with the president’s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Encrypt the data in the report.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Send the email without attaching the report and ask the president to call you.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Transfer the report to the cloud.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Not only should you secure data stored on a network, but you also should turn on network encryption, so that information from files being transmitted on the network cannot be intercepted by others. When you store files on a network, you might have the ability to specify users who can view the files, as well as users who can view and make changes to the files.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4971 - Encrypt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8:21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Calibri" w:eastAsia="Calibri" w:hAnsi="Calibri" w:cs="Calibri"/>
                <w:b w:val="0"/>
                <w:bCs w:val="0"/>
                <w:i w:val="0"/>
                <w:iCs w:val="0"/>
                <w:smallCaps w:val="0"/>
                <w:color w:val="000000"/>
                <w:sz w:val="22"/>
                <w:szCs w:val="22"/>
                <w:bdr w:val="nil"/>
                <w:rtl w:val="0"/>
              </w:rPr>
              <w:t>When using encryption from your home computer, how would you configure the router?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4"/>
              <w:gridCol w:w="80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can use the wireless router to set the encryption key and type of encryption.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can use the wireless router to intercept encrypted information and block it from entering the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can use the wireless router to verify the security certificate of the encrypted data being sent.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can use the wireless router to encrypt and then decode the encryption on information sent and received.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can specify the type of encryption, as well as the desired wireless network key, through the wireless router’s configuration utility that is often accessible using a web browser.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4806 - Describe how networks 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8:24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8:25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Calibri" w:eastAsia="Calibri" w:hAnsi="Calibri" w:cs="Calibri"/>
                <w:b w:val="0"/>
                <w:bCs w:val="0"/>
                <w:i w:val="0"/>
                <w:iCs w:val="0"/>
                <w:smallCaps w:val="0"/>
                <w:color w:val="000000"/>
                <w:sz w:val="22"/>
                <w:szCs w:val="22"/>
                <w:bdr w:val="nil"/>
                <w:rtl w:val="0"/>
              </w:rPr>
              <w:t>Computers communicating on a network must follow a _____, a common set of rules for exchanging information.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standard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protocol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syntax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topology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Supporters of net neutrality like the fact that access to websites and other Internet services cannot be restricted based on factors such as content or bandwidth requirements. Those who oppose net neutrality argue that the ability for users to access certain types of high-bandwidth content such as music and movies might result in slower Internet speeds for others who are also connecting to the Internet using the same ISPs.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4782 - Define network protocols.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8:26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2:12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Calibri" w:eastAsia="Calibri" w:hAnsi="Calibri" w:cs="Calibri"/>
                <w:b w:val="0"/>
                <w:bCs w:val="0"/>
                <w:i w:val="0"/>
                <w:iCs w:val="0"/>
                <w:smallCaps w:val="0"/>
                <w:color w:val="000000"/>
                <w:sz w:val="22"/>
                <w:szCs w:val="22"/>
                <w:bdr w:val="nil"/>
                <w:rtl w:val="0"/>
              </w:rPr>
              <w:t>Which of the following is an example of a personal area network?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7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computers connected within a city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computers connected within a home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smartwatch and phone connected via Bluetooth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phone and computer connected via Wi-Fi</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As cellular standards evolve, it is increasingly likely that home users may use a cellular provider for their Internet service, as opposed to relying on wired connections offered by cable and DSL providers.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TECH.CAMP.10.3 - Connecting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4991 - Identify personal area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Connect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8:29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2:15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p>
          <w:tbl>
            <w:tblPr>
              <w:tblW w:w="6460" w:type="dxa"/>
              <w:jc w:val="left"/>
              <w:tblBorders>
                <w:top w:val="nil"/>
                <w:left w:val="nil"/>
                <w:bottom w:val="nil"/>
                <w:right w:val="nil"/>
                <w:insideH w:val="nil"/>
                <w:insideV w:val="nil"/>
              </w:tblBorders>
              <w:tblCellMar>
                <w:top w:w="0" w:type="dxa"/>
                <w:left w:w="0" w:type="dxa"/>
                <w:bottom w:w="0" w:type="dxa"/>
                <w:right w:w="0" w:type="dxa"/>
              </w:tblCellMar>
            </w:tblPr>
            <w:tblGrid>
              <w:gridCol w:w="6460"/>
            </w:tblGrid>
            <w:tr>
              <w:tblPrEx>
                <w:tblW w:w="6460" w:type="dxa"/>
                <w:jc w:val="left"/>
                <w:tblBorders>
                  <w:top w:val="nil"/>
                  <w:left w:val="nil"/>
                  <w:bottom w:val="nil"/>
                  <w:right w:val="nil"/>
                  <w:insideH w:val="nil"/>
                  <w:insideV w:val="nil"/>
                </w:tblBorders>
                <w:tblCellMar>
                  <w:top w:w="0" w:type="dxa"/>
                  <w:left w:w="0" w:type="dxa"/>
                  <w:bottom w:w="0" w:type="dxa"/>
                  <w:right w:w="0" w:type="dxa"/>
                </w:tblCellMar>
              </w:tblPrEx>
              <w:trPr>
                <w:cantSplit w:val="0"/>
                <w:trHeight w:val="300"/>
                <w:jc w:val="left"/>
              </w:trPr>
              <w:tc>
                <w:tcPr>
                  <w:tcW w:w="6460" w:type="dxa"/>
                  <w:noWrap w:val="0"/>
                  <w:tcMar>
                    <w:top w:w="0" w:type="dxa"/>
                    <w:left w:w="0" w:type="dxa"/>
                    <w:bottom w:w="0" w:type="dxa"/>
                    <w:right w:w="0" w:type="dxa"/>
                  </w:tcMar>
                  <w:vAlign w:val="cente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What is a MAC address?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1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unique hardware address for your 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connection needed to access to a cellular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IP address unique to Apple’s MAC computers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alternate name Internet Protocol version 6</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MAC address is a unique hardware address identified for your computer or device, and the MAC address control feature specifies the MAC addresses of computers and devices that can (or cannot) connect to your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TECH.CAMP.10.3 - Connecting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4623 - Connect to a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Connect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2:16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2:19 PM</w:t>
                  </w:r>
                </w:p>
              </w:tc>
            </w:tr>
          </w:tbl>
          <w:p>
            <w:pPr>
              <w:pStyle w:val="p"/>
              <w:bidi w:val="0"/>
              <w:spacing w:before="0" w:beforeAutospacing="0" w:after="0" w:afterAutospacing="0"/>
              <w:jc w:val="left"/>
            </w:pPr>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10 Exam</w:t>
    </w:r>
  </w:p>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b w:val="0"/>
        <w:bCs w:val="0"/>
        <w:i w:val="0"/>
        <w:iCs w:val="0"/>
        <w:smallCaps w:val="0"/>
        <w:color w:val="000000"/>
        <w:sz w:val="22"/>
        <w:szCs w:val="22"/>
        <w:bdr w:val="ni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numbering" Target="numbering.xml"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10 Exam</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