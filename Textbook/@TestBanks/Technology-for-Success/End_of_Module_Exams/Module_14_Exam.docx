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A person who does not own a laptop or smartphone is not a digital citizen and so does not need to be concerned about digital ethics.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digital citizen is anyone who uses or interacts with technology at work or in daily life for productivity or entertainment. Even people who don’t have their own smartphones or laptops interact with digital technology while making a purchase at a grocery store, using an ATM to get cash, or using email at school or work. Every digital citizen is responsible for educating themselves about digital ethics that govern the use of technology.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5351 - Describe how digital technology has revolutionized society.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problematic behaviors relies on the use of digital technology?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Harassment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Cyberbullying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Repetitive strain injuries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Distracted driving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Many problematic behaviors existed before people started using digital technology. However, some current issues have emerged as a result of the development of these technologies. While bullying was a problem before digital technology, cyberbullying relies on the use of electronic communication.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5351 - Describe how digital technology has revolutionized society.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Bruce realizes he’s getting a cramp in his neck after texting with his buddy for several minutes. He puts the phone down and takes his dog for a walk. This is an example of ____________.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literacy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etiquette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security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citizenship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citizenship is the knowledge of how best to use technologies ethically, legally, and productively. One element of digital citizenship is adopting healthy technology habits, including minimizing physical stress from overuse or misuse of digital devices.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5346 - Define digital citizenship.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2:48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Kristy just received a laptop from her employer so she can work from home. She wonders if she can also use the laptop for personal activity, such as streaming movies. What documentation should Kristy check to find the answer to her question?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Acceptable use policy (AUP)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Knowledge base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Code of conduct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Warranty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acceptable use policy (AUP) is a document that lists guidelines and repercussions of use of the Internet and other digital company resources, including network storage, email, and company-owned computers.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5346 - Define digital citizenship.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Francis closely monitors customer reviews on Google for his landscaping business. Most customers post high praise for his work; however, today he discovered an extremely negative review posted by someone claiming the name “Superman.” Clearly, this is a fake name, and Francis has no way of following up with the person to determine what he can do to resolve the problem or even to know if it’s a real customer. This is an example of __________.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software piracy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spamming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plagiarism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catfishing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43"/>
              <w:gridCol w:w="67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Creating a fake profile for the purpose of misleading others or to leave malicious comments on a website is called catfishing.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5347 - Distinguish between legal, ethical, and moral issues.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Marley stayed up late to watch the planet Mars rise in the east. She had read online that Mars was unusually close to the Earth in its orbit and would look nearly as large as the moon. However, she only saw stars, and the next morning she ended up oversleeping because of her late bedtime. Marley was the victim of __________.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distracted driving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data breach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hoax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digital divide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hoax is the deliberate posting of content intended to cause harm or mislead people by tricking them into believing something that is false. The Mars hoax first began in 2002 and has resurfaced periodically since then.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5347 - Distinguish between legal, ethical, and moral issues.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During a regional state of emergency, an Internet service provider offered three months of free Internet access to anyone affected by the crisis. This effort was intended to help reduce the impact of ___________.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inclusion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breaches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digital divide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access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digital divide is the gap between those who have access to technology and its resources and information, especially on the Internet, and those who do not. By providing free Internet access during the crisis, the Internet service provider enabled more people were able to access Internet-based resources that they needed.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5348 - Describe digital inclusion and the importance of digital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Brad donates his old phone to a nearby charity, which refurbishes phones and offers them at no cost to challenged populations in the area. These people can use the free phones to help them find housing, employment, and other community resources. This program supports ______________.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inclusion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Internet of Things (IoT)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acceptable use policy (AUP)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digital divide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inclusion is the movement to ensure that all users, regardless of economic or geographic constraints, have access to the devices, data, and infrastructure to receive high-speed, accurate, reliable information. The goal of digital inclusion is to ensure that everyone has access to online resources related to educational, civic, and employment opportunities, healthcare, and communication.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5348 - Describe digital inclusion and the importance of digital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Jason is reading a novel for school on his e-reader. He tries to print a portion of the novel so he can share it with a classmate who lost her copy. However, the e-reader will not allow the book to be printed. What content protection measure is preventing Jason from printing?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rights management (DRM)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Public domain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Copyright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Fair use doctrine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rights management (DRM) is a collection of technologies used by software publishers and trade groups to fight software piracy and prevent unauthorized copying, printing, or sharing of digital content.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5349 - Describe how to create online content without infringing on copyright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When Hafsa writes a research paper for her psychology class, ________________ allow(s) her to quote small portions of a research study published by an industry leading expert without asking his permission first.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copyright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rights management (DRM)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intellectual property rights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fair use doctrine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Fair use doctrine allows some writers, such as students writing research papers, to use a sentence or paragraph of text without permission if they include a citation to the original source.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5349 - Describe how to create online content without infringing on copyright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rules should guide your behavior when you interact with friends and coworkers on social media?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Netiquette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Code of conduct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Acceptable use policy (AUP)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inclusion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Netiquette refers to the rules of Internet etiquette that guide online behavior.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5355 - Cultivate a polite online presence.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Josie is scrolling through her social media newsfeed when she sees a photo of her that a friend posted. The photo is embarrassing and was taken without Josie’s knowledge when she was staying at the friend’s house. Josie requests the photo be taken down. Josie is managing her own ___________.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public domain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footprint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breach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netiquette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All the information about an individual that exists online, including personal accounts, social media posts, communications, online searches, activities, app usage, and even comments and photos posted by other people about the person contribute to that person’s digital footprint.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5355 - Cultivate a polite online presence.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Edward shares a blog post on social media that says the Centers for Disease Control (CDC) has changed their recommendation for flu shots. He is quickly bombarded by other people saying his information is wrong. What did Edward fail to do?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Check the blog post for bad grammar.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Post an opposing point of view to maintain balance.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Check the blog post for accessibility features, such as alt text.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Verify the content with an authoritative source.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If a website claims that information on its site is from a different organization or institution, readers should verify that the content is actually from that source by searching for it on the official site of the source. Before publishing selected facts, readers should try to find the full source to make sure the data is not taken out of context. They should also look for additional content from authoritative sources that agree with the original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5353 - Describe reliable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Bailey reads wikis at the beginning of his research project to get his bearings on the topic. He switches to peer-reviewed journals and professional publications for his formal sources. Why does Bailey not use wikis as formal sources?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 one is familiar with wikis.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Wikis can be heavily biased.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Users can post false information in wikis.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Experienced editors verify changes made to wiki articles.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Critics of wikis cite the editors’ lack of certified academic credentials, as well as potential bias (political, cultural, gender) by its contributors, whose anonymity makes it difficult or impossible to weigh bias with facts. Wikis also are subject to vandalism, where contributors enter false or embellished information.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5353 - Describe reliable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Hunter has dyslexia and struggles to understand text when he reads it to himself. It seems assigned class readings always make more sense when someone else reads them to him. What tool can help Hunter study more independently?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Alternative keyboard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reader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Alt text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magnifier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Users with visual impairments can use screen readers to read content aloud and describe visual screen elements. Screen readers are also helpful for users who have trouble understanding written text, such as people with dyslexia.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5354 - Develop online content that is accessible.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Paige is designing a web page that will contain instructions for how to use a new web conferencing tool at her work. She formats best practice tips in green, and she formats warning information in red. Which employees might struggle with this formatting?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People with visual impairments using screen magnifiers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People reading the web page on their smartphones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People with color blindness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People with hearing impairments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working to make a website digitally accessible, it’s also important to consider that some users may be color blind. The most common form of color blindness is the inability to distinguish between red and green colors. Never rely on font color alone to communicate meaning or significance.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5354 - Develop online content that is accessible.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Maisie doesn’t limit her  time watching enjoyable and relaxing shows on her laptop in the evenings after work and on the weekends because technology has an entirely wholesome effect without any risks.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Technology use can have positive and negative impacts on an individual socially, legally, physically, and mentally. Experts recommend taking periodic breaks from digital devices.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5352 - Avoid risks of digital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Curtis decided to leave his smartphone in his car as he heads out for a day long hike. This is an example of a ______________.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detox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technology addiction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footprint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repetitive strain injury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digital detox is a period of time during which an individual refrains from using technology. Participation in a digital detox is said to have behavioral health benefits, including better sleep, less anxiety, and more productive thoughts.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5352 - Avoid risks of digital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Genevieve loves playing video games with friends on her Xbox connected to her TV. However, she’s careful to get up, stretch, and walk around at least once every hour. What problem is this habit most likely helping her avoid?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Text neck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Technology addiction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Accidental falls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Repetitive strain injury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Genevieve is helping to prevent or reduce repetitive strain injuries (RSI) that impact muscles, nerves, tendons, and ligaments in joints while playing video games by taking frequent breaks. She can also change position regularly during playtime, keep a good posture, and get regular exercise.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5350 - Explain how to create a digital wellness plan.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Alvaro is having lower back pain from working long hours on his computer. Which of the following strategies could help him solve this problem? Choose two.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Don’t text and walk.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Switch to a standing desk.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Take frequent breaks.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speech-to-text technology.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Alvaro is having lower back pain from working long hours on his computer. Which of the following strategies could help him solve this problem? Choose two.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5350 - Explain how to create a digital wellness plan.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Laney just bought a new smartphone. She’s already downloaded her contacts information and other data from the cloud. Now she’s copying her photos from her old phone onto the new device. Once her new phone has all her data, what should she do next with the old phone?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Reset the old phone to factory settings.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Donate the old phone to a nonprofit organization for refurbishing.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Throw away the old phone.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a backup of all data on the old phone.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After transferring all needed data from the old phone to the new phone, it’s important to clean your data off the old phone before doing anything else with it. This will prevent security risks from someone accessing data on the old phone. Methods for doing this vary by device, but most offer tools to encrypt the device’s contents and reset the device to its factory settings.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5356 - Explain responsible tech disposal.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a responsible way to dispose of an old smartphone after removing your data from the device?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Donate it to a charity.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Remove the battery and throw it in the trash.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Trade it for credit at a technology store.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Take it to a recycling facility.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many states, laws have been passed requiring old devices to be recycled because electronics that are thrown in the trash can have harmful consequences on the environment, as lead, mercury, and other toxic substances leak from the device into the ground or water sources.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5356 - Explain responsible tech disposal.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3:12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14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14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