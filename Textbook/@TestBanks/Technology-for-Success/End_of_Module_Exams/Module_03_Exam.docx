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Calibri" w:eastAsia="Calibri" w:hAnsi="Calibri" w:cs="Calibri"/>
                <w:b/>
                <w:bCs/>
                <w:i w:val="0"/>
                <w:iCs w:val="0"/>
                <w:smallCaps w:val="0"/>
                <w:color w:val="000000"/>
                <w:sz w:val="22"/>
                <w:szCs w:val="22"/>
                <w:bdr w:val="nil"/>
                <w:rtl w:val="0"/>
              </w:rPr>
              <w:t>When a CPU executes instructions as it converts input into output, it does so with _____.</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control unit and the arithmetic logic unit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hard drive and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cache and the motherboard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RAM and ROM </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Control Unit fetches and decodes instructions while ALU executes and stores instructions thereby converting input to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TECH.CAMP.3.1.1 - Define each component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4616 - Define processor cores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4:25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2:46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Calibri" w:eastAsia="Calibri" w:hAnsi="Calibri" w:cs="Calibri"/>
                <w:b/>
                <w:bCs/>
                <w:i w:val="0"/>
                <w:iCs w:val="0"/>
                <w:smallCaps w:val="0"/>
                <w:color w:val="000000"/>
                <w:sz w:val="22"/>
                <w:szCs w:val="22"/>
                <w:bdr w:val="nil"/>
                <w:rtl w:val="0"/>
              </w:rPr>
              <w:t>Manny copied a table from an MS Excel file, closed the file, and then pasted the table in an MS Word document. Where was the table stored after he copied it?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ROM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the ALU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 the core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RAM temporarily stores data needed by the OS and applications we use.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TECH.CAMP.3.1.1 - Define each component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4718 - Define random access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4:32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3:50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Calibri" w:eastAsia="Calibri" w:hAnsi="Calibri" w:cs="Calibri"/>
                <w:b/>
                <w:bCs/>
                <w:i w:val="0"/>
                <w:iCs w:val="0"/>
                <w:smallCaps w:val="0"/>
                <w:color w:val="000000"/>
                <w:sz w:val="22"/>
                <w:szCs w:val="22"/>
                <w:bdr w:val="nil"/>
                <w:rtl w:val="0"/>
              </w:rPr>
              <w:t>Which type of memory is permanently installed on your computer and attached to the motherboard?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4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read-only memory (ROM)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random access memory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processor cache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memory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RAM provides temporary storage that applications use to run smoothly and efficiently. Increasing the RAM especially helps with multi-tasking where more temporary memory is needed to function.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TECH.CAMP.3.1.1 - Define each component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4720 - Define read-only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4:52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2:47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Calibri" w:eastAsia="Calibri" w:hAnsi="Calibri" w:cs="Calibri"/>
                <w:b/>
                <w:bCs/>
                <w:i w:val="0"/>
                <w:iCs w:val="0"/>
                <w:smallCaps w:val="0"/>
                <w:color w:val="000000"/>
                <w:sz w:val="22"/>
                <w:szCs w:val="22"/>
                <w:bdr w:val="nil"/>
                <w:rtl w:val="0"/>
              </w:rPr>
              <w:t>Which of the following types of RAM needs to be constantly recharged to retain the contents?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Dynamic RAM (DRAM)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Static RAM (SRAM)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Magnetoresistive RAM (MRAM)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Flash Memory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Memory needs to be constantly recharged or contents get erased in DRAM.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TECH.CAMP.3.1.2 - Visually identify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4719 - Identify types of random access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4:58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3:54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Calibri" w:eastAsia="Calibri" w:hAnsi="Calibri" w:cs="Calibri"/>
                <w:b/>
                <w:bCs/>
                <w:i w:val="0"/>
                <w:iCs w:val="0"/>
                <w:smallCaps w:val="0"/>
                <w:color w:val="000000"/>
                <w:sz w:val="22"/>
                <w:szCs w:val="22"/>
                <w:bdr w:val="nil"/>
                <w:rtl w:val="0"/>
              </w:rPr>
              <w:t>What is the most common type of storage device for transferring files from one computer to another?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tape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internal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memory 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USB flash 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external hard disk is the only device that can singularly store the quantity of data in question. It’s also less likely to get corrupted or damaged.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TECH.CAMP.3.1.2 - Visually identify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4720 - Define read-only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2:48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Calibri" w:eastAsia="Calibri" w:hAnsi="Calibri" w:cs="Calibri"/>
                <w:b/>
                <w:bCs/>
                <w:i w:val="0"/>
                <w:iCs w:val="0"/>
                <w:smallCaps w:val="0"/>
                <w:color w:val="000000"/>
                <w:sz w:val="22"/>
                <w:szCs w:val="22"/>
                <w:bdr w:val="nil"/>
                <w:rtl w:val="0"/>
              </w:rPr>
              <w:t>Where on a computer is the operating system generally stored?</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0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Internal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Flash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Virtual memory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Internal hard drives can store data for an extended period of time. The OS is stored on this to be accessed by ROM.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TECH.CAMP.3.1.2 - Visually identify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4720 - Define read-only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9:36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Calibri" w:eastAsia="Calibri" w:hAnsi="Calibri" w:cs="Calibri"/>
                <w:b/>
                <w:bCs/>
                <w:i w:val="0"/>
                <w:iCs w:val="0"/>
                <w:smallCaps w:val="0"/>
                <w:color w:val="000000"/>
                <w:sz w:val="22"/>
                <w:szCs w:val="22"/>
                <w:bdr w:val="nil"/>
                <w:rtl w:val="0"/>
              </w:rPr>
              <w:t>What is the binary system?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0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number system with two digits, 0 and 1</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8-bit coding scheme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number system with 10 digits, 0-9</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16-bit coding scheme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binary system with two digits 0 and 1 indicates the absence or presence of an electronic charge. Data is finally stored in this format in computers.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TECH.CAMP.3.1.3 - Explain how computers represent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4837 - Describe how computers represent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2:49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Calibri" w:eastAsia="Calibri" w:hAnsi="Calibri" w:cs="Calibri"/>
                <w:b/>
                <w:bCs/>
                <w:i w:val="0"/>
                <w:iCs w:val="0"/>
                <w:smallCaps w:val="0"/>
                <w:color w:val="000000"/>
                <w:sz w:val="22"/>
                <w:szCs w:val="22"/>
                <w:bdr w:val="nil"/>
                <w:rtl w:val="0"/>
              </w:rPr>
              <w:t>If you press the key corresponding to letter A on the keyboard, what process is carried out inside the CPU to display the letter on the screen?</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6"/>
              <w:gridCol w:w="80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CPU stores the keystroke as the letter ‘A’ and displays it on the screen.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keyboard transfers the letter ‘A’ directly to the monitor, without passing through the CPU.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is converted to binary code, which the CPU processes. The computer then converts the code back ‘A’ for display.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is converted to special characters, which the screen translates back to ‘A’ for display.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Computer converts the characters typed into its corresponding binary code (bits) for processing. Then it translates the bits back to their original format.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TECH.CAMP.3.1.3 - Explain how computers represent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4959 - Describe how computers represent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5:16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Calibri" w:eastAsia="Calibri" w:hAnsi="Calibri" w:cs="Calibri"/>
                <w:b/>
                <w:bCs/>
                <w:i w:val="0"/>
                <w:iCs w:val="0"/>
                <w:smallCaps w:val="0"/>
                <w:color w:val="000000"/>
                <w:sz w:val="22"/>
                <w:szCs w:val="22"/>
                <w:bdr w:val="nil"/>
                <w:rtl w:val="0"/>
              </w:rPr>
              <w:t>The Unicode coding scheme supports a variety of characters including those for Chinese, Japanese, and Arabic languages.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Unicode is a 16-bit coding scheme to support larger variety of symbols and characters.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TECH.CAMP.3.1.3 - Explain how computers represent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4959 - Describe how computers represent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5:20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3:56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bCs/>
                <w:i w:val="0"/>
                <w:iCs w:val="0"/>
                <w:smallCaps w:val="0"/>
                <w:color w:val="000000"/>
                <w:sz w:val="22"/>
                <w:szCs w:val="22"/>
                <w:bdr w:val="nil"/>
                <w:rtl w:val="0"/>
              </w:rPr>
              <w:t>What type of hard drive has no moving parts, making it fast and durable?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magnetic 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solid state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DVD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tape 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TECH.CAMP.3.1.4 - Explain the benefits of internal, external, and cloud-based storage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4780 - Store data on solid state drives.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11/22/2019 12:58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Calibri" w:eastAsia="Calibri" w:hAnsi="Calibri" w:cs="Calibri"/>
                <w:b/>
                <w:bCs/>
                <w:i w:val="0"/>
                <w:iCs w:val="0"/>
                <w:smallCaps w:val="0"/>
                <w:color w:val="000000"/>
                <w:sz w:val="22"/>
                <w:szCs w:val="22"/>
                <w:bdr w:val="nil"/>
                <w:rtl w:val="0"/>
              </w:rPr>
              <w:t>Jason takes many photographs on his smartphone while on vacation in Italy. If Jason wants to access these pictures across multiple devices, including his computer, smartphone, and tablet, where should he store them?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3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Cloud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Compact disk</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Cloud storage stores files on Internet and can be accessed across devices using internet connection.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TECH.CAMP.3.1.4 - Explain the benefits of internal, external, and cloud-based storage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4724 - Store data in the cloud.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Calibri" w:eastAsia="Calibri" w:hAnsi="Calibri" w:cs="Calibri"/>
                <w:b/>
                <w:bCs/>
                <w:i w:val="0"/>
                <w:iCs w:val="0"/>
                <w:smallCaps w:val="0"/>
                <w:color w:val="000000"/>
                <w:sz w:val="22"/>
                <w:szCs w:val="22"/>
                <w:bdr w:val="nil"/>
                <w:rtl w:val="0"/>
              </w:rPr>
              <w:t>Which of these is an optical medium of storage?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3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Blu-ray disc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Solid state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Cloud storage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Hard disk drive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Optical media include CDs, DVDs, and Blu-ray discs.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TECH.CAMP.3.1.4 - Explain the benefits of internal, external, and cloud-based storage solutions.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4897 - Store data on optical media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5:39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Calibri" w:eastAsia="Calibri" w:hAnsi="Calibri" w:cs="Calibri"/>
                <w:b/>
                <w:bCs/>
                <w:i w:val="0"/>
                <w:iCs w:val="0"/>
                <w:smallCaps w:val="0"/>
                <w:color w:val="000000"/>
                <w:sz w:val="22"/>
                <w:szCs w:val="22"/>
                <w:bdr w:val="nil"/>
                <w:rtl w:val="0"/>
              </w:rPr>
              <w:t>All-in-one computers are easier to service and upgrade but occupy more space than desktop computers.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all-in-one computer occupies less space and is difficult to service and upgrade because the components are housed in a very limited space.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TECH.CAMP.3.1.5 - Explain the pros and cons of using different types of computers, including all-in-ones, tablets, mobile devices, and desktop computers.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4713 - Describe all-in-one computers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5:45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9:44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Calibri" w:eastAsia="Calibri" w:hAnsi="Calibri" w:cs="Calibri"/>
                <w:b/>
                <w:bCs/>
                <w:i w:val="0"/>
                <w:iCs w:val="0"/>
                <w:smallCaps w:val="0"/>
                <w:color w:val="000000"/>
                <w:sz w:val="22"/>
                <w:szCs w:val="22"/>
                <w:bdr w:val="nil"/>
                <w:rtl w:val="0"/>
              </w:rPr>
              <w:t>Which of the following devices is the easiest to upgrade, such as by adding RAM?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4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Desktop computers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Tablets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Smartphones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Laptops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Desktop computers consist of multiple separate components and hence not easy to move from place to place.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TECH.CAMP.3.1.5 - Explain the pros and cons of using different types of computers, including all-in-ones, tablets, mobile devices, and desktop computers.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4712 - Select a form factor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5:49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Calibri" w:eastAsia="Calibri" w:hAnsi="Calibri" w:cs="Calibri"/>
                <w:b/>
                <w:bCs/>
                <w:i w:val="0"/>
                <w:iCs w:val="0"/>
                <w:smallCaps w:val="0"/>
                <w:color w:val="000000"/>
                <w:sz w:val="22"/>
                <w:szCs w:val="22"/>
                <w:bdr w:val="nil"/>
                <w:rtl w:val="0"/>
              </w:rPr>
              <w:t>Jack needs a convenient way to browse the Internet, read emails, and store basic data when he travels. Which of the following would be the best option for him?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1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all-in-one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desktop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tablet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high-end laptop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Tablets, though not as powerful as other mentioned devices, are convenient to use to browse the internet, read emails and store basic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TECH.CAMP.3.1.5 - Explain the pros and cons of using different types of computers, including all-in-ones, tablets, mobile devices, and desktop computers.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4714 - Describe tablets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5:52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10:20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bCs/>
                <w:i w:val="0"/>
                <w:iCs w:val="0"/>
                <w:smallCaps w:val="0"/>
                <w:color w:val="000000"/>
                <w:sz w:val="22"/>
                <w:szCs w:val="22"/>
                <w:bdr w:val="nil"/>
                <w:rtl w:val="0"/>
              </w:rPr>
              <w:t>When considering a computer to purchase, which of the following factors involves the operating system of the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8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 factor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platform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hardware specifications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add-on devices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TECH.CAMP.3.1.6 - Determine which hardware features are personally necessary to consider when purchasing a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4772 - Identify factors for buying a computing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10:32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10:42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2"/>
                <w:szCs w:val="22"/>
                <w:bdr w:val="nil"/>
                <w:rtl w:val="0"/>
              </w:rPr>
              <w:t>Peripheral devices, like a USB flash drive, are generally connected to your computer through ports.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Input and output devices can be connected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TECH.CAMP.3.1.6 - Determine which hardware features are personally necessary to consider when purchasing a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4925 - Buy add-on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9:46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bCs/>
                <w:i w:val="0"/>
                <w:iCs w:val="0"/>
                <w:smallCaps w:val="0"/>
                <w:color w:val="000000"/>
                <w:sz w:val="22"/>
                <w:szCs w:val="22"/>
                <w:bdr w:val="nil"/>
                <w:rtl w:val="0"/>
              </w:rPr>
              <w:t>Daniel wants to buy a computer to use for playing games after work. He loves racing games and wants to make sure his device has all the specifications needed to run them smoothly and efficiently. Which of these factors should he consider?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90"/>
              <w:gridCol w:w="805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Form factor – some games do not run on laptops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Processor core – some applications, especially games, have greater processor requirements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Size – larger desktops provide more physical space for memory storage, increasing efficiency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External hard disk capacity – provides additional temporary storage needed to run heavy applications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TECH.CAMP.3.1.6 - Determine which hardware features are personally necessary to consider when purchasing a computer.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4972 - Evaluate hardware requirements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10:43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Calibri" w:eastAsia="Calibri" w:hAnsi="Calibri" w:cs="Calibri"/>
                <w:b/>
                <w:bCs/>
                <w:i w:val="0"/>
                <w:iCs w:val="0"/>
                <w:smallCaps w:val="0"/>
                <w:color w:val="000000"/>
                <w:sz w:val="22"/>
                <w:szCs w:val="22"/>
                <w:bdr w:val="nil"/>
                <w:rtl w:val="0"/>
              </w:rPr>
              <w:t>A joystick is a pen-type input device used to draw and tap icons.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joystick is a type of game controller that controls the actions of a simulated player. A stylus is a pen-shaped device to carry out tasks like drawing and tapping on icons.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TECH.CAMP.3.2.1 - Experiment with input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5112 - Use pen input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6:08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3:57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Calibri" w:eastAsia="Calibri" w:hAnsi="Calibri" w:cs="Calibri"/>
                <w:b/>
                <w:bCs/>
                <w:i w:val="0"/>
                <w:iCs w:val="0"/>
                <w:smallCaps w:val="0"/>
                <w:color w:val="000000"/>
                <w:sz w:val="22"/>
                <w:szCs w:val="22"/>
                <w:bdr w:val="nil"/>
                <w:rtl w:val="0"/>
              </w:rPr>
              <w:t>Alex needs to email his graduation certificate to a prospective employer. He has only physical copies of the certificate. What device could he use to create an electronic copy of the certificate?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scanner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plotter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pen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projector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scanner converts an existing paper image into an electronic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TECH.CAMP.3.2.1 - Experiment with input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5079 - Use scanners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6:12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Calibri" w:eastAsia="Calibri" w:hAnsi="Calibri" w:cs="Calibri"/>
                <w:b/>
                <w:bCs/>
                <w:i w:val="0"/>
                <w:iCs w:val="0"/>
                <w:smallCaps w:val="0"/>
                <w:color w:val="000000"/>
                <w:sz w:val="22"/>
                <w:szCs w:val="22"/>
                <w:bdr w:val="nil"/>
                <w:rtl w:val="0"/>
              </w:rPr>
              <w:t>Which of the following is a game controller that is held with both hands and used to control movement of on-screen objects by pressing buttons and moving hardware components?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5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Joystick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Gamepad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Digital Pen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Stylus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joystick does not have a button to press; it only has a stick to control the directions. A gamepad can have both stick and buttons as a game controller. Digital pen and stylus are pen type input devices and not game controllers.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TECH.CAMP.3.2.1 - Experiment with input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5098 - Use game controllers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6:15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Calibri" w:eastAsia="Calibri" w:hAnsi="Calibri" w:cs="Calibri"/>
                <w:b/>
                <w:bCs/>
                <w:i w:val="0"/>
                <w:iCs w:val="0"/>
                <w:smallCaps w:val="0"/>
                <w:color w:val="000000"/>
                <w:sz w:val="22"/>
                <w:szCs w:val="22"/>
                <w:bdr w:val="nil"/>
                <w:rtl w:val="0"/>
              </w:rPr>
              <w:t>What printer is commonly used to produce high-quality professional drawings such as architectural blueprints?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Ink-jet 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Laser 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Plotter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Mobile printer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Plotters can draw continuous lines on large rolls of paper and hence are used to produce professional drawings.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TECH.CAMP.3.2.2 - Experiment with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5000 - Identify types of printers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9:48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Calibri" w:eastAsia="Calibri" w:hAnsi="Calibri" w:cs="Calibri"/>
                <w:b/>
                <w:bCs/>
                <w:i w:val="0"/>
                <w:iCs w:val="0"/>
                <w:smallCaps w:val="0"/>
                <w:color w:val="000000"/>
                <w:sz w:val="22"/>
                <w:szCs w:val="22"/>
                <w:bdr w:val="nil"/>
                <w:rtl w:val="0"/>
              </w:rPr>
              <w:t>Which is the most suitable device to use in a classroom or a conference room to deliver presentations?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Voice synthesizer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Headset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Projector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projector can display output from a computer on a large surface like screen or wall.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TECH.CAMP.3.2.2 - Experiment with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4716 - Use projectors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Calibri" w:eastAsia="Calibri" w:hAnsi="Calibri" w:cs="Calibri"/>
                <w:b/>
                <w:bCs/>
                <w:i w:val="0"/>
                <w:iCs w:val="0"/>
                <w:smallCaps w:val="0"/>
                <w:color w:val="000000"/>
                <w:sz w:val="22"/>
                <w:szCs w:val="22"/>
                <w:bdr w:val="nil"/>
                <w:rtl w:val="0"/>
              </w:rPr>
              <w:t>What device do e-learning applications usually use to help users with visual impairment read digital content?</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Projector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Plotter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Motion-sensing controller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Voice synthesizer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voice synthesizer converts text to speech.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TECH.CAMP.3.2.2 - Experiment with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5132 - Use voice output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6:26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9:49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Calibri" w:eastAsia="Calibri" w:hAnsi="Calibri" w:cs="Calibri"/>
                <w:b/>
                <w:bCs/>
                <w:i w:val="0"/>
                <w:iCs w:val="0"/>
                <w:smallCaps w:val="0"/>
                <w:color w:val="000000"/>
                <w:sz w:val="22"/>
                <w:szCs w:val="22"/>
                <w:bdr w:val="nil"/>
                <w:rtl w:val="0"/>
              </w:rPr>
              <w:t>What devices do not need device drivers to be manually installed, and start to function as soon as they are connected to a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33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Printers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Monitors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Plug-and-play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Video cards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other three options require device drivers to work properly.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TECH.CAMP.3.2.3 - Explain how to install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5012 - Install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6:30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Calibri" w:eastAsia="Calibri" w:hAnsi="Calibri" w:cs="Calibri"/>
                <w:b/>
                <w:bCs/>
                <w:i w:val="0"/>
                <w:iCs w:val="0"/>
                <w:smallCaps w:val="0"/>
                <w:color w:val="000000"/>
                <w:sz w:val="22"/>
                <w:szCs w:val="22"/>
                <w:bdr w:val="nil"/>
                <w:rtl w:val="0"/>
              </w:rPr>
              <w:t>Which type of a computer can be assembled using a monitor, a keyboard, a CPU, speakers, a printer and a mouse?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laptop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all-in-one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desktop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tablet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All the devices are discrete and must be assembles to form a system – which is what distinguishes a desktop from the other options.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TECH.CAMP.3.2.3 - Explain how to install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5012 - Install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6:34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Calibri" w:eastAsia="Calibri" w:hAnsi="Calibri" w:cs="Calibri"/>
                <w:b/>
                <w:bCs/>
                <w:i w:val="0"/>
                <w:iCs w:val="0"/>
                <w:smallCaps w:val="0"/>
                <w:color w:val="000000"/>
                <w:sz w:val="22"/>
                <w:szCs w:val="22"/>
                <w:bdr w:val="nil"/>
                <w:rtl w:val="0"/>
              </w:rPr>
              <w:t>It is advised to fully charge the battery of a laptop before using it for the first time.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best practice to fully charge the battery of a laptop for its better functioning.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TECH.CAMP.3.2.3 - Explain how to install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5012 - Install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7:06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Calibri" w:eastAsia="Calibri" w:hAnsi="Calibri" w:cs="Calibri"/>
                <w:b/>
                <w:bCs/>
                <w:i w:val="0"/>
                <w:iCs w:val="0"/>
                <w:smallCaps w:val="0"/>
                <w:color w:val="000000"/>
                <w:sz w:val="22"/>
                <w:szCs w:val="22"/>
                <w:bdr w:val="nil"/>
                <w:rtl w:val="0"/>
              </w:rPr>
              <w:t>What determines the speed at which data travels?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Bus width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Clock speed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Instructions per cycle (IPC)</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RAM capacity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wider the bus, the more data that can travel.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TECH.CAMP.3.3.1 - Measure the performance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4849 - Measure bus speed and width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7:11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7:13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bCs/>
                <w:i w:val="0"/>
                <w:iCs w:val="0"/>
                <w:smallCaps w:val="0"/>
                <w:color w:val="000000"/>
                <w:sz w:val="22"/>
                <w:szCs w:val="22"/>
                <w:bdr w:val="nil"/>
                <w:rtl w:val="0"/>
              </w:rPr>
              <w:t>Which of the following factors can affect processor performance of a CPU?</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6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Clock speed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Benchmark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 drive 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Number of peripheral devices connected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Clock speed is the measure of speed at which the processor executes instructions. Bus width determines the speed at which data travels. These two factors impact the CPU performance.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TECH.CAMP.3.3.1 - Measure the performance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4955 - Describe benchmarking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Calibri" w:eastAsia="Calibri" w:hAnsi="Calibri" w:cs="Calibri"/>
                <w:b/>
                <w:bCs/>
                <w:i w:val="0"/>
                <w:iCs w:val="0"/>
                <w:smallCaps w:val="0"/>
                <w:color w:val="000000"/>
                <w:sz w:val="22"/>
                <w:szCs w:val="22"/>
                <w:bdr w:val="nil"/>
                <w:rtl w:val="0"/>
              </w:rPr>
              <w:t>What performance specification does 2 GHz refer to?</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98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Speed at which the processor executes instructions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Speed at which data travels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Time taken to fetch and decode instructions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Time taken to store the instructions on 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2 GHz is the clock speed which is the speed at which the processor executes instructions. It is an important performance specification.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TECH.CAMP.3.3.1 - Measure the performance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4858 - Measure clock speed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7:19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7:21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Calibri" w:eastAsia="Calibri" w:hAnsi="Calibri" w:cs="Calibri"/>
                <w:b/>
                <w:bCs/>
                <w:i w:val="0"/>
                <w:iCs w:val="0"/>
                <w:smallCaps w:val="0"/>
                <w:color w:val="000000"/>
                <w:sz w:val="22"/>
                <w:szCs w:val="22"/>
                <w:bdr w:val="nil"/>
                <w:rtl w:val="0"/>
              </w:rPr>
              <w:t>What could cause an external drive, like a USB flash drive, to not be recognized when plugged into a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5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faulty port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dusty computer vent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Insufficient space on the hard disk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An issue with internet connectivity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port is the slot through which a USB Flash drive is connected to a computer. Often, devices are not recognized when plugged in if it is faulty.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TECH.CAMP.3.3.2 - Explain how to troubleshoot problems with hardware and peripherals.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5062 - Troubleshoot peripheral device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7:24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Calibri" w:eastAsia="Calibri" w:hAnsi="Calibri" w:cs="Calibri"/>
                <w:b/>
                <w:bCs/>
                <w:i w:val="0"/>
                <w:iCs w:val="0"/>
                <w:smallCaps w:val="0"/>
                <w:color w:val="000000"/>
                <w:sz w:val="22"/>
                <w:szCs w:val="22"/>
                <w:bdr w:val="nil"/>
                <w:rtl w:val="0"/>
              </w:rPr>
              <w:t>Rocco runs a software firm that creates database management systems for other businesses. How can he ensure that his employees’ computers remain protected from viruses and other malware?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79"/>
              <w:gridCol w:w="806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 should have additional RAM installed on all the computers.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 should have the hard disks on all the computers defragmented periodically.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 should have periodic anti-virus scanning and software upgraded on all computers.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He should have the hardware components like the monitor, keyboard, and CPU vents periodically cleaned.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important to have up-to-date antivirus and other software installed, and the system periodically scanned to ensure virus and malware do not infect 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TECH.CAMP.3.3.2 - Explain how to troubleshoot problems with hardware and peripherals.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5062 - Troubleshoot peripheral device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7:24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9:51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bCs/>
                <w:i w:val="0"/>
                <w:iCs w:val="0"/>
                <w:smallCaps w:val="0"/>
                <w:color w:val="000000"/>
                <w:sz w:val="22"/>
                <w:szCs w:val="22"/>
                <w:bdr w:val="nil"/>
                <w:rtl w:val="0"/>
              </w:rPr>
              <w:t>What is the recommended solution if a computer performs slowly?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5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Decrease the brightness of the display.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 anti-virus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Install additional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Verify if the AC adapter is connected properly.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Freeing up disk space and increasing RAM capacity improves a computer’s performance.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TECH.CAMP.3.3.2 - Explain how to troubleshoot problems with hardware and peripherals.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5065 - Troubleshoot storage device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Calibri" w:eastAsia="Calibri" w:hAnsi="Calibri" w:cs="Calibri"/>
                <w:b/>
                <w:bCs/>
                <w:i w:val="0"/>
                <w:iCs w:val="0"/>
                <w:smallCaps w:val="0"/>
                <w:color w:val="000000"/>
                <w:sz w:val="22"/>
                <w:szCs w:val="22"/>
                <w:bdr w:val="nil"/>
                <w:rtl w:val="0"/>
              </w:rPr>
              <w:t>What is the first step to performing hardware maintenance?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Turn off the computer and remove its power source.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Install anti-virus software.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Disconnect all the input and output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Disconnect the UPS and surge suppressor.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It is important to turn off power supply so that the electronic components are not damaged.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TECH.CAMP.3.3.3 - Explain the necessary steps to maintain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5063 - Troubleshoot power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7:34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Calibri" w:eastAsia="Calibri" w:hAnsi="Calibri" w:cs="Calibri"/>
                <w:b/>
                <w:bCs/>
                <w:i w:val="0"/>
                <w:iCs w:val="0"/>
                <w:smallCaps w:val="0"/>
                <w:color w:val="000000"/>
                <w:sz w:val="22"/>
                <w:szCs w:val="22"/>
                <w:bdr w:val="nil"/>
                <w:rtl w:val="0"/>
              </w:rPr>
              <w:t>Most computers can operate normally in extreme temperatures and withstand high humidity and power fluctuations.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Exposing the computer to such extreme conditions damages the electronic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TECH.CAMP.3.3.3 - Explain the necessary steps to maintain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4922 - Avoid extreme temperatures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7:37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9:52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bCs/>
                <w:i w:val="0"/>
                <w:iCs w:val="0"/>
                <w:smallCaps w:val="0"/>
                <w:color w:val="000000"/>
                <w:sz w:val="22"/>
                <w:szCs w:val="22"/>
                <w:bdr w:val="nil"/>
                <w:rtl w:val="0"/>
              </w:rPr>
              <w:t>When Alice turned on her laptop this morning, the screen displayed only colorful horizontal lines. Which of the following is most likely to have a problem?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1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video card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external storage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built-in camera</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TECH.CAMP.3.3.3 - Explain the necessary steps to maintain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5052 - Solve display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10:59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Calibri" w:eastAsia="Calibri" w:hAnsi="Calibri" w:cs="Calibri"/>
                <w:b/>
                <w:bCs/>
                <w:i w:val="0"/>
                <w:iCs w:val="0"/>
                <w:smallCaps w:val="0"/>
                <w:color w:val="000000"/>
                <w:sz w:val="22"/>
                <w:szCs w:val="22"/>
                <w:bdr w:val="nil"/>
                <w:rtl w:val="0"/>
              </w:rPr>
              <w:t>Surya’s computer monitor display does not seem to work despite repeated attempts to fix the issue. Which of the following is most likely to be causing display problems?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Faulty power or video cable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Improperly connected keyboard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Dysfunctional UPS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Power fluctuation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power/video cables and the video card are directly responsible for any issue with the monitor.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TECH.CAMP.3.3.4 - Explain how to restore a device and its associated hardware and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5052 - Solve display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7:42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9:53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bCs/>
                <w:i w:val="0"/>
                <w:iCs w:val="0"/>
                <w:smallCaps w:val="0"/>
                <w:color w:val="000000"/>
                <w:sz w:val="22"/>
                <w:szCs w:val="22"/>
                <w:bdr w:val="nil"/>
                <w:rtl w:val="0"/>
              </w:rPr>
              <w:t>When should a user consider restoring the operating system?</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3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programs or apps do not start properly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the monitor does not display anything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cannot print documents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When you can't connect to the Internet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programs or apps do not start properly or the system is generally slow, a user should consider restoring the operating system.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TECH.CAMP.3.3.4 - Explain how to restore a device and its associated hardware and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5041 - Restore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Calibri" w:eastAsia="Calibri" w:hAnsi="Calibri" w:cs="Calibri"/>
                <w:b/>
                <w:bCs/>
                <w:i w:val="0"/>
                <w:iCs w:val="0"/>
                <w:smallCaps w:val="0"/>
                <w:color w:val="000000"/>
                <w:sz w:val="22"/>
                <w:szCs w:val="22"/>
                <w:bdr w:val="nil"/>
                <w:rtl w:val="0"/>
              </w:rPr>
              <w:t>What should you do if a headset plugged into your computer is not working properly?</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Unplug the headset.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Update the device driver.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Replace the computer's power cord.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Upgrade RAM.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 should always use a trusted source like the OS or the manufacturer’s website to update the device drivers.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TECH.CAMP.3.3.4 - Explain how to restore a device and its associated hardware and software.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5067 - Update device drivers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7:47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3:58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Calibri" w:eastAsia="Calibri" w:hAnsi="Calibri" w:cs="Calibri"/>
                <w:b/>
                <w:bCs/>
                <w:i w:val="0"/>
                <w:iCs w:val="0"/>
                <w:smallCaps w:val="0"/>
                <w:color w:val="000000"/>
                <w:sz w:val="22"/>
                <w:szCs w:val="22"/>
                <w:bdr w:val="nil"/>
                <w:rtl w:val="0"/>
              </w:rPr>
              <w:t>A CPU converts the data entered through the keyboard into output displayed on the monitor.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Central Processing Unit processes the input data into a meaningful output data.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4796 - Define the central processing unit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7:51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Calibri" w:eastAsia="Calibri" w:hAnsi="Calibri" w:cs="Calibri"/>
                <w:b/>
                <w:bCs/>
                <w:i w:val="0"/>
                <w:iCs w:val="0"/>
                <w:smallCaps w:val="0"/>
                <w:color w:val="000000"/>
                <w:sz w:val="22"/>
                <w:szCs w:val="22"/>
                <w:bdr w:val="nil"/>
                <w:rtl w:val="0"/>
              </w:rPr>
              <w:t>Which of these is not an input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1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Stylus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Scanner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Printer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Webcam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Printer prints out information stored in the memory of a computer – hence is an output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4662 - Define an output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7:53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Calibri" w:eastAsia="Calibri" w:hAnsi="Calibri" w:cs="Calibri"/>
                <w:b/>
                <w:bCs/>
                <w:i w:val="0"/>
                <w:iCs w:val="0"/>
                <w:smallCaps w:val="0"/>
                <w:color w:val="000000"/>
                <w:sz w:val="22"/>
                <w:szCs w:val="22"/>
                <w:bdr w:val="nil"/>
                <w:rtl w:val="0"/>
              </w:rPr>
              <w:t>Which of these hardware components can you use to store videos?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22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External RAM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Programmable ROM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Hard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Motherboard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hard drive is a common form of storage that stores data magnetically or in solid state storage. </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4720 - Define read-only memory.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7:56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10:15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Calibri" w:eastAsia="Calibri" w:hAnsi="Calibri" w:cs="Calibri"/>
                <w:b/>
                <w:bCs/>
                <w:i w:val="0"/>
                <w:iCs w:val="0"/>
                <w:smallCaps w:val="0"/>
                <w:color w:val="000000"/>
                <w:sz w:val="22"/>
                <w:szCs w:val="22"/>
                <w:bdr w:val="nil"/>
                <w:rtl w:val="0"/>
              </w:rPr>
              <w:t>What is the correct sequence of processing instructions in a machine cycle?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69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Fetch</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decode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execute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Fetch</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store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decode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execute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Fetch</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execute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decode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store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Decode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fetch</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store</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Wingdings" w:eastAsia="Wingdings" w:hAnsi="Wingdings" w:cs="Wingdings"/>
                      <w:b w:val="0"/>
                      <w:bCs w:val="0"/>
                      <w:i w:val="0"/>
                      <w:iCs w:val="0"/>
                      <w:smallCaps w:val="0"/>
                      <w:color w:val="000000"/>
                      <w:sz w:val="22"/>
                      <w:szCs w:val="22"/>
                      <w:bdr w:val="nil"/>
                      <w:rtl w:val="0"/>
                    </w:rPr>
                    <w:t>à</w:t>
                  </w:r>
                  <w:r>
                    <w:rPr>
                      <w:rStyle w:val="DefaultParagraphFont"/>
                      <w:rFonts w:ascii="Times New Roman" w:eastAsia="Times New Roman" w:hAnsi="Times New Roman" w:cs="Times New Roman"/>
                      <w:b w:val="0"/>
                      <w:bCs w:val="0"/>
                      <w:i w:val="0"/>
                      <w:iCs w:val="0"/>
                      <w:smallCaps w:val="0"/>
                      <w:color w:val="000000"/>
                      <w:sz w:val="22"/>
                      <w:szCs w:val="22"/>
                      <w:bdr w:val="nil"/>
                      <w:rtl w:val="0"/>
                    </w:rPr>
                    <w:t xml:space="preserve"> </w:t>
                  </w:r>
                  <w:r>
                    <w:rPr>
                      <w:rStyle w:val="DefaultParagraphFont"/>
                      <w:rFonts w:ascii="Calibri" w:eastAsia="Calibri" w:hAnsi="Calibri" w:cs="Calibri"/>
                      <w:b w:val="0"/>
                      <w:bCs w:val="0"/>
                      <w:i w:val="0"/>
                      <w:iCs w:val="0"/>
                      <w:smallCaps w:val="0"/>
                      <w:color w:val="000000"/>
                      <w:sz w:val="22"/>
                      <w:szCs w:val="22"/>
                      <w:bdr w:val="nil"/>
                      <w:rtl w:val="0"/>
                    </w:rPr>
                    <w:t>execute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instructions are fetched and decoded by the control unit and then executed and stored by the ALU.</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TECH.CAMP.3.1 - 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4779 - Describe the machine cycle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Categorize the Various Types of Computer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7:59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bCs/>
                <w:i w:val="0"/>
                <w:iCs w:val="0"/>
                <w:smallCaps w:val="0"/>
                <w:color w:val="000000"/>
                <w:sz w:val="22"/>
                <w:szCs w:val="22"/>
                <w:bdr w:val="nil"/>
                <w:rtl w:val="0"/>
              </w:rPr>
              <w:t>Which of the following is classified as input device?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3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Flash drive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Earbuds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Webcam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Speakers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b w:val="0"/>
                      <w:bCs w:val="0"/>
                      <w:i w:val="0"/>
                      <w:iCs w:val="0"/>
                      <w:smallCaps w:val="0"/>
                      <w:color w:val="000000"/>
                      <w:sz w:val="22"/>
                      <w:szCs w:val="22"/>
                      <w:bdr w:val="nil"/>
                      <w:rtl w:val="0"/>
                    </w:rPr>
                    <w:t>A webcam is a camera type of input device.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5078 - Use cameras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11:10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Calibri" w:eastAsia="Calibri" w:hAnsi="Calibri" w:cs="Calibri"/>
                <w:b/>
                <w:bCs/>
                <w:i w:val="0"/>
                <w:iCs w:val="0"/>
                <w:smallCaps w:val="0"/>
                <w:color w:val="000000"/>
                <w:sz w:val="22"/>
                <w:szCs w:val="22"/>
                <w:bdr w:val="nil"/>
                <w:rtl w:val="0"/>
              </w:rPr>
              <w:t>Alessandro wants to use his desktop computer to video chat with his mother. What hardware does he need to accomplish this?</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9"/>
              <w:gridCol w:w="807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a webcam and scanner to ensure that the quality of the call is good.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his webcam and speakers so that he and his mother can both see and hear each other. </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his keyboard, monitor, and speakers so that both he and his mother can see, hear, and even text each other.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Use his projector and webcam so that both he and his mother can clearly see and hear each other.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webcam and microphone are the devices for video and audio inputs, respectively. A speaker is the output device for audio.</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5078 - Use cameras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8:10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Calibri" w:eastAsia="Calibri" w:hAnsi="Calibri" w:cs="Calibri"/>
                <w:b/>
                <w:bCs/>
                <w:i w:val="0"/>
                <w:iCs w:val="0"/>
                <w:smallCaps w:val="0"/>
                <w:color w:val="000000"/>
                <w:sz w:val="22"/>
                <w:szCs w:val="22"/>
                <w:bdr w:val="nil"/>
                <w:rtl w:val="0"/>
              </w:rPr>
              <w:t>A device driver is a program that controls a device attached to the computer.</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Without the device drivers, devices like printers and video cards do not work.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TECH.CAMP.3.2 - 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5012 - Install hardware.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Demonstrate Familiarity with Input and Output Devices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8:14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9:56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Calibri" w:eastAsia="Calibri" w:hAnsi="Calibri" w:cs="Calibri"/>
                <w:b/>
                <w:bCs/>
                <w:i w:val="0"/>
                <w:iCs w:val="0"/>
                <w:smallCaps w:val="0"/>
                <w:color w:val="000000"/>
                <w:sz w:val="22"/>
                <w:szCs w:val="22"/>
                <w:bdr w:val="nil"/>
                <w:rtl w:val="0"/>
              </w:rPr>
              <w:t>Which of the following refers to a condition in which the CPU performs well but the bus speed is slow?</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Bottlenecking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Clock speed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Reboot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Instructions per cycle (IPC)</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bus width determines the speed at which the data travels. The wider the width, the more data that can travel.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4849 - Measure bus speed and width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9:03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9:07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Calibri" w:eastAsia="Calibri" w:hAnsi="Calibri" w:cs="Calibri"/>
                <w:b/>
                <w:bCs/>
                <w:i w:val="0"/>
                <w:iCs w:val="0"/>
                <w:smallCaps w:val="0"/>
                <w:color w:val="000000"/>
                <w:sz w:val="22"/>
                <w:szCs w:val="22"/>
                <w:bdr w:val="nil"/>
                <w:rtl w:val="0"/>
              </w:rPr>
              <w:t>Jennifer turns on her laptop and hears a series of beeps. What do they probably indicate?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81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operating system error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out-of-date device driver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internal hardware problem</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low battery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When computers run low on available hard drive space, performance can quickly deteriorate.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4684 - Solve common hardware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Bloom's:Analyze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9:07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3:59 PM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Calibri" w:eastAsia="Calibri" w:hAnsi="Calibri" w:cs="Calibri"/>
                <w:b/>
                <w:bCs/>
                <w:i w:val="0"/>
                <w:iCs w:val="0"/>
                <w:smallCaps w:val="0"/>
                <w:color w:val="000000"/>
                <w:sz w:val="22"/>
                <w:szCs w:val="22"/>
                <w:bdr w:val="nil"/>
                <w:rtl w:val="0"/>
              </w:rPr>
              <w:t>To resolve major computer issues, computer professionals often suggest restoring the operating system. Which of the following should happen before this step?</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8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Disconnect all output devices.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Transfer contents to an external storage device.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Disconnect the UPS.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Remove the internal hard drive on which the operating system is stored.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The settings are reverted back to their default when the OS is restored. Hence, we transfer content on an external storage device so that it is not lost.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5041 - Restore an operating system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9:17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9:57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Calibri" w:eastAsia="Calibri" w:hAnsi="Calibri" w:cs="Calibri"/>
                <w:b/>
                <w:bCs/>
                <w:i w:val="0"/>
                <w:iCs w:val="0"/>
                <w:smallCaps w:val="0"/>
                <w:color w:val="000000"/>
                <w:sz w:val="22"/>
                <w:szCs w:val="22"/>
                <w:bdr w:val="nil"/>
                <w:rtl w:val="0"/>
              </w:rPr>
              <w:t>Which of the following is a necessary step in maintaining computer hardware?</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2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Connecting peripheral devices to computer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Rebooting the computer often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Using a UPS or a surge processor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Cleaning air vents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565"/>
              <w:gridCol w:w="7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RATIONALE:  </w:t>
                  </w:r>
                </w:p>
              </w:tc>
              <w:tc>
                <w:tcPr>
                  <w:noWrap w:val="0"/>
                  <w:tcMar>
                    <w:top w:w="30" w:type="dxa"/>
                    <w:left w:w="0" w:type="dxa"/>
                    <w:bottom w:w="30" w:type="dxa"/>
                    <w:right w:w="0" w:type="dxa"/>
                  </w:tcMar>
                </w:tcPr>
                <w:p>
                  <w:pPr>
                    <w:pStyle w:val="p"/>
                    <w:bidi w:val="0"/>
                    <w:spacing w:before="0" w:beforeAutospacing="0" w:after="0" w:afterAutospacing="0"/>
                    <w:jc w:val="left"/>
                  </w:pPr>
                  <w:r>
                    <w:rPr>
                      <w:rStyle w:val="DefaultParagraphFont"/>
                      <w:rFonts w:ascii="Calibri" w:eastAsia="Calibri" w:hAnsi="Calibri" w:cs="Calibri"/>
                      <w:b w:val="0"/>
                      <w:bCs w:val="0"/>
                      <w:i w:val="0"/>
                      <w:iCs w:val="0"/>
                      <w:smallCaps w:val="0"/>
                      <w:color w:val="000000"/>
                      <w:sz w:val="22"/>
                      <w:szCs w:val="22"/>
                      <w:bdr w:val="nil"/>
                      <w:rtl w:val="0"/>
                    </w:rPr>
                    <w:t>A UPS/surge processor provides a short-term power backup and prevents power fluctuations thereby protecting the computer from becoming damaged.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CC 3-25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LEARNING OBJECTIVES: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TECH.CAMP.3 - Demonstrate familiarity while using and maintaining computer hardware.</w:t>
                  </w:r>
                  <w:r>
                    <w:rPr>
                      <w:rStyle w:val="DefaultParagraphFont"/>
                      <w:b w:val="0"/>
                      <w:bCs w:val="0"/>
                      <w:i w:val="0"/>
                      <w:iCs w:val="0"/>
                      <w:smallCaps w:val="0"/>
                      <w:color w:val="000000"/>
                      <w:sz w:val="22"/>
                      <w:szCs w:val="22"/>
                      <w:bdr w:val="nil"/>
                      <w:rtl w:val="0"/>
                    </w:rPr>
                    <w:br/>
                  </w:r>
                  <w:r>
                    <w:rPr>
                      <w:rStyle w:val="DefaultParagraphFont"/>
                      <w:b w:val="0"/>
                      <w:bCs w:val="0"/>
                      <w:i w:val="0"/>
                      <w:iCs w:val="0"/>
                      <w:smallCaps w:val="0"/>
                      <w:color w:val="000000"/>
                      <w:sz w:val="22"/>
                      <w:szCs w:val="22"/>
                      <w:bdr w:val="nil"/>
                      <w:rtl w:val="0"/>
                    </w:rPr>
                    <w:t>TECH.CAMP.3.3 - 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4684 - Solve common hardware problems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Maintain Hardware Components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Bloom's:Understand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2/7/2019 9:22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2"/>
                      <w:szCs w:val="22"/>
                      <w:bdr w:val="nil"/>
                      <w:rtl w:val="0"/>
                    </w:rPr>
                    <w:t>11/21/2019 9:57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Module 03 Exam</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Online Assessment,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03 Exam</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