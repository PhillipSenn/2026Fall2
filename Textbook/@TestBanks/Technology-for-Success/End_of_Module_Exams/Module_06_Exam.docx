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val="0"/>
                <w:bCs w:val="0"/>
                <w:i w:val="0"/>
                <w:iCs w:val="0"/>
                <w:smallCaps w:val="0"/>
                <w:color w:val="000000"/>
                <w:sz w:val="22"/>
                <w:szCs w:val="22"/>
                <w:bdr w:val="nil"/>
                <w:rtl w:val="0"/>
              </w:rPr>
              <w:t>To protect your information and help you to remember passwords, use your social media account login information to log into another site.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protect your personal information that is gathered by legitimate organizations, do not use your social media account login information to log into another site when that option is available.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TECH.CAMP.6.1.1 - Determine the risks to computer security and safety.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4664 - Identify risks to personal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2:53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val="0"/>
                <w:bCs w:val="0"/>
                <w:i w:val="0"/>
                <w:iCs w:val="0"/>
                <w:smallCaps w:val="0"/>
                <w:color w:val="000000"/>
                <w:sz w:val="22"/>
                <w:szCs w:val="22"/>
                <w:bdr w:val="nil"/>
                <w:rtl w:val="0"/>
              </w:rPr>
              <w:t>How does discarding computers in a landfill affect the environment?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82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miners are digging up landfills looking for gold and platinum.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Lead and mercury in computer parts are seeping into the ground and water supply.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Copper on circuit boards is creating fire hazards.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computer parts quickly decay and become organic material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 parts contain valuable materials such as gold, palladium, platinum, and copper. However, they also contain other metals that are toxic, such as lead and mercury.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TECH.CAMP.6.1.1 - Determine the risks to computer security and safety.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4631 - Identify electronic waste issues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2:56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val="0"/>
                <w:bCs w:val="0"/>
                <w:i w:val="0"/>
                <w:iCs w:val="0"/>
                <w:smallCaps w:val="0"/>
                <w:color w:val="000000"/>
                <w:sz w:val="22"/>
                <w:szCs w:val="22"/>
                <w:bdr w:val="nil"/>
                <w:rtl w:val="0"/>
              </w:rPr>
              <w:t>How can you protect personal information gathered by legitimate organizations?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4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Link your credit or debit card to your online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the same password and username for all your online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Sign up for many online mailing lists.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 separate email account for receiving information from websites.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Attackers often pose as friends you may have known in school or met and ask to be “friends” to get at your personal information. Accept requests from only those whom you want to have access to your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TECH.CAMP.6.1.1 - Determine the risks to computer security and safety.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4664 - Identify risks to personal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2:58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val="0"/>
                <w:bCs w:val="0"/>
                <w:i w:val="0"/>
                <w:iCs w:val="0"/>
                <w:smallCaps w:val="0"/>
                <w:color w:val="000000"/>
                <w:sz w:val="22"/>
                <w:szCs w:val="22"/>
                <w:bdr w:val="nil"/>
                <w:rtl w:val="0"/>
              </w:rPr>
              <w:t>Which term refers to the science that specifies the design and arrangement of items you use so you interact with the items efficiently and safely?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1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Ergonomics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addiction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Repetitive strain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Ergonomics is an applied science that specifies the design and arrangement of items that you use, such as posture techniques, so that you and items interact efficiently and safely.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TECH.CAMP.6.1.2 - Understand the risks to physical, behavioral, and social health.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4831 - Follow ergonomic guidelines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3:00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val="0"/>
                <w:bCs w:val="0"/>
                <w:i w:val="0"/>
                <w:iCs w:val="0"/>
                <w:smallCaps w:val="0"/>
                <w:color w:val="000000"/>
                <w:sz w:val="22"/>
                <w:szCs w:val="22"/>
                <w:bdr w:val="nil"/>
                <w:rtl w:val="0"/>
              </w:rPr>
              <w:t>Technology can lead to all of the following behavioral risks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withdrawal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depression and anxiety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sedentary lifestyle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higher satisfaction with life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addition to technology addiction, there are other behavioral risks associated with using technology: a sedentary lifestyle; poor psychological development, including anxiety, depression, and lower life satisfaction; and poor social interactions, such as social withdrawal.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TECH.CAMP.6.1.2 - Understand the risks to physical, behavioral, and social health.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4984 - Identify behavioral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3:03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val="0"/>
                <w:bCs w:val="0"/>
                <w:i w:val="0"/>
                <w:iCs w:val="0"/>
                <w:smallCaps w:val="0"/>
                <w:color w:val="000000"/>
                <w:sz w:val="22"/>
                <w:szCs w:val="22"/>
                <w:bdr w:val="nil"/>
                <w:rtl w:val="0"/>
              </w:rPr>
              <w:t>After Penny broke up with her boyfriend, he texted some teammates from the track team about some private and intimate moments he and Penny had shared while they were dating. He even lied about their breakup, creating rumors about her behavior. Penny started getting inappropriate looks and advances from the team whenever she was at practice and felt completely humiliated. Penny is a victim of ________.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cyberstalking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engineering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data mining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 includes sending, posting, or sharing negative, harmful, mean-spirited, and usually false content about another person.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TECH.CAMP.6.1.2 - Understand the risks to physical, behavioral, and social health.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4863 - Identify cyberbullying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3:05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val="0"/>
                <w:bCs w:val="0"/>
                <w:i w:val="0"/>
                <w:iCs w:val="0"/>
                <w:smallCaps w:val="0"/>
                <w:color w:val="000000"/>
                <w:sz w:val="22"/>
                <w:szCs w:val="22"/>
                <w:bdr w:val="nil"/>
                <w:rtl w:val="0"/>
              </w:rPr>
              <w:t>Emma downloaded a new game from an unfamiliar website. A few days later, Emma realized her system had been hacked and her credit card numbers were stolen. Without Emma knowing, what type of malware might she have downloaded to her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2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Trojan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computer Trojan is a malware that hides inside another program, often downloaded from the web.  It “masquerades” as performing a safe activity but instead does something malicious.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TECH.CAMP.6.1.3 - Describe common cybersecurity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3:08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val="0"/>
                <w:bCs w:val="0"/>
                <w:i w:val="0"/>
                <w:iCs w:val="0"/>
                <w:smallCaps w:val="0"/>
                <w:color w:val="000000"/>
                <w:sz w:val="22"/>
                <w:szCs w:val="22"/>
                <w:bdr w:val="nil"/>
                <w:rtl w:val="0"/>
              </w:rPr>
              <w:t>Isabel received a message on her computer that appeared to be from the FBI. It informed her that her computer has been locked and she would need to pay a fee to retrieve her data.  How would you describe what is happening?</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hacker is trying to put a Trojan on 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has infected her computer and she needs to unplug her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most likely ransomware because it is telling her she has to verify payment information to unlock her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Nothing has happened and the message is fine to ignore since she has not been home all day and her computer has not been turned on until now.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Ransomware prevents a user’s device from properly and fully functioning until a fee is paid.  Most likely, if she called the number, they would try to connect to her computer and then place ransomware software on her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TECH.CAMP.6.1.3 - Describe common cybersecurity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3:11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val="0"/>
                <w:bCs w:val="0"/>
                <w:i w:val="0"/>
                <w:iCs w:val="0"/>
                <w:smallCaps w:val="0"/>
                <w:color w:val="000000"/>
                <w:sz w:val="22"/>
                <w:szCs w:val="22"/>
                <w:bdr w:val="nil"/>
                <w:rtl w:val="0"/>
              </w:rPr>
              <w:t>A Trojan is a malicious program that uses a computer network to replicate.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is a malicious program that uses a computer network to replicate.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TECH.CAMP.6.1.3 - Describe common cybersecurity attacks.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3:13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Calibri" w:eastAsia="Calibri" w:hAnsi="Calibri" w:cs="Calibri"/>
                <w:b w:val="0"/>
                <w:bCs w:val="0"/>
                <w:i w:val="0"/>
                <w:iCs w:val="0"/>
                <w:smallCaps w:val="0"/>
                <w:color w:val="000000"/>
                <w:sz w:val="22"/>
                <w:szCs w:val="22"/>
                <w:bdr w:val="nil"/>
                <w:rtl w:val="0"/>
              </w:rPr>
              <w:t>How can you protect a computer from electrical spikes and surges?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1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surge protector.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Unplug the computer when it is not in use.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an uninterruptible power supply.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cable lock.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surge protector can defend computer equipment from spikes, surges, and noise. A surge protector lies between the computer and the electrical outlet and absorbs any electrical change so that it does not reach the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TECH.CAMP.6.2.1 - Explain the steps to protect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4669 - Protecting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3:16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val="0"/>
                <w:bCs w:val="0"/>
                <w:i w:val="0"/>
                <w:iCs w:val="0"/>
                <w:smallCaps w:val="0"/>
                <w:color w:val="000000"/>
                <w:sz w:val="22"/>
                <w:szCs w:val="22"/>
                <w:bdr w:val="nil"/>
                <w:rtl w:val="0"/>
              </w:rPr>
              <w:t>To prevent a laptop from being stolen, you can use a surge protector.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To prevent laptops from being stolen, you can use a cable lock.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TECH.CAMP.6.2.1 - Explain the steps to protect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5047 - Secure computing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val="0"/>
                <w:bCs w:val="0"/>
                <w:i w:val="0"/>
                <w:iCs w:val="0"/>
                <w:smallCaps w:val="0"/>
                <w:color w:val="000000"/>
                <w:sz w:val="22"/>
                <w:szCs w:val="22"/>
                <w:bdr w:val="nil"/>
                <w:rtl w:val="0"/>
              </w:rPr>
              <w:t>Marcus recently had his cell phone stolen. All of the following are security features that should help him locate his stolen phone EXCEPT which one?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6"/>
              <w:gridCol w:w="80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His phone can generate an alarm even if it is on mute.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can use remote tracking to retrace the thief’s steps.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current location of his phone can be pinpointed on a map through the phone’s GPS.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the thief enters an incorrect passcode three times, the phone takes a picture of the thief and emails it to Marcus.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a mobile device is lost or stolen, several security features can be used to locate the device or recover it.  The device can generate an alarm even if it is on mute. If the battery is charged to less than a specific percentage, the device’s last known location can be indicated on an online map. The current location of the device can be pinpointed on a map through the device’s GPS. A thief who enters an incorrect passcode three times will have his or her picture taken through the device’s on-board camera and emailed to the owner.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TECH.CAMP.6.2.1 - Explain the steps to protect computer equipment.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4839 - Recover stolen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val="0"/>
                <w:bCs w:val="0"/>
                <w:i w:val="0"/>
                <w:iCs w:val="0"/>
                <w:smallCaps w:val="0"/>
                <w:color w:val="000000"/>
                <w:sz w:val="22"/>
                <w:szCs w:val="22"/>
                <w:bdr w:val="nil"/>
                <w:rtl w:val="0"/>
              </w:rPr>
              <w:t>In terms of privacy, which of the following is a best practice?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98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Saving your personal information as an email draft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Keeping your Social Security number hidden in a locked box in your home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Posting your location on social media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Throwing away old bank statements that are more than three months old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One privacy best practice is to not carry your social security number in your wallet or write it on a check.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TECH.CAMP.6.2.2 - Protect mobile devices and your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4769 - Protect your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val="0"/>
                <w:bCs w:val="0"/>
                <w:i w:val="0"/>
                <w:iCs w:val="0"/>
                <w:smallCaps w:val="0"/>
                <w:color w:val="000000"/>
                <w:sz w:val="22"/>
                <w:szCs w:val="22"/>
                <w:bdr w:val="nil"/>
                <w:rtl w:val="0"/>
              </w:rPr>
              <w:t>You can configure your wireless router to protect your devices in all of the following ways EXCEPT 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6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creating a strong password to access the router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naming your router something you’ll remember, like your street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turning off remote management to the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utilizing guest access when needed and turning it off when guests leave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wireless router acts a “base station” for the wireless devices, sending and receiving wireless signals between all devices as well as providing the “gateway” to the external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TECH.CAMP.6.2.2 - Protect mobile devices and your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5033 - Protect mobile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3:26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3:28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val="0"/>
                <w:bCs w:val="0"/>
                <w:i w:val="0"/>
                <w:iCs w:val="0"/>
                <w:smallCaps w:val="0"/>
                <w:color w:val="000000"/>
                <w:sz w:val="22"/>
                <w:szCs w:val="22"/>
                <w:bdr w:val="nil"/>
                <w:rtl w:val="0"/>
              </w:rPr>
              <w:t>There are various risks from attacks on Wi-Fi networks. These include all of the following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4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reading wireless transmissions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viewing or stealing computer data</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downloading harmful content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creating malware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There are several risk from attacks on Wi-Fi networks, such as: reading wireless transmissions; viewing or stealing computer data; injecting malware; and downloading harmful content.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TECH.CAMP.6.2.2 - Protect mobile devices and your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4842 - Describe unauthorized network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Choice:Understand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Calibri" w:eastAsia="Calibri" w:hAnsi="Calibri" w:cs="Calibri"/>
                <w:b w:val="0"/>
                <w:bCs w:val="0"/>
                <w:i w:val="0"/>
                <w:iCs w:val="0"/>
                <w:smallCaps w:val="0"/>
                <w:color w:val="000000"/>
                <w:sz w:val="22"/>
                <w:szCs w:val="22"/>
                <w:bdr w:val="nil"/>
                <w:rtl w:val="0"/>
              </w:rPr>
              <w:t>Which of the following is a characteristic of a strong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short phrase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numbers in a series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letters, numbers, and symbols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personal information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strong password is a longer secret combination of letters, number, and/or symbols that unlocks access to protected electronic data.  It A longer password is always more secure than a shorter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TECH.CAMP.6.2.3 - Use strong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3:33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is the strongest password?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Test1test2test3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colorbluesky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Welcome123</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H@veAGr3atDaY!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strong password is a longer combination of letters, number, and/or symbols that unlocks access to electronic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TECH.CAMP.6.2.3 - Use strong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4927 - Choose a strong password.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2"/>
                <w:szCs w:val="22"/>
                <w:bdr w:val="nil"/>
                <w:rtl w:val="0"/>
              </w:rPr>
              <w:t>_____ ensures that the person requesting access to a computer is not an imposter.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9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mining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Automatic encoding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following components would create a strong authentication security plan: Use a password manager to create strong password; use biometrics to identify the individuals logging into the system; and use two-factor authentication where the individual first enters their password and then is sent a code to another device in their possession that they then also enter.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TECH.CAMP.6.2.3 - Use strong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4709 - Define authentication methods.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val="0"/>
                <w:bCs w:val="0"/>
                <w:i w:val="0"/>
                <w:iCs w:val="0"/>
                <w:smallCaps w:val="0"/>
                <w:color w:val="000000"/>
                <w:sz w:val="22"/>
                <w:szCs w:val="22"/>
                <w:bdr w:val="nil"/>
                <w:rtl w:val="0"/>
              </w:rPr>
              <w:t>How does encryption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2"/>
              <w:gridCol w:w="80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scrambles the information until the key is used to unscramble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protects data on your hard drive, but once you choose to send it to someone, it is no longer protected.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a key that you insert into your computer to unlock your saved files.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what happens when you download attachments from your email.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 is the process of “scrambling” information in such a way that it cannot be read unless the user possesses the “key” to unlock it back to a readable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TECH.CAMP.6.2.4 - Explain the benefits of encryption.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4971 - Encrypt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3:43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2"/>
                <w:szCs w:val="22"/>
                <w:bdr w:val="nil"/>
                <w:rtl w:val="0"/>
              </w:rPr>
              <w:t>Cassidy is a medical assistant in a hospital and has access to many medical files. When she brings patients to the examining room, she can be observed swiping a card, typing in a password, and staring into what appears to be a camera, all attached to the computer.  After completing her check-in, Cassidy leaves the patient in the examining room waiting on the doctor. It is important that she logs out of the system so the patient does not have access to the information stored in the hospital’s database. Based on Cassidy’s actions what systems do you think the hospital has in place to protect the patient medical records?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6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Digital certificates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 factor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Biometrics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Encryption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hospital has invested in biometric security, which uses the unique characteristics of the employee’s face, hands, or eyes to identify them, so a patient would be locked out. The two-factor authentication system sends a code to a device on the person after they have entered their first password, in this case, her swipe card.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TECH.CAMP.6.2.4 - Explain the benefits of encryption.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5034 - Provide biometric input.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val="0"/>
                <w:bCs w:val="0"/>
                <w:i w:val="0"/>
                <w:iCs w:val="0"/>
                <w:smallCaps w:val="0"/>
                <w:color w:val="000000"/>
                <w:sz w:val="22"/>
                <w:szCs w:val="22"/>
                <w:bdr w:val="nil"/>
                <w:rtl w:val="0"/>
              </w:rPr>
              <w:t>What is a digital certificate?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key to unlock information into a readable format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used to verify a user’s identity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process of scrambling information so that it cannot be read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growing trend used to combine multiple types of authentication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digital certificate is a technology used to verify a user’s identity and key that has been “signed” by a trusted third party.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TECH.CAMP.6.2.4 - Explain the benefits of encryption.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4726 - Define a digital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3:50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forms of identity theft involves posing as a legitimate researcher to ask for personal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cyberstalking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pretexting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research spoofing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Some of the actions that can be undertaken by identity thieves include: </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File for bankruptcy under the person’s name.</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Go on spending sprees.</w:t>
                  </w:r>
                </w:p>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Open a bank account in the person’s name.</w:t>
                  </w:r>
                </w:p>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Obtain loans for expensive items such as cars.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TECH.CAMP.6.2.5 - Discuss measures to prevent identity theft and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4766 - Prevent identity theft.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val="0"/>
                <w:bCs w:val="0"/>
                <w:i w:val="0"/>
                <w:iCs w:val="0"/>
                <w:smallCaps w:val="0"/>
                <w:color w:val="000000"/>
                <w:sz w:val="22"/>
                <w:szCs w:val="22"/>
                <w:bdr w:val="nil"/>
                <w:rtl w:val="0"/>
              </w:rPr>
              <w:t>You can monitor and protect your financial data in all of the following ways EXCEPT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12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Being cautious about what information you post on social networking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Storing financial information in an unsent email message.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Querying unfamiliar purchases found on your bank statements.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Shredding financial documents before you discard them.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There are laws to help U.S. users monitor and protect their financial information that is stored by a credit reporting agency.  You can request one free credit report annually and you can also “freeze” your credit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TECH.CAMP.6.2.5 - Discuss measures to prevent identity theft and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4766 - Prevent identity theft.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3:59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val="0"/>
                <w:bCs w:val="0"/>
                <w:i w:val="0"/>
                <w:iCs w:val="0"/>
                <w:smallCaps w:val="0"/>
                <w:color w:val="000000"/>
                <w:sz w:val="22"/>
                <w:szCs w:val="22"/>
                <w:bdr w:val="nil"/>
                <w:rtl w:val="0"/>
              </w:rPr>
              <w:t>What is it called when an attacker convinces you to enter personal information at an imposter website after receiving an email from a person masquerading as an employee from your bank?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encryption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dumpster diving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phishing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identity theft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Phishing is when an attacker convinces his or her victim to enter personal information at an imposter website after receiving a fictious email from a bank.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TECH.CAMP.6.2.5 - Discuss measures to prevent identity theft and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4767 - Describe phishing.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4:01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2"/>
                <w:szCs w:val="22"/>
                <w:bdr w:val="nil"/>
                <w:rtl w:val="0"/>
              </w:rPr>
              <w:t>Which of the following statements about browser security settings is false?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choose which sites run pop-ups.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must keep your accumulated web history as long as you use the browser.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accept or deny cookies.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You can allow or block scripts on specific websites.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either block all pop-ups or accept all pop-ups, and even selectively choose which sites to run pop-ups. Cookies can be accepted or denied. Sites can be allowed or blocked from running scripts.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TECH.CAMP.6.2.6 - Protect yourself while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4729 - Adjust browser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val="0"/>
                <w:bCs w:val="0"/>
                <w:i w:val="0"/>
                <w:iCs w:val="0"/>
                <w:smallCaps w:val="0"/>
                <w:color w:val="000000"/>
                <w:sz w:val="22"/>
                <w:szCs w:val="22"/>
                <w:bdr w:val="nil"/>
                <w:rtl w:val="0"/>
              </w:rPr>
              <w:t>Which of the following types of websites typically provides the least security?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0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banking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online shopping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 media sites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private business sites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Although attackers for various hacks could use any answer, the online attacker looking to steal your identity would typically use your posts to figure out answers to possible security questions.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TECH.CAMP.6.2.6 - Protect yourself while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4633 - Identify security risks in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4:07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val="0"/>
                <w:bCs w:val="0"/>
                <w:i w:val="0"/>
                <w:iCs w:val="0"/>
                <w:smallCaps w:val="0"/>
                <w:color w:val="000000"/>
                <w:sz w:val="22"/>
                <w:szCs w:val="22"/>
                <w:bdr w:val="nil"/>
                <w:rtl w:val="0"/>
              </w:rPr>
              <w:t>Your Facebook profile is private so there is no need to worry about your boss ever seeing your posts such as your Spring Break pictures.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can choose settings to limit who can see what is posted, but beware who you friend as that can then make private information public.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TECH.CAMP.6.2.6 - Protect yourself while online.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4633 - Identify security risks in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4:09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Calibri" w:eastAsia="Calibri" w:hAnsi="Calibri" w:cs="Calibri"/>
                <w:b w:val="0"/>
                <w:bCs w:val="0"/>
                <w:i w:val="0"/>
                <w:iCs w:val="0"/>
                <w:smallCaps w:val="0"/>
                <w:color w:val="000000"/>
                <w:sz w:val="22"/>
                <w:szCs w:val="22"/>
                <w:bdr w:val="nil"/>
                <w:rtl w:val="0"/>
              </w:rPr>
              <w:t>Social-networking sites have a history of providing tight security and giving users a clear understanding of how security features work.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Social-networking sites have a history of providing lax security, of not giving users a clear understanding of how security features work, and of changing security options with little or no warning.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TECH.CAMP.6.2.7 - Alter Internet settings to secure against security breaches.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4633 - Identify security risks in the Internet.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4:19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Calibri" w:eastAsia="Calibri" w:hAnsi="Calibri" w:cs="Calibri"/>
                <w:b w:val="0"/>
                <w:bCs w:val="0"/>
                <w:i w:val="0"/>
                <w:iCs w:val="0"/>
                <w:smallCaps w:val="0"/>
                <w:color w:val="000000"/>
                <w:sz w:val="22"/>
                <w:szCs w:val="22"/>
                <w:bdr w:val="nil"/>
                <w:rtl w:val="0"/>
              </w:rPr>
              <w:t>How will you decide which browser security settings to allow and which ones to block?</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the browser security setting is from my favorite online retailers, I will accept it because the retailer knows what I like.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 will need to review each browser security setting and use my best judgement.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the browser security setting is on a website sent from a friend, I always accept the setting.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If the browser security setting has been mentioned on several friends’ timelines on Facebook then it must be a good one, so I should do change it on my computer too.</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Each setting will need to be evaluated and you will need to use your best judgement to decide if you should allow or deny the request to access your computer.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TECH.CAMP.6.2.7 - Alter Internet settings to secure against security breaches.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4729 - Adjust browser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4:21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11:33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val="0"/>
                <w:bCs w:val="0"/>
                <w:i w:val="0"/>
                <w:iCs w:val="0"/>
                <w:smallCaps w:val="0"/>
                <w:color w:val="000000"/>
                <w:sz w:val="22"/>
                <w:szCs w:val="22"/>
                <w:bdr w:val="nil"/>
                <w:rtl w:val="0"/>
              </w:rPr>
              <w:t>How can an attacker execute malware through a script?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5"/>
              <w:gridCol w:w="803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script can retrieve and store your personal information, such as your online buying habits.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script searches the Internet for personal information about you.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script can send you a fraudulent email message requesting confidential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script can run a series of instructions to download and run malware.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add-on might allow your computer to download a “script” or series of instructions that commands the browser to perform specific actions.  An attacker could exploit a security weakness in the add-on to download and execute malware on the user’s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TECH.CAMP.6.2.7 - Alter Internet settings to secure against security breaches.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4729 - Adjust browser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4:24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val="0"/>
                <w:bCs w:val="0"/>
                <w:i w:val="0"/>
                <w:iCs w:val="0"/>
                <w:smallCaps w:val="0"/>
                <w:color w:val="000000"/>
                <w:sz w:val="22"/>
                <w:szCs w:val="22"/>
                <w:bdr w:val="nil"/>
                <w:rtl w:val="0"/>
              </w:rPr>
              <w:t>The news reports a security breach of credit card information at a large department store that has recently laid off many employees. Why should the store investigate the possibility of the breach being from an insider?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3"/>
              <w:gridCol w:w="80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insiders often like to cause disruption and panic among citizens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insiders sometimes create threats after incidents at their places of employment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insiders like to breach security to make a political statement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Because insiders need practice breaking into networks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Insiders are employees, contractors, and business partners who pose a security threat especially when they are upset about being passed over for a promotion or not getting a contract.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4664 - Identify risks to personal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4:27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11:58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val="0"/>
                <w:bCs w:val="0"/>
                <w:i w:val="0"/>
                <w:iCs w:val="0"/>
                <w:smallCaps w:val="0"/>
                <w:color w:val="000000"/>
                <w:sz w:val="22"/>
                <w:szCs w:val="22"/>
                <w:bdr w:val="nil"/>
                <w:rtl w:val="0"/>
              </w:rPr>
              <w:t>With more and more people using technology, what physical health diagnosis is on the rise?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cyberstalking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cyberbullying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repetitive strain injury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technology addiction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Many users of technology report aches and pains associated with repeated and long-term usage of the devices, known as repetitive strain injury.  It impacts your muscles, nerves, tendons, and ligaments.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4663 - Identify risks to health.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4:29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12:35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Calibri" w:eastAsia="Calibri" w:hAnsi="Calibri" w:cs="Calibri"/>
                <w:b w:val="0"/>
                <w:bCs w:val="0"/>
                <w:i w:val="0"/>
                <w:iCs w:val="0"/>
                <w:smallCaps w:val="0"/>
                <w:color w:val="000000"/>
                <w:sz w:val="22"/>
                <w:szCs w:val="22"/>
                <w:bdr w:val="nil"/>
                <w:rtl w:val="0"/>
              </w:rPr>
              <w:t>How is a worm different from a Trojan?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reproduces itself on the same computer, whereas a Trojan attempts to spread through the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gathers information and transmits to a server, whereas a Trojan hides and then spreads through a network.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spreads through a network, whereas a Trojan hides inside another program.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prevents a device from functioning until a ransom is paid, whereas a Trojan gathers information and transmits it to another device.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worm is a malicious program that attempts to spread.  A Trojan is malware that hides inside another program and when it is installed, it gathers information and transmits it to the attacker.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TECH.CAMP.6.1 - 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4946 - Define malware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Discuss Computer Safety and Health Risks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4:31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12:36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2"/>
                <w:szCs w:val="22"/>
                <w:bdr w:val="nil"/>
                <w:rtl w:val="0"/>
              </w:rPr>
              <w:t>Creating a(n) _____ means copying files from a computer’s hard drive and storing them in a remote location.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uninterruptible data supply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private copy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alarm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backup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Creating a data backup means copying files from a computer’s hard drive that are then stored in a remote location. Data backups can save your information from hardware malfunctions, user error, software corruption, and natural disasters.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4702 - Back up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val="0"/>
                <w:bCs w:val="0"/>
                <w:i w:val="0"/>
                <w:iCs w:val="0"/>
                <w:smallCaps w:val="0"/>
                <w:color w:val="000000"/>
                <w:sz w:val="22"/>
                <w:szCs w:val="22"/>
                <w:bdr w:val="nil"/>
                <w:rtl w:val="0"/>
              </w:rPr>
              <w:t>Why is it not safe to connect to public Wi-Fi networks?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22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Because these networks are rarely protected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Because they do not allow Internet access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Because the connection is often too slow</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Because it can weaken your own Wi-Fi wireless router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using a public Wi-Fi network, there are safety concerns.  First, these networks are rarely protected.  Second, an attacker may have setup an evil twin to mimic an authorized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4769 - Protect your privacy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12:44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Calibri" w:eastAsia="Calibri" w:hAnsi="Calibri" w:cs="Calibri"/>
                <w:b w:val="0"/>
                <w:bCs w:val="0"/>
                <w:i w:val="0"/>
                <w:iCs w:val="0"/>
                <w:smallCaps w:val="0"/>
                <w:color w:val="000000"/>
                <w:sz w:val="22"/>
                <w:szCs w:val="22"/>
                <w:bdr w:val="nil"/>
                <w:rtl w:val="0"/>
              </w:rPr>
              <w:t>What would a password manager allow you to do?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Test your memorization skills.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Create and store multiple strong 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Make sure you do not repeat passwords on similar accounts.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Prevent you from using birthdays in your passwords.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 a password manager, you can create and store multiple strong passwords in single user “vault” file that is protected by one strong master password.  You can then retrieve individual passwords as needed from the vault, freeing you from the need to memorize passwords.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4793 - Use a password manager.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4:38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12:37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val="0"/>
                <w:bCs w:val="0"/>
                <w:i w:val="0"/>
                <w:iCs w:val="0"/>
                <w:smallCaps w:val="0"/>
                <w:color w:val="000000"/>
                <w:sz w:val="22"/>
                <w:szCs w:val="22"/>
                <w:bdr w:val="nil"/>
                <w:rtl w:val="0"/>
              </w:rPr>
              <w:t>In which of the following situations is a digital certificate useful?</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are researching a topic for an assignment.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are registering for an event.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are emailing a friend.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You are signing a rental lease.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digital certificate is a technology used to verify a user’s identity and key that has been “signed” by a trusted third party.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4726 - Define a digital certificate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4:40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Calibri" w:eastAsia="Calibri" w:hAnsi="Calibri" w:cs="Calibri"/>
                <w:b w:val="0"/>
                <w:bCs w:val="0"/>
                <w:i w:val="0"/>
                <w:iCs w:val="0"/>
                <w:smallCaps w:val="0"/>
                <w:color w:val="000000"/>
                <w:sz w:val="22"/>
                <w:szCs w:val="22"/>
                <w:bdr w:val="nil"/>
                <w:rtl w:val="0"/>
              </w:rPr>
              <w:t>Which is a first step to deter thieves from accessing your financial information?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Do not provide personal information over the phone or through email.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Review financial and billing statements each month carefully.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Follow up on calls regarding purchases that were not made.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Be alert to signs that may indicate unusual activity in an account.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first step to deter thieves by safeguarding information is to not provide personal information either over the phone or through an email message.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4770 - Protect financial information.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2/11/2019 4:42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12:38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2"/>
                <w:szCs w:val="22"/>
                <w:bdr w:val="nil"/>
                <w:rtl w:val="0"/>
              </w:rPr>
              <w:t>Siobhan has recently opened a Facebook account and as a new user, is posting frequently and accepting many friend requests. You see a post about an upcoming trip and notice that her profile is open to the public.  What can you tell Siobhan to help her use social networking safely?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 cautious about what information she posts.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Allow anyone who “friends” her to view her information.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Post all types of photos more often.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Ignore notices from the social networking site about changes to security.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Several general defenses can be used for any social-networking site.  First and foremost, be cautious about what information you post. Second, be cautious about who can view your information.  Consider carefully who you accept as friends.  Finally, review the site’s security settings.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4836 - Manage your online profile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12:48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12:51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2"/>
                <w:szCs w:val="22"/>
                <w:bdr w:val="nil"/>
                <w:rtl w:val="0"/>
              </w:rPr>
              <w:t>What type of security requires something you know and something you have that no one else has?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biometric security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 factor authentication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two part passwords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data mining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Cookies can be accepted or denied and sites can be allowed or blocked from running scripts. You can either block all pop-ups or accept all pop-ups.  All of these are tracked and are now allowing these clothing websites to appear in your email and on your Facebook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6-20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TECH.CAMP.6 - Safeguard against the major health and safety risks associated with regular computer use.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TECH.CAMP.6.2 - 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4805 - Use two-step authentication.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Use Protective Measures to Safeguard Computers and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12:51 PM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12:54 PM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06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06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