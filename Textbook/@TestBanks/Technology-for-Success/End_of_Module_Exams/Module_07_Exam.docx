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series of images displayed in sequence to create the illusion of movement is called ______________ 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mixed reality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Each still image is called a frame in animation. Rather than storing moving images, a digital animation stores data about the color and brightness of each frame.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TECH.CAMP.7.1.1 - Define digital media concepts.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4777 - Define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4:36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process called _____ converts analog sound waves into digital sound.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compressing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vectoring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resolving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 (VR)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, a computer-simulated 3D environment, attempts to remove the barrier between the viewer and the media by creating an artificial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TECH.CAMP.7.1.1 - Define digital media concepts.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4862 - Define digital audio.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4:54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1:23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Digital audio can be created by recording sound on a smartphone.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Sound that is recorded and stored as computer data is called “digital audio.” A smartphone device records sound as computer data.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TECH.CAMP.7.1.1 - Define digital media concepts.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4862 - Define digital audio.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4:59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9:19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R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esolution of bitmap graphics is typically measured in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___________.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pixels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megabytes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frames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kilobytes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Pixel is the smallest picture element of measurement.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TECH.CAMP.7.1.2 - Define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5072 - Use digital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9:21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File types like TIF and PNG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are compressed to have smaller file sizes, and when opened, the files are uncompressed and display all their original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TIF and PNG use lossless compression and hence the file size is reduced. When opened and viewed, the files are uncompressed and contain all the original data.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TECH.CAMP.7.1.2 - Define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4953 - Define compression in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9:23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bitmap image is provided in two different resolutions. Image 1 has a resolution of 1500 x 1225. Image 2 has a resolution of 500 x 350. Which of the following statements is true when the sizes of both the files are increased by 25 percent?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 1 is less sharp and has a smaller file size than image 2.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 2 is less sharp and has a larger file size than image 1.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 1 is sharper and has a larger file size than image 2.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 2 is sharper and has a larger file size than image 1.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Resolution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refers to the clarity or sharpness of an image: the higher the resolution, the sharper the image and the greater the file size.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TECH.CAMP.7.1.2 - Define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5072 - Use digital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9:25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quality of an audio file is determined by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how pixelated it is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number of megabytes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number of frames per second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its bit rate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Bit rate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the number of bits of data processed every second. Bit rates are usually measured as kilobits per second (kbps).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TECH.CAMP.7.1.3 - Describe how computers represent images and sounds.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4899 - Describe how computers represent sound.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9:26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Talis shoots a photo with his 20 megapixel digital camera. How is the image stored as digital data?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 a collection of lines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 the primary colors format of RBY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 a combination of letters, numbers, and symbols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 a list of the binary color numbers for all the pixels it contains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Each color is assigned a binary number. To a computer, a bitmap image is a list of the color numbers for all the pixels it contains.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TECH.CAMP.7.1.3 - Describe how computers represent images and sounds.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4856 - Describe how computers represent images.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9:36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two factors determine the quality of digital audio?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0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resolution and compression rate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 rate and bit rate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codec and container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Frame rate and volume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The quality of an audio file is also determined by its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bit rate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, which is the number of bits of data processed every second. As with the sampling rate, the higher the bit rate, the higher the sound quality.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TECH.CAMP.7.1.3 - Describe how computers represent images and sounds.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4899 - Describe how computers represent sound.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9:38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audio formats does not use any compression technique?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WAV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WMA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Uncompressed audio files such as WAV files are created by converting real sound waves directly to digital form without additional processing, resulting in accurate sound quality, but very large files.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TECH.CAMP.7.1.4 - Identify digital media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4801 - Identify audio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9:41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digital video that uses the MPEG-4 codec is often used by online streaming services.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digital video using DivX is compatible with AVI video container. Video codecs are compatible with only some containers.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TECH.CAMP.7.1.4 - Identify digital media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4820 - Define a video codec.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Norma is a graphic designer creating a logo that will be resized often. Which of the following file formats should she choose to create the logo?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GIF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JPEG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TIFF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EPS is a vector graphics format. Vector images retain the same quality as their dimensions change. Bitmap graphics are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resolution dependent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, which means image quality deteriorates as their dimensions increase.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TECH.CAMP.7.1.4 - Identify digital media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4819 - Identify image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Carlos is creating an animation by drawing one image in a frame, followed by another image in a slightly different pose, and so on until the motion is complete. What is this technique called?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In-betweening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Rendering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Creating in-between images to create a motion is called in-betweening or tweening.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TECH.CAMP.7.1.5 - Compare 2-D and 3-D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4906 - Compare 2D and 3D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5:46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9:53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Vijay is creating a cartoon with 3-D objects that have volume and can rotate 360 degrees. What type of cartoon is Vijay making?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 based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3-D 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2-D 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augmented reality based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given description suits a 3-D animation movie. Virtual reality and augmented reality are much more complex removing the barrier between the viewer and the media. 2-D animation is simpler than the description.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TECH.CAMP.7.1.5 - Compare 2-D and 3-D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4894 - Define 3-D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9:54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One way to create a solid 3-D image for 3-D animation is to apply highlights and shadows to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keyframe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wireframe drawing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stop motion drawing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rendering model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2-D animation, 3-D animation creates 24 to 60 versions of the graphic for each second of animation. 3-D animation also defines the texture of each surface on the object, which determines how it reflects the light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TECH.CAMP.7.1.5 - Compare 2-D and 3-D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4894 - Define 3-D animation.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NOTES: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10:14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2:30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Augmented reality gaming hardware includes a headset, a controller, and motion sensors.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VR gaming, which often requires a separate room to create an immersive experience, AR gaming superimposes digital game elements in the real world. AR games are played on smartphones, tablets, and portable consoles.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TECH.CAMP.7.2.1 - Use gaming systems.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5050 - Set up a gaming system.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5:57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10:20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Ernesto is interested in playing augmented reality games. Which of the following devices should he use for game play?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0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mobile device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laptop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VR headset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motion-sensing game console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 a virtual world, a 3-D computer model creates a convincing illusion of depth and space making users feel like they are part of a real scene.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TECH.CAMP.7.2.1 - Use gaming systems.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5026 - Participate in mobile gaming.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5050 - Set up a gaming system.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6:00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1:26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surgeon has to perform a complex brain surgery on a patient. How could she practice her fine motor skills prior to the surgery?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1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1"/>
                      <w:sz w:val="22"/>
                      <w:szCs w:val="22"/>
                      <w:bdr w:val="nil"/>
                      <w:rtl w:val="0"/>
                    </w:rPr>
                    <w:t>Using a motion-sensing game console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Using a headset that displays 3-D holograms to simulate an operating room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Using a standard gaming console connected to the Internet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Using augmented reality on a smartphone to identify surgical instruments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Digital videos and virtual reality create simulated experiences when direct training would be difficult or dangerous. Computer-aided technology software help in designing and building, but do not help to hone fine motor skills.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TECH.CAMP.7.2.1 - Use gaming systems.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5098 - Use game controllers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10:51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is the primary difference between HTML 5 and Adobe Flash types of web animations?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3"/>
                      <w:sz w:val="22"/>
                      <w:szCs w:val="22"/>
                      <w:bdr w:val="nil"/>
                      <w:rtl w:val="0"/>
                    </w:rPr>
                    <w:t>Adobe Flash requires you to use a plug-in but HTML 5 does not.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3"/>
                      <w:sz w:val="22"/>
                      <w:szCs w:val="22"/>
                      <w:bdr w:val="nil"/>
                      <w:rtl w:val="0"/>
                    </w:rPr>
                    <w:t>HTML 5 requires you to use a plug-in but Adobe Flash does not.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Adobe Flash and HTML 5 play animations in the same way.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 5 is a target for malware but Adobe Flash is not.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3"/>
                      <w:sz w:val="22"/>
                      <w:szCs w:val="22"/>
                      <w:bdr w:val="nil"/>
                      <w:rtl w:val="0"/>
                    </w:rPr>
                    <w:t>Flash requires users to download a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plug-in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3"/>
                      <w:sz w:val="22"/>
                      <w:szCs w:val="22"/>
                      <w:bdr w:val="nil"/>
                      <w:rtl w:val="0"/>
                    </w:rPr>
                    <w:t>, a component added to the browser, to play videos.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TECH.CAMP.7.2.2 - Use animations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5010 - Use animation on the web.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11:09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Alejandro has a computer with a powerful processor on which he plays a game where he controls the characters’ movements. The game produces at least 1 billion bits of information at 60 frames per second for display. Which of the following kinds of gaming is this an example of?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Web 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Real-time 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Stop motion animation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Real-time animation consumes an incredible amount of computer resources. The computer also has to track the movements of each player, using even more resources.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TECH.CAMP.7.2.2 - Use animations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5071 - Use animation in games.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11:10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Alejandro wants to post an animation on his social media page that shows a series of slightly different images displayed in sequence. What type of animation should he select?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Animated GIF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 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Adobe Flash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Adobe Animate CC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TECH.CAMP.7.2.2 - Use animations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5010 - Use animation on the web.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11:11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11:14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Vivian is using a search engine to find photos for a school project. What search engine tool should she use to find photos she can legally copy and share?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video search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download manager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license filter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 filter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TECH.CAMP.7.2.3 - Use graphics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4968 - Download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11:22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do engineers use to create highly detailed and technically accurate drawings?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CAD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HTML 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world storage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TECH.CAMP.7.2.3 - Use graphics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5082 - Use computer-aided design.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scooter manufacturer wants to increase brand awareness on its website. What type of graphic should the company include on every webpage?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3-D CAD drawing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logo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hologram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animated GIF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Graphics and animations created with HTML5 enrich user experience in navigating a website and make it more impressive to the user.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TECH.CAMP.7.2.3 - Use graphics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5099 - Use graphics effectively.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Computer-aided design software helps architects, engineers, and scientists to design, analyze, and manufacture products with the precision of human-level intelligence. Which of the following technologies does CAD incorporate to achieve this?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Artificial intelligence and machine learning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Speech and voice recognition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Streaming and geotagging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Machine learning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a branch of AI that trains machines to learn from data, identify patterns, and make decisions to progressively improve their performance without much human intervention.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TECH.CAMP.7.2.4 - Use computer-aided technology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5082 - Use computer-aided design.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Edwin owns a smartphone with a digital assistant that recognizes words and phrases and provides appropriate answers to his questions. What technology does the smartphone use to make the assistant respond to Edwin?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0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Synthesized speech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Computer-aided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digital assistant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4"/>
                      <w:sz w:val="22"/>
                      <w:szCs w:val="22"/>
                      <w:bdr w:val="nil"/>
                      <w:rtl w:val="0"/>
                    </w:rPr>
                    <w:t>breaks words into individual sound units called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phonemes, and then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pacing w:val="4"/>
                      <w:sz w:val="22"/>
                      <w:szCs w:val="22"/>
                      <w:bdr w:val="nil"/>
                      <w:rtl w:val="0"/>
                    </w:rPr>
                    <w:t>strings them together to create words and phrases called “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synthesized speech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.”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TECH.CAMP.7.2.4 - Use computer-aided technology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5127 - Use synthesized speech.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technology converts the electric current from a musical synthesizer to digital form so you can play the synthesized music on a mobile device?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Voice recognition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Read-aloud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Computer-aided technology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technology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Synthesized music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created as a digital file from the start using electronic instruments called synthesizers. MIDI technology lets synthesizers and other electronic musical instruments communicate with each other.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TECH.CAMP.7.2.4 - Use computer-aided technology across digital media platforms.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5126 - Use synthesized music.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For _____, the original media file is stored on the media distributor’s server, so you can watch the content more than once.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6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Traditional cable or satellite telecast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On-demand content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Live video/audio streaming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Downloading content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For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on-demand content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such as TV shows, the original media file is stored on the media distributor’s server.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TECH.CAMP.7.2.5 - Stream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4827 - Stream videos.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11:39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Nadia is shopping for a phone that can take photos and identify their geographical location. What feature should she look for when comparing phones?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gyroscope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GPS scanner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geotagging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augmented reality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TECH.CAMP.7.2.5 - Stream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5080 - Use cell phones.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1:27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Avery wants to replace her cable television subscription with a video streaming service to watch her favorite TV shows. Besides Internet connectivity, what does she need to watch the shows on a TV?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Smart TV or a TV stick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USB slot and a drive on her normal TV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Normal LED TV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Video projector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Smart TVs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connect to a Wi-Fi network to enable Internet content, including TV shows, movies, games, and photos to be watched on TV.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TV stick is an external hardware alternate to smart TV.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TECH.CAMP.7.2.5 - Stream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5144 - Describe smart TVs and TV sticks.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movie animates the credits and the title as 3-D text sinking in the ocean. Which of the following types of software was most likely used to achieve this effect?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19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image-editing software such as Paint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animation software such as After Effects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presentation software such as PowerPoint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drawing software such as Adobe Illustrator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TECH.CAMP.7.3.1 - Create graphics and animation.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4610 - Create animations.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11:43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Kareem wants to include line drawings of abstract shapes on his personal website. What should he use to acquire the graphics?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Scanner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digital camera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drawing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paint software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Microsoft Paint using brush tools and paint palettes that simulate water colors, pastels, and oil paints.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TECH.CAMP.7.3.1 - Create graphics and animation.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4937 - Create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12:37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Danielle wants to record a voice-over to add to a presentation. Other than a microphone, what does Danielle need to record the audio?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 codec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sound recorder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special effects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 streaming software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A feature known as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geotagging can identify a picture’s geographical location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, and can automatically post photos to online locations, such as your Facebook page.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TECH.CAMP.7.3.1 - Create graphics and animation.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5036 - Record sound.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12:39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What technology can be used by people with a hearing 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disability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to listen to a narration?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0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Speech recognition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Read aloud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Computer-aided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technology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Speech recognition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lets a device or software identify the words and phrases spoken and then convert them to a format the device can read.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TECH.CAMP.7.3.2 - Record and play sounds and music.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5125 - Use speech recognition software.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12:41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need a(n) _____ to play an MP3 audio file on a desktop or laptop computer.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sound recorder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stand-alone player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audio-input device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sound card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To play certain types of audio files on a desktop or laptop, such as MP3 files, a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stand-alone player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is needed. For Windows computers, apps such as Windows Media Player, Groove Music, or Google Play Music can play stand-alone audio files such as downloaded songs.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TECH.CAMP.7.3.2 - Record and play sounds and music.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5028 - Play sounds and music.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12:42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type of software accepts text as input and produces speech as output?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conversion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speech recognition software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read aloud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sound recorder software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TECH.CAMP.7.3.2 - Record and play sounds and music.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5125 - Use speech recognition software.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12:43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12:49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Action camcorders can be used to shoot sailing, surfing, or extreme sports irrespective of the weather conditions and water splash possibility.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 camcorders are compact, waterproof, and weather-resistant, making them ideal for live action.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TECH.CAMP.7.3.3 - Develop original videos.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4926 - Capture video.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6:49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6:50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hardware a digital device needs to play videos includes a screen, speakers, and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video card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media player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webcam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camcorder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TECH.CAMP.7.3.3 - Develop original videos.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5029 - Play video.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1:04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1:19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video that is shared millions of times over social media in a short period of time is termed to be ____________ 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original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fake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concurrent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Fast Internet connections have made watching videos on computers and mobile devices almost as popular as watching television. A video that is shared millions of times over social media in a short period of time is called a “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viral video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.”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TECH.CAMP.7.3.3 - Develop original videos.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5029 - Play video.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6:54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video resolutions produces the sharpest images and the largest files?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97"/>
              <w:gridCol w:w="67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5029 - Play video.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2:07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2:10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_____________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programs and features are often integrated into video editing software.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0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reality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Computer-aided technology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Audio-editing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Simulation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Audio-editing programs and features are often integrated into video editing software because sound tracks are integral to video.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Edit digital media files.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4611 - Edit audio files.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7:00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2:06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Most video editing software shows the video as a timeline with separate tracks for video and sound.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Audacity, Adobe Audition, and Acoustica are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audio capture and editing software.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Edit digital media files.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4970 - Edit video files.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1:37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type of graphics assigns a color to each pixel in an image?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analog graphics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vector graphics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bitmap graphics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pixelated graphics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Laptops are digital devices as they read and produce numeric data as combinations of 1s and 0s.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4856 - Describe how computers represent images.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1:40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is NOT an image format to store photos?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JPG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JPEG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TIFF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MP3 is an audio format.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4856 - Describe how computers represent images.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facilitates bundling of video, audio, codec, and subtitles into a single package?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In-betweening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Compression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Video container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video container bundles video, audio, codec, and other parts such as subtitles into a single package. Most digital video file formats are named after their containers.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4820 - Define a video codec.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Lossy compression discards some original content to create smaller files.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Compression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makes digital media files smaller by reducing the amount of data in the files.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4953 - Define compression in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1:43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kinds of information can be commonly inferred from a video file format name?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Video codec compatibility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Bit rate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Resolution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 software compatibility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Most digital video file formats are named after their containers. Video codecs are compatible with only some containers; therefore, knowing a specific video file format can give information on the codec compatibility.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4820 - Define a video codec.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properties affects the quality of digital images?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resolution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encoding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bit rate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4952 - Define resolution in digital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Explain How Digital Media Represents the Real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2:13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2:17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Software simulating a real or imagined environment that appears as 3-D space is also called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virtual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augmented world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2D animation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ulta-high definition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 a virtual world, a 3-D computer model creates a convincing illusion of depth and space, which makes us feel like we are part of the actual setting.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4866 - Describe a virtual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1:48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construction firm intends to use technology to enhance their architectural designs architecture. Which of the following technologies should they use?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MIDI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vector graphics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sampling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CAD software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CAD is the most commonly used software in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manufacturing, interior designing, and architecture to design products or structures.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5082 - Use computer-aided design.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7:21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1:49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is streaming a video different from downloading it?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7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downloading, streaming requires you to install support software.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streamed content, downloaded content is stored on the computer.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streamed content, downloaded content cannot be stored on the computer.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Unlike downloading, streaming works only on smart TVs.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By streaming,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audio or video content is received on the computer/smart TV from a server and can be watched or listened to it arrives in bits.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4827 - Stream videos.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7:23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1:54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52. 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license filter in a search engine helps you find images online that you can legally copy for personal or commercial use without paying a fee.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Certain images filtered using a license filter can be used legally. Some others can be downloaded and used for a fee. There are also some images that can be used as long as the restrictions mentioned in the license are taken into account.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4968 - Download graphics.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7:25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53. 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Jack does not own a smart TV, but he wants to watch programs from subscription video streaming services on his TV. Which of the following options will help him achieve this 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5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 can use a joystick.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 can use a TV stick.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 can use a webcam.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 can use a virtual reality headset.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He could connect external hardware like TV stick that will stream TV shows and movies from subscription services.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TECH.CAMP.7.2 - Demonstrate the ability to use varied sources of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5144 - Describe smart TVs and TV sticks.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1:58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54. </w:t>
            </w:r>
            <w:r>
              <w:rPr>
                <w:rStyle w:val="DefaultParagraphFont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Peter used a digital camera to take photos while hiking in Yellowstone National Park, but many photos turned out blurry. What software can he use to improve the quality of the photos?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1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photo-editing software such as Photoshop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image-editing software such as Paint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drawing software such as CorelDRAW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Calibri" w:eastAsia="Calibri" w:hAnsi="Calibri" w:cs="Calibri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animation software such as Animate CC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72"/>
              <w:gridCol w:w="67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RATIONALE: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Photo-editing software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such as Adobe Photoshop can enhance and be used to retouch photographs.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TECH.CAMP.7.3.4 -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4642 - Define graphics software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4/4/2019 7:29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2:02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create a wireframe drawing and then apply highlights and shadows to it, the process is called _____.</w:t>
            </w:r>
          </w:p>
          <w:p>
            <w:pPr>
              <w:pStyle w:val="p"/>
              <w:bidi w:val="0"/>
              <w:spacing w:before="0" w:beforeAutospacing="0" w:after="0" w:afterAutospacing="0"/>
              <w:jc w:val="left"/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resolving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tweening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rendering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dimensioning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65"/>
              <w:gridCol w:w="7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TECH.CAMP.7.1 - Explain how computers use digital media and graphics to represent the real world.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4610 - Create animations.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2:18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2:21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Edward is a composer and needs to listen to the most accurate music files to create his compositions. What audio file type should he use to record his music?</w:t>
            </w:r>
          </w:p>
          <w:p>
            <w:pPr>
              <w:pStyle w:val="p"/>
              <w:bidi w:val="0"/>
              <w:spacing w:before="0" w:beforeAutospacing="0" w:after="0" w:afterAutospacing="0"/>
              <w:jc w:val="left"/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MP3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TIF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WMA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97"/>
              <w:gridCol w:w="67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4801 - Identify audio file formats.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2:22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2:25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does a file format refer to?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3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technology used to create the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number of bytes in the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resolution of the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organization and layout of data in the file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97"/>
              <w:gridCol w:w="67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CC 7-6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TECH.CAMP.7 - Use digital media comfortably in daily life.</w:t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br/>
                  </w: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TECH.CAMP.7.3 - Record and edit digital media.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4941 - Define file formats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 and Edit Digital Media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2:26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11/22/2019 2:27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Module 07 Exam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07 Exam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