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4"/>
                <w:szCs w:val="24"/>
                <w:bdr w:val="nil"/>
                <w:rtl w:val="0"/>
              </w:rPr>
              <w:t> A ____ is a command that tells Outlook how to process an email message.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rule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stipulation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dictate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signature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2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1571 - Create a rule.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Introduction to Customizing Outlook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4"/>
                <w:szCs w:val="24"/>
                <w:bdr w:val="nil"/>
                <w:rtl w:val="0"/>
              </w:rPr>
              <w:t> Using ____, you quickly can categorize or flag your email messages as they arrive so that you can identify at a glance which ones you first want to address.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rules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stipulations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dictates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signatures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2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1571 - Create a rule.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Introduction to Customizing Outlook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change the ____ that Outlook uses by default.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8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Microsoft Office apps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programming instructions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fonts and colors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5414 - Set fonts for new email messages and responses.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Introduction to Customizing Outlook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4"/>
                <w:szCs w:val="24"/>
                <w:bdr w:val="nil"/>
                <w:rtl w:val="0"/>
              </w:rPr>
              <w:t> Outlook's ____ options can help you become more productive.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analysis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customization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graphics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compatibility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63"/>
              <w:gridCol w:w="32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Introduction to Customizing Outlook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4"/>
                <w:szCs w:val="24"/>
                <w:bdr w:val="nil"/>
                <w:rtl w:val="0"/>
              </w:rPr>
              <w:t> Outlook allows you to 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4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charts and graphs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manage multiple email accounts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analyze data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publications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7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281 - Add an email account to Outlook.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Adding a New Email Account and Customizing Options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setting up an email account, you need to know basic information such as the email address and 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physical address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nationality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password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credit card number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49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281 - Add an email account to Outlook.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Adding New Email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4"/>
                <w:szCs w:val="24"/>
                <w:bdr w:val="nil"/>
                <w:rtl w:val="0"/>
              </w:rPr>
              <w:t> Before you can add a new email account in Outlook, you must have an account set up with a(n) 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email service provider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office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Backstage provider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website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49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281 - Add an email account to Outlook.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Adding New Email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4"/>
                <w:szCs w:val="24"/>
                <w:bdr w:val="nil"/>
                <w:rtl w:val="0"/>
              </w:rPr>
              <w:t> After you install Outlook, the ____ feature runs and helps you set up the first email account that Outlook manages.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6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Auto Account Setup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 Automatic Filtering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Safe Lists Only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First Email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49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281 - Add an email account to Outlook.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Adding New Email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4"/>
                <w:szCs w:val="24"/>
                <w:bdr w:val="nil"/>
                <w:rtl w:val="0"/>
              </w:rPr>
              <w:t> ____ are common building blocks that can be recycled and used again within your email messages.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Fast Tasks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Quick Parts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AutoTasks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News Feeds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1629 - Create and insert a Quick Part in an email.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Customizing Email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4"/>
                <w:szCs w:val="24"/>
                <w:bdr w:val="nil"/>
                <w:rtl w:val="0"/>
              </w:rPr>
              <w:t> A ____ is similar to a closing set of lines in a formal letter.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complimentary close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salutation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signature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style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0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1578 - Create a signature.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Signatures and Stationery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working with an email account, you can set ____ default signatures.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two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three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four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five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0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1578 - Create a signature.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Signatures and Stationery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4"/>
                <w:szCs w:val="24"/>
                <w:bdr w:val="nil"/>
                <w:rtl w:val="0"/>
              </w:rPr>
              <w:t> With the ____ option, email messages from the listed email addresses and domains will not be treated as junk email.</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Safe Recipients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Safe Senders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Approved Senders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Filtered Senders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0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2806 - Manage junk email.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Signatures and Stationery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4"/>
                <w:szCs w:val="24"/>
                <w:bdr w:val="nil"/>
                <w:rtl w:val="0"/>
              </w:rPr>
              <w:t> The ____ option specifies that email messages sent to email addresses or domains in the safe recipient list will not be treated as junk email.</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Blocked Senders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Approved Senders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Safe Recipients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Safe Senders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0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2806 - Manage junk email.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Signatures and Stationery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4"/>
                <w:szCs w:val="24"/>
                <w:bdr w:val="nil"/>
                <w:rtl w:val="0"/>
              </w:rPr>
              <w:t> The ____ option manages which domains and encodings you would like to block based on languages used.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Foreign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Overseas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International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Languages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63"/>
              <w:gridCol w:w="30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Signatures and Stationery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4"/>
                <w:szCs w:val="24"/>
                <w:bdr w:val="nil"/>
                <w:rtl w:val="0"/>
              </w:rPr>
              <w:t> On the Safe Senders tab in the Junk Email Options dialog box, Outlook recommends that you type the ____ symbol to indicate a domain name.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html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http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0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5-25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2806 - Manage junk email.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Signatures and Stationery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4"/>
                <w:szCs w:val="24"/>
                <w:bdr w:val="nil"/>
                <w:rtl w:val="0"/>
              </w:rPr>
              <w:t> You may want to block a specific email address or ____ to prevent people or companies from sending you messages you do not want to receive.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country of origin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domain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server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HTML code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0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2806 - Manage junk email.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Signatures and Stationery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4"/>
                <w:szCs w:val="24"/>
                <w:bdr w:val="nil"/>
                <w:rtl w:val="0"/>
              </w:rPr>
              <w:t> To simplify the process of creating rules, Outlook provides a Rules 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Template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Wizard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Manager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Automator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0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1571 - Create a rule.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Signatures and Stationery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4"/>
                <w:szCs w:val="24"/>
                <w:bdr w:val="nil"/>
                <w:rtl w:val="0"/>
              </w:rPr>
              <w:t> If necessary, you can ____ to a rule.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specify exceptions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colors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specify word limits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alerts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0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1571 - Create a rule.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Signatures and Stationery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use a ____to specify that the email messages from a particular user are categorized automatically or placed in a specified folder.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rule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stipulation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dictate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signature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0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1571 - Create a rule.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Signatures and Stationery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4"/>
                <w:szCs w:val="24"/>
                <w:bdr w:val="nil"/>
                <w:rtl w:val="0"/>
              </w:rPr>
              <w:t> To modify an existing rule, select the rule you want to modify, click the ____ button in the Rules and Alerts dialog box, and then click the Edit Rule Settings command.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Rule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Adjust Rule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Modify Rule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Rules Wizard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0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5-30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700 - Change a rule.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Signatures and Stationery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4"/>
                <w:szCs w:val="24"/>
                <w:bdr w:val="nil"/>
                <w:rtl w:val="0"/>
              </w:rPr>
              <w:t> Rules that you create run for ____ received after you create the rule.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30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all incoming email messages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flagged incoming email messages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email messages marked high importance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email messages in HTML format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0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5-30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3614 - Run a rule.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Signatures and Stationery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have Outlook transfer old items to a(n) 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library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storage 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dead folder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index</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86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587 - Archive email messages in a mailbox.</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Signatures and Stationery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turned on, Outlook archives messages by default every ____ days.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6</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7</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14</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21</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3751 - Select AutoArchive settings for the current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Signatures and Stationery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change the default reminder time from ____ minutes to any other interval.</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5</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15</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20</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69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3929 - Set calendar properties.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Customizing the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4"/>
                <w:szCs w:val="24"/>
                <w:bdr w:val="nil"/>
                <w:rtl w:val="0"/>
              </w:rPr>
              <w:t> Calendar options you can customize include the ____ and the current time zone.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calendar font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calendar template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calendar data set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Calendar Options button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69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3929 - Set calendar properties.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Customizing the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4"/>
                <w:szCs w:val="24"/>
                <w:bdr w:val="nil"/>
                <w:rtl w:val="0"/>
              </w:rPr>
              <w:t> By default, the Calendar Work Week is set for 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9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Monday through Sunday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Monday through Saturday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Sunday through Saturday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Monday through Friday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4251 - Show the Work Week view of the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Customizing the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are traveling and you change the time zone settings in Calendar, Outlook updates your appointments to display ____ when you arrive.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1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new time zone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time zone you left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both the new time zone and the time zone you left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all time zones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6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5-37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4133 - Set the time zone for the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Customizing the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4"/>
                <w:szCs w:val="24"/>
                <w:bdr w:val="nil"/>
                <w:rtl w:val="0"/>
              </w:rPr>
              <w:t> The benefit of displaying a(n) ____ in Outlook is the ability to combine feeds from multiple web sources in one place.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Complete feed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AutoTask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RSS feed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Quick Step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91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4319 - Subscribe to an RSS feed.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Customizing the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no longer need to use a(n) ____, you should delete it so that you do not have unwanted messages in your account.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template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wizard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RSS feed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Quick Part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91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5-41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4319 - Subscribe to an RSS feed.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Customizing the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should you gather before you start to add an account in Outlook?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26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Type of account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address of the incoming mail server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address of the outgoing mail server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Your email password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49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281 - Add an email account to Outlook.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Adding New Email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are junk email options in Outlook?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Spam Safeguard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Safe Recipients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Safe Senders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International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0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2806 - Manage junk email.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Signatures and Stationery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Times New Roman" w:eastAsia="Times New Roman" w:hAnsi="Times New Roman" w:cs="Times New Roman"/>
                <w:b w:val="0"/>
                <w:bCs w:val="0"/>
                <w:i w:val="0"/>
                <w:iCs w:val="0"/>
                <w:smallCaps w:val="0"/>
                <w:color w:val="000000"/>
                <w:sz w:val="24"/>
                <w:szCs w:val="24"/>
                <w:bdr w:val="nil"/>
                <w:rtl w:val="0"/>
              </w:rPr>
              <w:t> You use the Junk button in the Delete group on the Home tab to override the default criteria when viewing email messages by deciding to ____.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7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block the sender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never block the sender's domain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never block the sender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never block a group or mailing list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0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2806 - Manage junk email.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Signatures and Stationery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create rules to apply to ____.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1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messages you have received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messages you send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calendars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folder management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0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1571 - Create a rule.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Signatures and Stationery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are customizations you can make to the Calendar?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0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Selecting the days of your work week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Changing the calendar font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Setting the current time zone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Setting the reminder time interval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69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3929 - Set calendar properties.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Customizing the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Times New Roman" w:eastAsia="Times New Roman" w:hAnsi="Times New Roman" w:cs="Times New Roman"/>
                <w:b w:val="0"/>
                <w:bCs w:val="0"/>
                <w:i w:val="0"/>
                <w:iCs w:val="0"/>
                <w:smallCaps w:val="0"/>
                <w:color w:val="000000"/>
                <w:sz w:val="24"/>
                <w:szCs w:val="24"/>
                <w:bdr w:val="nil"/>
                <w:rtl w:val="0"/>
              </w:rPr>
              <w:t> Outlook provides two options for customizing your experience when working with email messages, calendars, and other items.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63"/>
              <w:gridCol w:w="32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Introduction to Customizing Outlook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Times New Roman" w:eastAsia="Times New Roman" w:hAnsi="Times New Roman" w:cs="Times New Roman"/>
                <w:b w:val="0"/>
                <w:bCs w:val="0"/>
                <w:i w:val="0"/>
                <w:iCs w:val="0"/>
                <w:smallCaps w:val="0"/>
                <w:color w:val="000000"/>
                <w:sz w:val="24"/>
                <w:szCs w:val="24"/>
                <w:bdr w:val="nil"/>
                <w:rtl w:val="0"/>
              </w:rPr>
              <w:t> A rule is a set of instructions that tells Outlook how to process an email message.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2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1571 - Create a rule.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Introduction to Customizing Outlook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Times New Roman" w:eastAsia="Times New Roman" w:hAnsi="Times New Roman" w:cs="Times New Roman"/>
                <w:b w:val="0"/>
                <w:bCs w:val="0"/>
                <w:i w:val="0"/>
                <w:iCs w:val="0"/>
                <w:smallCaps w:val="0"/>
                <w:color w:val="000000"/>
                <w:sz w:val="24"/>
                <w:szCs w:val="24"/>
                <w:bdr w:val="nil"/>
                <w:rtl w:val="0"/>
              </w:rPr>
              <w:t> Quick Parts are common building blocks that can be recycled and used again within your email messages.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1629 - Create and insert a Quick Part in an email.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Customizing Email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Times New Roman" w:eastAsia="Times New Roman" w:hAnsi="Times New Roman" w:cs="Times New Roman"/>
                <w:b w:val="0"/>
                <w:bCs w:val="0"/>
                <w:i w:val="0"/>
                <w:iCs w:val="0"/>
                <w:smallCaps w:val="0"/>
                <w:color w:val="000000"/>
                <w:sz w:val="24"/>
                <w:szCs w:val="24"/>
                <w:bdr w:val="nil"/>
                <w:rtl w:val="0"/>
              </w:rPr>
              <w:t> The first step in creating a Quick Part is to save content to the Quick Parts gallery.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1629 - Create and insert a Quick Part in an email.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Customizing Email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39. 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cannot attach image files to an email message.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68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614 - Attach a file to an email.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Customizing Email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40. 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sending a message, you cannot choose to use voting buttons.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4580 - Use voting buttons in an email message.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Customizing Email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41. 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use the Instant Search box to display Advanced Search options that broaden or narrow the scope of your search.</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3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5305 - Search by using advanced find.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Customizing Email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42. </w:t>
            </w:r>
            <w:r>
              <w:rPr>
                <w:rStyle w:val="DefaultParagraphFont"/>
                <w:rFonts w:ascii="Times New Roman" w:eastAsia="Times New Roman" w:hAnsi="Times New Roman" w:cs="Times New Roman"/>
                <w:b w:val="0"/>
                <w:bCs w:val="0"/>
                <w:i w:val="0"/>
                <w:iCs w:val="0"/>
                <w:smallCaps w:val="0"/>
                <w:color w:val="000000"/>
                <w:sz w:val="24"/>
                <w:szCs w:val="24"/>
                <w:bdr w:val="nil"/>
                <w:rtl w:val="0"/>
              </w:rPr>
              <w:t> To customize your Outlook email with default settings such as the message format, you use the Outlook Options dialog box.</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8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1035 - Change the text format of an outgoing email.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Customizing Email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43. </w:t>
            </w:r>
            <w:r>
              <w:rPr>
                <w:rStyle w:val="DefaultParagraphFont"/>
                <w:rFonts w:ascii="Times New Roman" w:eastAsia="Times New Roman" w:hAnsi="Times New Roman" w:cs="Times New Roman"/>
                <w:b w:val="0"/>
                <w:bCs w:val="0"/>
                <w:i w:val="0"/>
                <w:iCs w:val="0"/>
                <w:smallCaps w:val="0"/>
                <w:color w:val="000000"/>
                <w:sz w:val="24"/>
                <w:szCs w:val="24"/>
                <w:bdr w:val="nil"/>
                <w:rtl w:val="0"/>
              </w:rPr>
              <w:t> Outgoing email messages can be formatted only as Plain Text.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8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1035 - Change the text format of an outgoing email.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Customizing Email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44. </w:t>
            </w:r>
            <w:r>
              <w:rPr>
                <w:rStyle w:val="DefaultParagraphFont"/>
                <w:rFonts w:ascii="Times New Roman" w:eastAsia="Times New Roman" w:hAnsi="Times New Roman" w:cs="Times New Roman"/>
                <w:b w:val="0"/>
                <w:bCs w:val="0"/>
                <w:i w:val="0"/>
                <w:iCs w:val="0"/>
                <w:smallCaps w:val="0"/>
                <w:color w:val="000000"/>
                <w:sz w:val="24"/>
                <w:szCs w:val="24"/>
                <w:bdr w:val="nil"/>
                <w:rtl w:val="0"/>
              </w:rPr>
              <w:t> Instead of changing each email message to a different text format, you can set a default in the Outlook options.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8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1035 - Change the text format of an outgoing email.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Customizing Email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45. </w:t>
            </w:r>
            <w:r>
              <w:rPr>
                <w:rStyle w:val="DefaultParagraphFont"/>
                <w:rFonts w:ascii="Times New Roman" w:eastAsia="Times New Roman" w:hAnsi="Times New Roman" w:cs="Times New Roman"/>
                <w:b w:val="0"/>
                <w:bCs w:val="0"/>
                <w:i w:val="0"/>
                <w:iCs w:val="0"/>
                <w:smallCaps w:val="0"/>
                <w:color w:val="000000"/>
                <w:sz w:val="24"/>
                <w:szCs w:val="24"/>
                <w:bdr w:val="nil"/>
                <w:rtl w:val="0"/>
              </w:rPr>
              <w:t> Rules that you create run for all incoming email messages received after creating the rule.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0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5-30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3614 - Run a rule.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Signatures and Stationery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46. 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cannot apply a new rule to email messages that you have already received.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0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5-30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3614 - Run a rule.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Signatures and Stationery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47. </w:t>
            </w:r>
            <w:r>
              <w:rPr>
                <w:rStyle w:val="DefaultParagraphFont"/>
                <w:rFonts w:ascii="Times New Roman" w:eastAsia="Times New Roman" w:hAnsi="Times New Roman" w:cs="Times New Roman"/>
                <w:b w:val="0"/>
                <w:bCs w:val="0"/>
                <w:i w:val="0"/>
                <w:iCs w:val="0"/>
                <w:smallCaps w:val="0"/>
                <w:color w:val="000000"/>
                <w:sz w:val="24"/>
                <w:szCs w:val="24"/>
                <w:bdr w:val="nil"/>
                <w:rtl w:val="0"/>
              </w:rPr>
              <w:t> Once you no longer need a rule, you should delete it.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0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1776 - Delete a rule.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Signatures and Stationery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48. </w:t>
            </w:r>
            <w:r>
              <w:rPr>
                <w:rStyle w:val="DefaultParagraphFont"/>
                <w:rFonts w:ascii="Times New Roman" w:eastAsia="Times New Roman" w:hAnsi="Times New Roman" w:cs="Times New Roman"/>
                <w:b w:val="0"/>
                <w:bCs w:val="0"/>
                <w:i w:val="0"/>
                <w:iCs w:val="0"/>
                <w:smallCaps w:val="0"/>
                <w:color w:val="000000"/>
                <w:sz w:val="24"/>
                <w:szCs w:val="24"/>
                <w:bdr w:val="nil"/>
                <w:rtl w:val="0"/>
              </w:rPr>
              <w:t> Outlook items are considered old only after a certain number of days that you specify.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3751 - Select AutoArchive settings for the current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Signatures and Stationery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49. 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add an RSS feed to your Outlook account using the Account Settings dialog box.</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0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4319 - Subscribe to an RSS feed.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Signatures and Stationery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50. </w:t>
            </w:r>
            <w:r>
              <w:rPr>
                <w:rStyle w:val="DefaultParagraphFont"/>
                <w:rFonts w:ascii="Times New Roman" w:eastAsia="Times New Roman" w:hAnsi="Times New Roman" w:cs="Times New Roman"/>
                <w:b w:val="0"/>
                <w:bCs w:val="0"/>
                <w:i w:val="0"/>
                <w:iCs w:val="0"/>
                <w:smallCaps w:val="0"/>
                <w:color w:val="000000"/>
                <w:sz w:val="24"/>
                <w:szCs w:val="24"/>
                <w:bdr w:val="nil"/>
                <w:rtl w:val="0"/>
              </w:rPr>
              <w:t> Some accounts let you access RSS feeds from your web browser if they are using a common feeds folder; however, not all accounts allow for this.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0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4319 - Subscribe to an RSS feed.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Signatures and Stationery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51. </w:t>
            </w:r>
            <w:r>
              <w:rPr>
                <w:rStyle w:val="DefaultParagraphFont"/>
                <w:rFonts w:ascii="Times New Roman" w:eastAsia="Times New Roman" w:hAnsi="Times New Roman" w:cs="Times New Roman"/>
                <w:b w:val="0"/>
                <w:bCs w:val="0"/>
                <w:i w:val="0"/>
                <w:iCs w:val="0"/>
                <w:smallCaps w:val="0"/>
                <w:color w:val="000000"/>
                <w:sz w:val="24"/>
                <w:szCs w:val="24"/>
                <w:bdr w:val="nil"/>
                <w:rtl w:val="0"/>
              </w:rPr>
              <w:t> After you install Outlook, the feature that runs to help you set up the first email account is the ____________________________.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164"/>
              <w:gridCol w:w="647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Auto Account Setup</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AUTO ACCOUNT SETUP</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Auto account setup</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auto account setup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281 - Add an email account to Outlook.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Adding New Email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52. </w:t>
            </w:r>
            <w:r>
              <w:rPr>
                <w:rStyle w:val="DefaultParagraphFont"/>
                <w:rFonts w:ascii="Times New Roman" w:eastAsia="Times New Roman" w:hAnsi="Times New Roman" w:cs="Times New Roman"/>
                <w:b w:val="0"/>
                <w:bCs w:val="0"/>
                <w:i w:val="0"/>
                <w:iCs w:val="0"/>
                <w:smallCaps w:val="0"/>
                <w:color w:val="000000"/>
                <w:sz w:val="24"/>
                <w:szCs w:val="24"/>
                <w:bdr w:val="nil"/>
                <w:rtl w:val="0"/>
              </w:rPr>
              <w:t> To add a new email account to Outlook, you use the ____________________ dialog box.</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46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Add Account</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ADD ACCOUNT</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add account</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Add account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2808 - Manage multiple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Adding New Email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53. </w:t>
            </w:r>
            <w:r>
              <w:rPr>
                <w:rStyle w:val="DefaultParagraphFont"/>
                <w:rFonts w:ascii="Times New Roman" w:eastAsia="Times New Roman" w:hAnsi="Times New Roman" w:cs="Times New Roman"/>
                <w:b w:val="0"/>
                <w:bCs w:val="0"/>
                <w:i w:val="0"/>
                <w:iCs w:val="0"/>
                <w:smallCaps w:val="0"/>
                <w:color w:val="000000"/>
                <w:sz w:val="24"/>
                <w:szCs w:val="24"/>
                <w:bdr w:val="nil"/>
                <w:rtl w:val="0"/>
              </w:rPr>
              <w:t> To add a new email account in Outlook, the account must be different from any other account already set up in Outlook and you must have an account set up with a(n) 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17"/>
              <w:gridCol w:w="722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EMAIL SERVICE PROVIDER</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email service provider</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Email service provider</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ESP</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E-MAIL SERVICE PROVIDER</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e-mail service provider</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E-mail service provider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139 - Add a Microsoft account to Outlook.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Adding New Email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54. </w:t>
            </w:r>
            <w:r>
              <w:rPr>
                <w:rStyle w:val="DefaultParagraphFont"/>
                <w:rFonts w:ascii="Times New Roman" w:eastAsia="Times New Roman" w:hAnsi="Times New Roman" w:cs="Times New Roman"/>
                <w:b w:val="0"/>
                <w:bCs w:val="0"/>
                <w:i w:val="0"/>
                <w:iCs w:val="0"/>
                <w:smallCaps w:val="0"/>
                <w:color w:val="000000"/>
                <w:sz w:val="24"/>
                <w:szCs w:val="24"/>
                <w:bdr w:val="nil"/>
                <w:rtl w:val="0"/>
              </w:rPr>
              <w:t>  So that email recipients can access a website directly, Outlook automatically formats web addresses as 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70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links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LINKS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Links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hyperlinks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HYPERLINKS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Hyperlinks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2512 - Insert a hyperlink in an email message.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Customizing Email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55. 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insert a hyperlink, Outlook does not require the ____________________ portion of the web address.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17"/>
              <w:gridCol w:w="722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hypertext transfer protocol</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http</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HTTP</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HYPERTEXT TRANSFER PROTOCOL</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Hypertext transfer protocol</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hyper text transfer protocol</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Hyper text transfer protocol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2512 - Insert a hyperlink in an email message.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Customizing Email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56. 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often insert the full name of your business in an email message, you can save the business names as a(n) 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9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Quick Part</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QUICK PART</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quick part</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Quick part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1629 - Create and insert a Quick Part in an email.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Customizing Email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57. 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composing a message, you can configure voting options using the ____________________ dialog box.</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Properties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PROPERTIES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properties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4580 - Use voting buttons in an email message.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Customizing Email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58. </w:t>
            </w:r>
            <w:r>
              <w:rPr>
                <w:rStyle w:val="DefaultParagraphFont"/>
                <w:rFonts w:ascii="Times New Roman" w:eastAsia="Times New Roman" w:hAnsi="Times New Roman" w:cs="Times New Roman"/>
                <w:b w:val="0"/>
                <w:bCs w:val="0"/>
                <w:i w:val="0"/>
                <w:iCs w:val="0"/>
                <w:smallCaps w:val="0"/>
                <w:color w:val="000000"/>
                <w:sz w:val="24"/>
                <w:szCs w:val="24"/>
                <w:bdr w:val="nil"/>
                <w:rtl w:val="0"/>
              </w:rPr>
              <w:t>  The text box at the top of the message pane that displays search results based on matching words in your email messages is the ____________________ text box.</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71"/>
              <w:gridCol w:w="59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Instant Search</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INSTANT SEARCH</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instant search</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Instant 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5305 - Search by using advanced find.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Customizing Email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59. </w:t>
            </w:r>
            <w:r>
              <w:rPr>
                <w:rStyle w:val="DefaultParagraphFont"/>
                <w:rFonts w:ascii="Times New Roman" w:eastAsia="Times New Roman" w:hAnsi="Times New Roman" w:cs="Times New Roman"/>
                <w:b w:val="0"/>
                <w:bCs w:val="0"/>
                <w:i w:val="0"/>
                <w:iCs w:val="0"/>
                <w:smallCaps w:val="0"/>
                <w:color w:val="000000"/>
                <w:sz w:val="24"/>
                <w:szCs w:val="24"/>
                <w:bdr w:val="nil"/>
                <w:rtl w:val="0"/>
              </w:rPr>
              <w:t> To view all messages that you have not read yet or to combine messages from a specific person, you might want to create ____________________ folders.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61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search</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SEARCH</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1576 - Create a search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Customizing Email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60. </w:t>
            </w:r>
            <w:r>
              <w:rPr>
                <w:rStyle w:val="DefaultParagraphFont"/>
                <w:rFonts w:ascii="Times New Roman" w:eastAsia="Times New Roman" w:hAnsi="Times New Roman" w:cs="Times New Roman"/>
                <w:b w:val="0"/>
                <w:bCs w:val="0"/>
                <w:i w:val="0"/>
                <w:iCs w:val="0"/>
                <w:smallCaps w:val="0"/>
                <w:color w:val="000000"/>
                <w:sz w:val="24"/>
                <w:szCs w:val="24"/>
                <w:bdr w:val="nil"/>
                <w:rtl w:val="0"/>
              </w:rPr>
              <w:t> So that email recipients can identify you as the sender, you can configure Outlook to automatically add ____________________ to your email messages.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9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signatures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SIGNATURES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Signatures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5415 - Assign signatures for email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Signatures and Stationery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61. </w:t>
            </w:r>
            <w:r>
              <w:rPr>
                <w:rStyle w:val="DefaultParagraphFont"/>
                <w:rFonts w:ascii="Times New Roman" w:eastAsia="Times New Roman" w:hAnsi="Times New Roman" w:cs="Times New Roman"/>
                <w:b w:val="0"/>
                <w:bCs w:val="0"/>
                <w:i w:val="0"/>
                <w:iCs w:val="0"/>
                <w:smallCaps w:val="0"/>
                <w:color w:val="000000"/>
                <w:sz w:val="24"/>
                <w:szCs w:val="24"/>
                <w:bdr w:val="nil"/>
                <w:rtl w:val="0"/>
              </w:rPr>
              <w:t>  To determine the appearance of your email messages, including the background, fonts, and colors, change the 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0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Stationery</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stationery</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STATIONERY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3772 - Select stationery for new email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Signatures and Stationery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62. </w:t>
            </w:r>
            <w:r>
              <w:rPr>
                <w:rStyle w:val="DefaultParagraphFont"/>
                <w:rFonts w:ascii="Times New Roman" w:eastAsia="Times New Roman" w:hAnsi="Times New Roman" w:cs="Times New Roman"/>
                <w:b w:val="0"/>
                <w:bCs w:val="0"/>
                <w:i w:val="0"/>
                <w:iCs w:val="0"/>
                <w:smallCaps w:val="0"/>
                <w:color w:val="000000"/>
                <w:sz w:val="24"/>
                <w:szCs w:val="24"/>
                <w:bdr w:val="nil"/>
                <w:rtl w:val="0"/>
              </w:rPr>
              <w:t>To have a consistent closing to every email message without needing to retype closing lines repeatedly, create an email 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23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signature</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SIGNATURE</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Signature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1578 - Create a signature.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Signatures and Stationery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63. 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frequently visit websites that offer RSS feeds, you can subscribe to the RSS feeds and then review the feed content of all the websites in a simple list in your 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91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browser</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BROWSER</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Browser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4319 - Subscribe to an RSS feed.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Customizing the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64. 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want to use Outlook to read an RSS feed, you can add the RSS feed using the ____________________ dialog box.</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94"/>
              <w:gridCol w:w="62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Account Settings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ACCOUNT SETTINGS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Account settings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account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4319 - Subscribe to an RSS feed.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Customizing the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65. </w:t>
            </w:r>
            <w:r>
              <w:rPr>
                <w:rStyle w:val="DefaultParagraphFont"/>
                <w:rFonts w:ascii="Times New Roman" w:eastAsia="Times New Roman" w:hAnsi="Times New Roman" w:cs="Times New Roman"/>
                <w:b w:val="0"/>
                <w:bCs w:val="0"/>
                <w:i w:val="0"/>
                <w:iCs w:val="0"/>
                <w:smallCaps w:val="0"/>
                <w:color w:val="000000"/>
                <w:sz w:val="24"/>
                <w:szCs w:val="24"/>
                <w:bdr w:val="nil"/>
                <w:rtl w:val="0"/>
              </w:rPr>
              <w:t> RSS stands for 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753"/>
              <w:gridCol w:w="68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Really Simple Syndication</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really simple syndication</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REALLY SIMPLE SYNDICATION</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Really simple syndication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4319 - Subscribe to an RSS feed.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Customizing the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66. 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no longer need to use an RSS feed and do not want to have unwanted messages in your account, you should ____________________ the RSS feed.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91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delete</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DELETE</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Delete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5-41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4319 - Subscribe to an RSS feed.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Customizing the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67. </w:t>
            </w:r>
            <w:r>
              <w:rPr>
                <w:rStyle w:val="DefaultParagraphFont"/>
                <w:rFonts w:ascii="Times New Roman" w:eastAsia="Times New Roman" w:hAnsi="Times New Roman" w:cs="Times New Roman"/>
                <w:b w:val="0"/>
                <w:bCs w:val="0"/>
                <w:i w:val="0"/>
                <w:iCs w:val="0"/>
                <w:smallCaps w:val="0"/>
                <w:color w:val="000000"/>
                <w:sz w:val="24"/>
                <w:szCs w:val="24"/>
                <w:bdr w:val="nil"/>
                <w:rtl w:val="0"/>
              </w:rPr>
              <w:t> The number of emails you receive each day has begun to get out of control since you accepted new responsibilities in your job. You have started to explore Outlook's features to figure out how to use them to ease your email burden.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r>
              <w:rPr>
                <w:rStyle w:val="DefaultParagraphFont"/>
                <w:rFonts w:ascii="Times New Roman" w:eastAsia="Times New Roman" w:hAnsi="Times New Roman" w:cs="Times New Roman"/>
                <w:b w:val="0"/>
                <w:bCs w:val="0"/>
                <w:i w:val="0"/>
                <w:iCs w:val="0"/>
                <w:smallCaps w:val="0"/>
                <w:color w:val="000000"/>
                <w:sz w:val="24"/>
                <w:szCs w:val="24"/>
                <w:bdr w:val="nil"/>
                <w:rtl w:val="0"/>
              </w:rPr>
              <w:t>In a few recent cases, emails from vendors have been treated as junk email, which caused confusion and concern for you and your manager. Which of the following junk email options can you use to make sure this does not happen again?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Blocked Senders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Safe Senders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Approved Senders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Options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0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2806 - Manage junk email.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Signatures and Stationery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68. </w:t>
            </w:r>
            <w:r>
              <w:rPr>
                <w:rStyle w:val="DefaultParagraphFont"/>
                <w:rFonts w:ascii="Times New Roman" w:eastAsia="Times New Roman" w:hAnsi="Times New Roman" w:cs="Times New Roman"/>
                <w:b w:val="0"/>
                <w:bCs w:val="0"/>
                <w:i w:val="0"/>
                <w:iCs w:val="0"/>
                <w:smallCaps w:val="0"/>
                <w:color w:val="000000"/>
                <w:sz w:val="24"/>
                <w:szCs w:val="24"/>
                <w:bdr w:val="nil"/>
                <w:rtl w:val="0"/>
              </w:rPr>
              <w:t> The number of emails you receive each day has begun to get out of control since you accepted new responsibilities in your job. You have started to explore Outlook's features to figure out how to use them to ease your email burden.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r>
              <w:rPr>
                <w:rStyle w:val="DefaultParagraphFont"/>
                <w:rFonts w:ascii="Times New Roman" w:eastAsia="Times New Roman" w:hAnsi="Times New Roman" w:cs="Times New Roman"/>
                <w:b w:val="0"/>
                <w:bCs w:val="0"/>
                <w:i w:val="0"/>
                <w:iCs w:val="0"/>
                <w:smallCaps w:val="0"/>
                <w:color w:val="000000"/>
                <w:sz w:val="24"/>
                <w:szCs w:val="24"/>
                <w:bdr w:val="nil"/>
                <w:rtl w:val="0"/>
              </w:rPr>
              <w:t>You want to make sure that all emails from your boss are immediately flagged as having high importance. What Outlook feature can help you automate this process?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Dictates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Signatures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Rules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Stipulations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0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1571 - Create a rule.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Signatures and Stationery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69. </w:t>
            </w:r>
            <w:r>
              <w:rPr>
                <w:rStyle w:val="DefaultParagraphFont"/>
                <w:rFonts w:ascii="Times New Roman" w:eastAsia="Times New Roman" w:hAnsi="Times New Roman" w:cs="Times New Roman"/>
                <w:b w:val="0"/>
                <w:bCs w:val="0"/>
                <w:i w:val="0"/>
                <w:iCs w:val="0"/>
                <w:smallCaps w:val="0"/>
                <w:color w:val="000000"/>
                <w:sz w:val="24"/>
                <w:szCs w:val="24"/>
                <w:bdr w:val="nil"/>
                <w:rtl w:val="0"/>
              </w:rPr>
              <w:t> You think that Outlook's Quick Parts feature might be useful but you are not sure. You turn to your colleague Nan for a brief tutorial.</w:t>
            </w:r>
            <w:r>
              <w:rPr>
                <w:rStyle w:val="DefaultParagraphFont"/>
                <w:rFonts w:ascii="Times New Roman" w:eastAsia="Times New Roman" w:hAnsi="Times New Roman" w:cs="Times New Roman"/>
                <w:b w:val="0"/>
                <w:bCs w:val="0"/>
                <w:i w:val="0"/>
                <w:iCs w:val="0"/>
                <w:smallCaps w:val="0"/>
                <w:color w:val="000000"/>
                <w:sz w:val="24"/>
                <w:szCs w:val="24"/>
                <w:bdr w:val="nil"/>
                <w:rtl w:val="0"/>
              </w:rPr>
              <w:br/>
            </w:r>
            <w:r>
              <w:rPr>
                <w:rStyle w:val="DefaultParagraphFont"/>
                <w:rFonts w:ascii="Times New Roman" w:eastAsia="Times New Roman" w:hAnsi="Times New Roman" w:cs="Times New Roman"/>
                <w:b w:val="0"/>
                <w:bCs w:val="0"/>
                <w:i w:val="0"/>
                <w:iCs w:val="0"/>
                <w:smallCaps w:val="0"/>
                <w:color w:val="000000"/>
                <w:sz w:val="24"/>
                <w:szCs w:val="24"/>
                <w:bdr w:val="nil"/>
                <w:rtl w:val="0"/>
              </w:rPr>
              <w:t>As you consider whether to create a Quick Part for a task, what is the most important consideration, according to Nan?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5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How important the task is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Which emails are affected by the task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How often you include the same snippet or phrase in your correspondence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Who the recipient of your message is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1629 - Create and insert a Quick Part in an email.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Customizing Email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70. </w:t>
            </w:r>
            <w:r>
              <w:rPr>
                <w:rStyle w:val="DefaultParagraphFont"/>
                <w:rFonts w:ascii="Times New Roman" w:eastAsia="Times New Roman" w:hAnsi="Times New Roman" w:cs="Times New Roman"/>
                <w:b w:val="0"/>
                <w:bCs w:val="0"/>
                <w:i w:val="0"/>
                <w:iCs w:val="0"/>
                <w:smallCaps w:val="0"/>
                <w:color w:val="000000"/>
                <w:sz w:val="24"/>
                <w:szCs w:val="24"/>
                <w:bdr w:val="nil"/>
                <w:rtl w:val="0"/>
              </w:rPr>
              <w:t> You think that Outlook's Quick Parts feature might be useful but you are not sure. You turn to your colleague Nan for a brief tutorial.</w:t>
            </w:r>
            <w:r>
              <w:rPr>
                <w:rStyle w:val="DefaultParagraphFont"/>
                <w:rFonts w:ascii="Times New Roman" w:eastAsia="Times New Roman" w:hAnsi="Times New Roman" w:cs="Times New Roman"/>
                <w:b w:val="0"/>
                <w:bCs w:val="0"/>
                <w:i w:val="0"/>
                <w:iCs w:val="0"/>
                <w:smallCaps w:val="0"/>
                <w:color w:val="000000"/>
                <w:sz w:val="24"/>
                <w:szCs w:val="24"/>
                <w:bdr w:val="nil"/>
                <w:rtl w:val="0"/>
              </w:rPr>
              <w:br/>
            </w:r>
            <w:r>
              <w:rPr>
                <w:rStyle w:val="DefaultParagraphFont"/>
                <w:rFonts w:ascii="Times New Roman" w:eastAsia="Times New Roman" w:hAnsi="Times New Roman" w:cs="Times New Roman"/>
                <w:b w:val="0"/>
                <w:bCs w:val="0"/>
                <w:i w:val="0"/>
                <w:iCs w:val="0"/>
                <w:smallCaps w:val="0"/>
                <w:color w:val="000000"/>
                <w:sz w:val="24"/>
                <w:szCs w:val="24"/>
                <w:bdr w:val="nil"/>
                <w:rtl w:val="0"/>
              </w:rPr>
              <w:t>According to Nan, what is the first step in creating a Quick Part?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9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Move a message to a folder marked as complete and read.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content that you want to reuse.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Forward messages to members of your team.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Name and save the contents.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1629 - Create and insert a Quick Part in an email.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Customizing Email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71. </w:t>
            </w:r>
            <w:r>
              <w:rPr>
                <w:rStyle w:val="DefaultParagraphFont"/>
                <w:rFonts w:ascii="Times New Roman" w:eastAsia="Times New Roman" w:hAnsi="Times New Roman" w:cs="Times New Roman"/>
                <w:b w:val="0"/>
                <w:bCs w:val="0"/>
                <w:i w:val="0"/>
                <w:iCs w:val="0"/>
                <w:smallCaps w:val="0"/>
                <w:color w:val="000000"/>
                <w:sz w:val="24"/>
                <w:szCs w:val="24"/>
                <w:bdr w:val="nil"/>
                <w:rtl w:val="0"/>
              </w:rPr>
              <w:t> A signature is a command that tells Outlook how to process an email message.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2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1571 - Create a rule.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Introduction to Customizing Outlook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72. 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setting up an email account, you need to know basic information such as the email address and signature.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49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281 - Add an email account to Outlook.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Adding New Email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73. </w:t>
            </w:r>
            <w:r>
              <w:rPr>
                <w:rStyle w:val="DefaultParagraphFont"/>
                <w:rFonts w:ascii="Times New Roman" w:eastAsia="Times New Roman" w:hAnsi="Times New Roman" w:cs="Times New Roman"/>
                <w:b w:val="0"/>
                <w:bCs w:val="0"/>
                <w:i w:val="0"/>
                <w:iCs w:val="0"/>
                <w:smallCaps w:val="0"/>
                <w:color w:val="000000"/>
                <w:sz w:val="24"/>
                <w:szCs w:val="24"/>
                <w:bdr w:val="nil"/>
                <w:rtl w:val="0"/>
              </w:rPr>
              <w:t> Outlook includes RSS feeds, common building blocks that can be recycled and used again within your email messages.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91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4319 - Subscribe to an RSS feed.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Customizing Email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74. </w:t>
            </w:r>
            <w:r>
              <w:rPr>
                <w:rStyle w:val="DefaultParagraphFont"/>
                <w:rFonts w:ascii="Times New Roman" w:eastAsia="Times New Roman" w:hAnsi="Times New Roman" w:cs="Times New Roman"/>
                <w:b w:val="0"/>
                <w:bCs w:val="0"/>
                <w:i w:val="0"/>
                <w:iCs w:val="0"/>
                <w:smallCaps w:val="0"/>
                <w:color w:val="000000"/>
                <w:sz w:val="24"/>
                <w:szCs w:val="24"/>
                <w:bdr w:val="nil"/>
                <w:rtl w:val="0"/>
              </w:rPr>
              <w:t> Email messages can be formatted as HTML, Plain Text, or Rich Text.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8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1618 - Create an email message.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Customizing Email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75. </w:t>
            </w:r>
            <w:r>
              <w:rPr>
                <w:rStyle w:val="DefaultParagraphFont"/>
                <w:rFonts w:ascii="Times New Roman" w:eastAsia="Times New Roman" w:hAnsi="Times New Roman" w:cs="Times New Roman"/>
                <w:b w:val="0"/>
                <w:bCs w:val="0"/>
                <w:i w:val="0"/>
                <w:iCs w:val="0"/>
                <w:smallCaps w:val="0"/>
                <w:color w:val="000000"/>
                <w:sz w:val="24"/>
                <w:szCs w:val="24"/>
                <w:bdr w:val="nil"/>
                <w:rtl w:val="0"/>
              </w:rPr>
              <w:t> HTML is a way for content publishers to make news, blogs, and other content available to subscribers.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5-39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1615 - Create an email message using HTML formatting.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Customizing the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1:21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Outlook Module 05</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Testing,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Outlook Module 05</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