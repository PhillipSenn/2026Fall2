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email several colleagues frequently, you can add them to a contact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cluster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aggregate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unit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5310 - Add a contact to a contact group.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Outlook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To keep track of your friends, business partners, family, and others with whom you communicate, you can use Outlook to create contact ____ and contact groups.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messages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1372 - Create a contact group.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Outlook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Each person's information is stored in a ____ in the contact list.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contact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contact record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contact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contact file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1373 - Create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Outlook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People and businesses create ____ lists to keep track of people that are important to them or to their business.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people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individual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contact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9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Contact List with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you enter and save contact information, that information is available as you compose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7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shortcuts to Outlook functions, such as Notes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Outlook management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messages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3624 - Save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Contact List with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remove an account, click the File tab, click Account Settings, and then click the ____ option.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Account Settings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Remove Account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9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Contact List with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type ____ into a new email message, Outlook fills in the email address for you.</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second half of an email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your contact's initials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code associated with a contact's 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first few letters of a contact's name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9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Contact List with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By default, clicking the People button in the _____ displays the contacts in the Microsoft Outlook window.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Contact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Home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 bar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4363 - Switch to People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Contact List with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attach one or more ____ to a contact to store documents, tables, pictures, or clip art, for example, along with their contact information.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locations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contact groups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messages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Editing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Keeping a contact list current involves ____ contacts you no longer need.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exporting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recycling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1743 - Delete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Editing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Click the ____ button in the Insert File dialog box to attach a document to a contact.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Attach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Attach</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Editing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____ view shows the contacts as cards that are smaller than those in Business Card view.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Mini-Business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4332 - Switch contact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Viewing and Sorting a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In ____ view, you see the contacts in a list displaying phone information.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Individual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Contact Info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4332 - Switch contact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Viewing and Sorting a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In ____ view, the contacts are arranged in a list according to businesses.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Business 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Employer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4332 - Switch contact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Viewing and Sorting a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____ view is the default view for a contact list.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Business 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People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4332 - Switch contact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Viewing and Sorting a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In ____ view, you can sort the list using any of the column heading buttons.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Business 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Phone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People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4279 - Sort the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Viewing and Sorting a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Changing the ____ sometimes can help you find a contact's information more quickly.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service provider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4332 - Switch contact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Viewing and Sorting a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To find a contact by searching for text, press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2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CTRL+S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CTRL+T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CTRL+F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CTRL+E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3676 - Search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Search to Find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use search to find a contact, Outlook searches all ____ for a match.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contacts with the same first few letters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locator fields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specified fields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addresses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3676 - Search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Search to Find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If what you type matches more than one entry when searching for contacts, you will be asked to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contact you want to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contacts that are not relevant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 the correct contact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 the contact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3676 - Search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Search to Find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All or part of your contacts can be printed in different views, or print 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styles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layouts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indices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3195 - Print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Your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The ____ print style prints a list of contacts separated by alphabetic dividers.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Memo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Phone Directory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Small Booklet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3195 - Print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Your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The ____ print style prints with a sheet for adding more contact information.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Phone Directory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Memo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Small Booklet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3195 - Print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Your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The ____ print style prints a list of contacts similar to Card style but formatted for folding.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Memo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Phone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Rich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Small Booklet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3195 - Print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Your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The ____ print style prints a page for each contact.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Memo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Phone Directory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Small Booklet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3195 - Print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Your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____ a single contact or multiple pages of contacts displayed as cards or in phone lists.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preview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copy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edit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3195 - Print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Your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By default, the ____ is set for all items to display and print.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options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range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target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index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3195 - Print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Your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Before heading to a meeting, you may want a(n) ____ of contacts for reference.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contact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printed list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3195 - Print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Your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A contact list lets you record information about people, such as their ____.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email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phone 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birthday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photo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1373 - Create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Outlook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In a contact list, the contact groups ____.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6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have a group label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include a different graphic from the individual contacts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are the same as contacts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display the name of the group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1372 - Create a contact group.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Contact List with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A major element of the Contacts window is the ____.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My Contacts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To-Do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contact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People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9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Contact List with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print your contacts using the _____ style in Contact view.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notes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memo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phone directory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3195 - Print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Your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setting up your contact list, you need to keep the information current and add new information, such as ____.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new work phone 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picture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 Twitter account username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passwords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3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5365 - Edit a contact card.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Editing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Even after you create a contact group, you still need to send email messages to its members individually.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1372 - Create a contact group.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Outlook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The first step in creating a contact list is to attach files.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9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Contact List with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The Contacts window includes features to help you work efficiently, including many elements similar to the windows in other Office programs.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9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Contact List with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You should keep an Outlook contact list to communicate efficiently without having to search for information in multiple locations.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9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Contact List with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In a contact record, you can add fields besides those listed by clicking the All Fields button.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1373 - Create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Contact List with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quickly add a contact from an email message to better keep track of the sender's information.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3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1370 - Create a contact from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Contact List with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allows you to store a lifetime list of contacts.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1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Editing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attach at most two files to a contact record.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1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Editing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supports several ways for you to view your contact list.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4332 - Switch contact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Viewing and Sorting a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sort contacts to display them in a different order only when working with contacts in Card view.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4279 - Sort the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Viewing and Sorting a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People view is the default view for a contact list.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4332 - Switch contact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Viewing and Sorting a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Each contact view provides the same sorting options.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4279 - Sort the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Viewing and Sorting a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use the Search People box to search your contact list.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3676 - Search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Search to Find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searching contacts, the more specific the keywords you use, the more results you will find.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3676 - Search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Search to Find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modify a search for contacts further after getting initial results.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3676 - Search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Search to Find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If what you type in the search box matches a single contact, that entry will be displayed in a contact window.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75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3676 - Search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Search to Find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To use Outlook to record information about people, you create a(n)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42"/>
              <w:gridCol w:w="51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contact list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CONTACT LIST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Contact List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Outlook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frequently email several colleagues at work, you can add them to a(n)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3"/>
              <w:gridCol w:w="59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contact group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CONTACT GROUP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Contact Group</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Contact group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1372 - Create a contact group.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Outlook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you enter and save contact information, that information is available as you compose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422"/>
              <w:gridCol w:w="72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email messages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MESSAGES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messages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Messages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messages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messages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Messages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E-MAIL MESSAGES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3624 - Save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Contact List with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____________________ files to a contact record.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42"/>
              <w:gridCol w:w="23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attach</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ATTACH</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Attach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Editing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 The more ____________________ you have about a business contact, the better you can provide personalized service.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542"/>
              <w:gridCol w:w="39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information</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INFORMATION</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Editing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  To display contacts as if they were business cards, use ____________________ view.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8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Business Card</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BUSINESS CARD</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Business card</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business card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4332 - Switch contact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Viewing and Sorting a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working with contacts in any view, you can display them in a different order by ____________________ the contacts.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sorting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SORTING</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Sorting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4279 - Sort the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Viewing and Sorting a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are not working in the Contacts window and you want to search for a contact, you can use the _________________ box on the Home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5"/>
              <w:gridCol w:w="59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Search People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SEARCH PEOPLE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Search people</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search people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3676 - Search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Search to Find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know only partial information about a contact, such as the area code in a phone number, the first word in a school name, or the domain name in an email address, you can use it to find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227"/>
              <w:gridCol w:w="64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matching contacts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Matching Contacts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Matching contacts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MATCHING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3676 - Search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Search to Find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refine a contact search by specifying a name or phone number, for example, you can use the ____________________ tab.</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3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Search</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SEARCH</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search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5305 - Search by using advanced find.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Search to Find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perform a search, Outlook searches all specified fields for a match, though even if a contact record contains the search text, the matching fields might not be displayed in the list of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653"/>
              <w:gridCol w:w="59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search results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SEARCH RESULTS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Search results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Search Results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3676 - Search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Search to Find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4"/>
                <w:szCs w:val="24"/>
                <w:bdr w:val="nil"/>
                <w:rtl w:val="0"/>
              </w:rPr>
              <w:t> To search for contacts, you do not have to be working in the ____________________ window.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8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Contacts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CONTACTS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contacts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Contact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CONTACT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3676 - Search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Using Search to Find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4"/>
                <w:szCs w:val="24"/>
                <w:bdr w:val="nil"/>
                <w:rtl w:val="0"/>
              </w:rPr>
              <w:t> A contact group is also called a(n)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71"/>
              <w:gridCol w:w="61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distribution list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DISTRIBUTION LIST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Distribution List</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Distribution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1372 - Create a contact group.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and Editing a Contact Group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create a contact group, you are not creating subfolders for contacts, but rather another way to reference ____________________ at one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757"/>
              <w:gridCol w:w="68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contacts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Multiple Contacts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Multiple contacts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MULTIPLE CONTACTS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contacts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Contacts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1372 - Create a contact group.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Creating and Editing a Contact Group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4"/>
                <w:szCs w:val="24"/>
                <w:bdr w:val="nil"/>
                <w:rtl w:val="0"/>
              </w:rPr>
              <w:t> To print a list of contacts showing phone numbers only, use the ____________________ print style.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62"/>
              <w:gridCol w:w="61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Phone Directory</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phone directory</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Phone directory</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PHONE DIRECTORY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3195 - Print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Your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4"/>
                <w:szCs w:val="24"/>
                <w:bdr w:val="nil"/>
                <w:rtl w:val="0"/>
              </w:rPr>
              <w:t> To print a list of contacts separated by alphabetic dividers, use the ____________________ print style.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0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Card</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CARD</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card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3195 - Print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Your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4"/>
                <w:szCs w:val="24"/>
                <w:bdr w:val="nil"/>
                <w:rtl w:val="0"/>
              </w:rPr>
              <w:t> All or part of your contacts can be printed in different views, or ____________________.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 styles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PRINT STYLES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Print Styles</w:t>
                  </w:r>
                  <w:r>
                    <w:rPr>
                      <w:rStyle w:val="DefaultParagraphFont"/>
                      <w:rFonts w:ascii="Times New Roman" w:eastAsia="Times New Roman" w:hAnsi="Times New Roman" w:cs="Times New Roman"/>
                      <w:b w:val="0"/>
                      <w:bCs w:val="0"/>
                      <w:i w:val="0"/>
                      <w:iCs w:val="0"/>
                      <w:smallCaps w:val="0"/>
                      <w:color w:val="0000FF"/>
                      <w:sz w:val="22"/>
                      <w:szCs w:val="22"/>
                      <w:bdr w:val="nil"/>
                      <w:rtl w:val="0"/>
                    </w:rPr>
                    <w:br/>
                  </w:r>
                  <w:r>
                    <w:rPr>
                      <w:rStyle w:val="DefaultParagraphFont"/>
                      <w:rFonts w:ascii="Times New Roman" w:eastAsia="Times New Roman" w:hAnsi="Times New Roman" w:cs="Times New Roman"/>
                      <w:b w:val="0"/>
                      <w:bCs w:val="0"/>
                      <w:i w:val="0"/>
                      <w:iCs w:val="0"/>
                      <w:smallCaps w:val="0"/>
                      <w:color w:val="0000FF"/>
                      <w:sz w:val="22"/>
                      <w:szCs w:val="22"/>
                      <w:bdr w:val="nil"/>
                      <w:rtl w:val="0"/>
                    </w:rPr>
                    <w:t>Print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Completion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STUDENT ENTRY MODE: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Basic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3195 - Print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Your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4"/>
                <w:szCs w:val="24"/>
                <w:bdr w:val="nil"/>
                <w:rtl w:val="0"/>
              </w:rPr>
              <w:t> You know that your colleague Enrique does a masterful job maintaining his contacts in Outlook, so when you are looking for advice on print styles, he is the person to whom you turn.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You would like a printout of your own contact list with a page for each contact so you can write notes on them. Which print style does Enrique tell you to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Single Page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Memo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Phone Directory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3195 - Print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Your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4"/>
                <w:szCs w:val="24"/>
                <w:bdr w:val="nil"/>
                <w:rtl w:val="0"/>
              </w:rPr>
              <w:t> You know that your colleague Enrique does a masterful job maintaining his contacts in Outlook, so when you are looking for advice on print styles, he is the person to whom you turn.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You want to print a list of contacts separated by alphabetic dividers and use a layout designed for folding. Which of the following does Enrique tell you to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Medium Booklet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Memo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Phone Directory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Business Card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3195 - Print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Printing Your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4"/>
                <w:szCs w:val="24"/>
                <w:bdr w:val="nil"/>
                <w:rtl w:val="0"/>
              </w:rPr>
              <w:t> Your colleague Simone has been using Business Card view because she was not aware that she could change the default view. Now she turns to you for help.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Simone likes some aspects of Business Card view but wants to experiment with a similar view that presents the records so they take up less space. Which of the following do you recommend to her?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Card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Phone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4332 - Switch contact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Viewing and Sorting a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70. </w:t>
            </w:r>
            <w:r>
              <w:rPr>
                <w:rStyle w:val="DefaultParagraphFont"/>
                <w:rFonts w:ascii="Times New Roman" w:eastAsia="Times New Roman" w:hAnsi="Times New Roman" w:cs="Times New Roman"/>
                <w:b w:val="0"/>
                <w:bCs w:val="0"/>
                <w:i w:val="0"/>
                <w:iCs w:val="0"/>
                <w:smallCaps w:val="0"/>
                <w:color w:val="000000"/>
                <w:sz w:val="24"/>
                <w:szCs w:val="24"/>
                <w:bdr w:val="nil"/>
                <w:rtl w:val="0"/>
              </w:rPr>
              <w:t> Your colleague Simone has been using Business Card view because she was not aware that she could change the default view. Now she turns to you for help.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Simone has decided that for an upcoming project, she wants to reach out to her clients. To do so, it will be easiest if her contacts are arranged according to their business. Which of the following do you recommend to her?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Micro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List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Card view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Phone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4332 - Switch contact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Viewing and Sorting a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71. </w:t>
            </w:r>
            <w:r>
              <w:rPr>
                <w:rStyle w:val="DefaultParagraphFont"/>
                <w:rFonts w:ascii="Times New Roman" w:eastAsia="Times New Roman" w:hAnsi="Times New Roman" w:cs="Times New Roman"/>
                <w:b w:val="0"/>
                <w:bCs w:val="0"/>
                <w:i w:val="0"/>
                <w:iCs w:val="0"/>
                <w:smallCaps w:val="0"/>
                <w:color w:val="000000"/>
                <w:sz w:val="24"/>
                <w:szCs w:val="24"/>
                <w:bdr w:val="nil"/>
                <w:rtl w:val="0"/>
              </w:rPr>
              <w:t> By default, clicking the People button in the _____ displays contacts in the Microsoft Outlook window.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Navigation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Account Settings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People pane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Reading pane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4363 - Switch to People view.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Contact List with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72. </w:t>
            </w:r>
            <w:r>
              <w:rPr>
                <w:rStyle w:val="DefaultParagraphFont"/>
                <w:rFonts w:ascii="Times New Roman" w:eastAsia="Times New Roman" w:hAnsi="Times New Roman" w:cs="Times New Roman"/>
                <w:b w:val="0"/>
                <w:bCs w:val="0"/>
                <w:i w:val="0"/>
                <w:iCs w:val="0"/>
                <w:smallCaps w:val="0"/>
                <w:color w:val="000000"/>
                <w:sz w:val="24"/>
                <w:szCs w:val="24"/>
                <w:bdr w:val="nil"/>
                <w:rtl w:val="0"/>
              </w:rPr>
              <w:t> A contact list lets you record information about people, such as their email address, phone number, birthday, physical address, and photo.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291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1373 - Create a contact.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Introduction to Outlook Contacts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73. </w:t>
            </w:r>
            <w:r>
              <w:rPr>
                <w:rStyle w:val="DefaultParagraphFont"/>
                <w:rFonts w:ascii="Times New Roman" w:eastAsia="Times New Roman" w:hAnsi="Times New Roman" w:cs="Times New Roman"/>
                <w:b w:val="0"/>
                <w:bCs w:val="0"/>
                <w:i w:val="0"/>
                <w:iCs w:val="0"/>
                <w:smallCaps w:val="0"/>
                <w:color w:val="000000"/>
                <w:sz w:val="24"/>
                <w:szCs w:val="24"/>
                <w:bdr w:val="nil"/>
                <w:rtl w:val="0"/>
              </w:rPr>
              <w:t> The main elements of the Contacts window are the My Contacts pane, the contact list, and the Navigation pane.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63"/>
              <w:gridCol w:w="297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Contact List with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74. </w:t>
            </w:r>
            <w:r>
              <w:rPr>
                <w:rStyle w:val="DefaultParagraphFont"/>
                <w:rFonts w:ascii="Times New Roman" w:eastAsia="Times New Roman" w:hAnsi="Times New Roman" w:cs="Times New Roman"/>
                <w:b w:val="0"/>
                <w:bCs w:val="0"/>
                <w:i w:val="0"/>
                <w:iCs w:val="0"/>
                <w:smallCaps w:val="0"/>
                <w:color w:val="000000"/>
                <w:sz w:val="24"/>
                <w:szCs w:val="24"/>
                <w:bdr w:val="nil"/>
                <w:rtl w:val="0"/>
              </w:rPr>
              <w:t> Outlook can create a contact based on the information located within email messages.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3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1370 - Create a contact from an email.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Project: Contact List with Groups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75. </w:t>
            </w:r>
            <w:r>
              <w:rPr>
                <w:rStyle w:val="DefaultParagraphFont"/>
                <w:rFonts w:ascii="Times New Roman" w:eastAsia="Times New Roman" w:hAnsi="Times New Roman" w:cs="Times New Roman"/>
                <w:b w:val="0"/>
                <w:bCs w:val="0"/>
                <w:i w:val="0"/>
                <w:iCs w:val="0"/>
                <w:smallCaps w:val="0"/>
                <w:color w:val="000000"/>
                <w:sz w:val="24"/>
                <w:szCs w:val="24"/>
                <w:bdr w:val="nil"/>
                <w:rtl w:val="0"/>
              </w:rPr>
              <w:t> Changing the layout can sometimes help you find a contact's information more quickly.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1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SCOUT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4332 - Switch contact views.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Viewing and Sorting a Contact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11/2/2022 1:20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Outlook Module 03</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Outlook Module 03</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