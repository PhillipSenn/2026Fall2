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4"/>
                <w:szCs w:val="24"/>
                <w:bdr w:val="nil"/>
                <w:rtl w:val="0"/>
              </w:rPr>
              <w:t> Email is the transmission of messages and files between computers or smart devices over a(n) 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SMTP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ISP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web app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63"/>
              <w:gridCol w:w="22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What Is Outlook?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4"/>
                <w:szCs w:val="24"/>
                <w:bdr w:val="nil"/>
                <w:rtl w:val="0"/>
              </w:rPr>
              <w:t> An email account is an electronic mailbox you receive from an 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ISP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email service provider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email client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email address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49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281 - Add an email account to Outlook.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What Is Outlook?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4"/>
                <w:szCs w:val="24"/>
                <w:bdr w:val="nil"/>
                <w:rtl w:val="0"/>
              </w:rPr>
              <w:t> An app that allows you to compose, send, receive, store, and delete email messages is called an email 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address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account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service provider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63"/>
              <w:gridCol w:w="22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What Is Outlook?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4"/>
                <w:szCs w:val="24"/>
                <w:bdr w:val="nil"/>
                <w:rtl w:val="0"/>
              </w:rPr>
              <w:t> ____ could set up an email account for you.</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Your employer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Windows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Smart Guide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File Explorer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49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281 - Add an email account to Outlook.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What Is Outlook?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have an email account, you also have an email 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message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profile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record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address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63"/>
              <w:gridCol w:w="22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What Is Outlook?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4"/>
                <w:szCs w:val="24"/>
                <w:bdr w:val="nil"/>
                <w:rtl w:val="0"/>
              </w:rPr>
              <w:t> The last part of an email address is the ____ name.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profile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program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domain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63"/>
              <w:gridCol w:w="22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Setting Up Outlook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4"/>
                <w:szCs w:val="24"/>
                <w:bdr w:val="nil"/>
                <w:rtl w:val="0"/>
              </w:rPr>
              <w:t> The part of an email address that identifies a specific user is the 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user name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icon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profile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domain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63"/>
              <w:gridCol w:w="22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Setting Up Outlook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4"/>
                <w:szCs w:val="24"/>
                <w:bdr w:val="nil"/>
                <w:rtl w:val="0"/>
              </w:rPr>
              <w:t> Microsoft Outlook uses a special file format called a ____ to save your email files, calendar entries, and contacts.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sensitivity level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mailbox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personal storage table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06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1626 - Create an Outlook data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Setting Up Outlook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4"/>
                <w:szCs w:val="24"/>
                <w:bdr w:val="nil"/>
                <w:rtl w:val="0"/>
              </w:rPr>
              <w:t> Click the Options tab in Backstage view to display the ____ dialog box.</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Mail Options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Outlook Options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Navigation Options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File Options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63"/>
              <w:gridCol w:w="22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Setting Up Outlook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4"/>
                <w:szCs w:val="24"/>
                <w:bdr w:val="nil"/>
                <w:rtl w:val="0"/>
              </w:rPr>
              <w:t> A message's ____ advises the recipient on how to treat the contents of the message.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8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Sensitivity level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Internet Service Provider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Personal Folders 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Information Wizard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3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4110 - Set the sensitivity on an email.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Setting Up Outlook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4"/>
                <w:szCs w:val="24"/>
                <w:bdr w:val="nil"/>
                <w:rtl w:val="0"/>
              </w:rPr>
              <w:t> The information in the ____ routes a message to its recipients and identifies the subject of the message.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message header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profile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message area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domain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63"/>
              <w:gridCol w:w="365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Composing and Sending Email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4"/>
                <w:szCs w:val="24"/>
                <w:bdr w:val="nil"/>
                <w:rtl w:val="0"/>
              </w:rPr>
              <w:t> You type an email message in the 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message header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greeting line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message area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subject line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65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1618 - Create an email message.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Composing and Sending Email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4"/>
                <w:szCs w:val="24"/>
                <w:bdr w:val="nil"/>
                <w:rtl w:val="0"/>
              </w:rPr>
              <w:t> The ____ states the purpose of an email message.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signature line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greeting line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subject line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closing line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65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1618 - Create an email message.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Composing and Sending Email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4"/>
                <w:szCs w:val="24"/>
                <w:bdr w:val="nil"/>
                <w:rtl w:val="0"/>
              </w:rPr>
              <w:t> A ____ identifies the sender of an email message and may contain additional information, such as a job title and phone number(s).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signature line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greeting line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subject line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closing line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65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1618 - Create an email message.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Composing and Sending Email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4"/>
                <w:szCs w:val="24"/>
                <w:bdr w:val="nil"/>
                <w:rtl w:val="0"/>
              </w:rPr>
              <w:t> Outlook's default message format for new messages is 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Plain Text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SMTP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Rich Text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HTML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1615 - Create an email message using HTML formatting.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Responding to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4"/>
                <w:szCs w:val="24"/>
                <w:bdr w:val="nil"/>
                <w:rtl w:val="0"/>
              </w:rPr>
              <w:t> The computer at your email service provider that handles outgoing email messages is called the 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8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Internet service provider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email service provider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outgoing service provider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outgoing email server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63"/>
              <w:gridCol w:w="365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Composing and Sending Email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4"/>
                <w:szCs w:val="24"/>
                <w:bdr w:val="nil"/>
                <w:rtl w:val="0"/>
              </w:rPr>
              <w:t> Many outgoing email servers use ____ as a set of rules for communicating with other computers.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HTML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IMAP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POP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SMTP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63"/>
              <w:gridCol w:w="365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Composing and Sending Email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4"/>
                <w:szCs w:val="24"/>
                <w:bdr w:val="nil"/>
                <w:rtl w:val="0"/>
              </w:rPr>
              <w:t> A ____ is a device that forwards data on a network.</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router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server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format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protocol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63"/>
              <w:gridCol w:w="365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Composing and Sending Email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4"/>
                <w:szCs w:val="24"/>
                <w:bdr w:val="nil"/>
                <w:rtl w:val="0"/>
              </w:rPr>
              <w:t> Some incoming email servers use the ____ communications protocol.</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POP3</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ISP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SMTP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63"/>
              <w:gridCol w:w="365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Composing and Sending Email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4"/>
                <w:szCs w:val="24"/>
                <w:bdr w:val="nil"/>
                <w:rtl w:val="0"/>
              </w:rPr>
              <w:t> A communications protocol for incoming email is 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ISP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HTML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SMTP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IMAP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63"/>
              <w:gridCol w:w="365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Composing and Sending Email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4"/>
                <w:szCs w:val="24"/>
                <w:bdr w:val="nil"/>
                <w:rtl w:val="0"/>
              </w:rPr>
              <w:t> The ____ lists the contents of a selected folder.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message 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Navigation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Reading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message pane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63"/>
              <w:gridCol w:w="30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Working with Incoming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4"/>
                <w:szCs w:val="24"/>
                <w:bdr w:val="nil"/>
                <w:rtl w:val="0"/>
              </w:rPr>
              <w:t> The list of messages displayed in the message pane is called the 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reading 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message 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subject 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subject line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63"/>
              <w:gridCol w:w="30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Working with Incoming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4"/>
                <w:szCs w:val="24"/>
                <w:bdr w:val="nil"/>
                <w:rtl w:val="0"/>
              </w:rPr>
              <w:t> Information presented on a physical medium, such as paper, is called a 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reading copy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hard copy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message 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hyperlink copy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0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3193 - Print an email.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Working with Incoming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4"/>
                <w:szCs w:val="24"/>
                <w:bdr w:val="nil"/>
                <w:rtl w:val="0"/>
              </w:rPr>
              <w:t> A banner displayed at the top of an email message that indicates whether an email message has been replied to or forwarded is called a(n) 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Navigation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InfoBar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Attachment Preview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subject line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63"/>
              <w:gridCol w:w="30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Working with Incoming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4"/>
                <w:szCs w:val="24"/>
                <w:bdr w:val="nil"/>
                <w:rtl w:val="0"/>
              </w:rPr>
              <w:t> A ____ underline means the flagged text is not in Outlook's main dictionary.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wavy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straight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double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dotted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1341 - Correct a spelling or grammar mistake.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Responding to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4"/>
                <w:szCs w:val="24"/>
                <w:bdr w:val="nil"/>
                <w:rtl w:val="0"/>
              </w:rPr>
              <w:t> A ____ underline indicates the text may be incorrect grammatically.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dashed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double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wavy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straight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1341 - Correct a spelling or grammar mistake.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Responding to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4"/>
                <w:szCs w:val="24"/>
                <w:bdr w:val="nil"/>
                <w:rtl w:val="0"/>
              </w:rPr>
              <w:t> A ____ underline indicates the text may contain a contextual spelling error such as the misuse of homophones.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single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wavy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double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dashed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1341 - Correct a spelling or grammar mistake.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Responding to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4"/>
                <w:szCs w:val="24"/>
                <w:bdr w:val="nil"/>
                <w:rtl w:val="0"/>
              </w:rPr>
              <w:t> The default location for all saved messages is the _____ folder.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Drafts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Documents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Messages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Downloads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7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1-30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3667 - Save an email message.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Responding to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4"/>
                <w:szCs w:val="24"/>
                <w:bdr w:val="nil"/>
                <w:rtl w:val="0"/>
              </w:rPr>
              <w:t> The default importance level for all new messages is ____ importance.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high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normal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urgent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3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1-33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4040 - Set the importance of an email.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Responding to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4"/>
                <w:szCs w:val="24"/>
                <w:bdr w:val="nil"/>
                <w:rtl w:val="0"/>
              </w:rPr>
              <w:t> The location of a document to be moved or copied is called the _____ folder.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source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target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personal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8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2941 - Move an email to a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Organizing Messages with Outlook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Times New Roman" w:eastAsia="Times New Roman" w:hAnsi="Times New Roman" w:cs="Times New Roman"/>
                <w:b w:val="0"/>
                <w:bCs w:val="0"/>
                <w:i w:val="0"/>
                <w:iCs w:val="0"/>
                <w:smallCaps w:val="0"/>
                <w:color w:val="000000"/>
                <w:sz w:val="24"/>
                <w:szCs w:val="24"/>
                <w:bdr w:val="nil"/>
                <w:rtl w:val="0"/>
              </w:rPr>
              <w:t> The location where you want to move or copy a file is called the _____ folder.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destination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target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personal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8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2941 - Move an email to a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Organizing Messages with Outlook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Times New Roman" w:eastAsia="Times New Roman" w:hAnsi="Times New Roman" w:cs="Times New Roman"/>
                <w:b w:val="0"/>
                <w:bCs w:val="0"/>
                <w:i w:val="0"/>
                <w:iCs w:val="0"/>
                <w:smallCaps w:val="0"/>
                <w:color w:val="000000"/>
                <w:sz w:val="24"/>
                <w:szCs w:val="24"/>
                <w:bdr w:val="nil"/>
                <w:rtl w:val="0"/>
              </w:rPr>
              <w:t> An email's message header contains ____.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9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primary recipient(s)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subject of the message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message area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signature line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63"/>
              <w:gridCol w:w="365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Composing and Sending Email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33. </w:t>
            </w:r>
            <w:r>
              <w:rPr>
                <w:rStyle w:val="DefaultParagraphFont"/>
                <w:rFonts w:ascii="Times New Roman" w:eastAsia="Times New Roman" w:hAnsi="Times New Roman" w:cs="Times New Roman"/>
                <w:b w:val="0"/>
                <w:bCs w:val="0"/>
                <w:i w:val="0"/>
                <w:iCs w:val="0"/>
                <w:smallCaps w:val="0"/>
                <w:color w:val="000000"/>
                <w:sz w:val="24"/>
                <w:szCs w:val="24"/>
                <w:bdr w:val="nil"/>
                <w:rtl w:val="0"/>
              </w:rPr>
              <w:t> The message area consists of ____.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0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greeting line or salutation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message text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subject line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signature line(s)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65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1618 - Create an email message.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Composing and Sending Email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34. 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use a ____ at the end of the greeting line.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comma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semicolon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colon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period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65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1618 - Create an email message.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Composing and Sending Email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35. </w:t>
            </w:r>
            <w:r>
              <w:rPr>
                <w:rStyle w:val="DefaultParagraphFont"/>
                <w:rFonts w:ascii="Times New Roman" w:eastAsia="Times New Roman" w:hAnsi="Times New Roman" w:cs="Times New Roman"/>
                <w:b w:val="0"/>
                <w:bCs w:val="0"/>
                <w:i w:val="0"/>
                <w:iCs w:val="0"/>
                <w:smallCaps w:val="0"/>
                <w:color w:val="000000"/>
                <w:sz w:val="24"/>
                <w:szCs w:val="24"/>
                <w:bdr w:val="nil"/>
                <w:rtl w:val="0"/>
              </w:rPr>
              <w:t> Outlook messages can use the ____.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JPEG format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HTML format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Plain Text format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Rich Text Format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3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1617 - Create an email message using Rich Text formatting.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Responding to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36. </w:t>
            </w:r>
            <w:r>
              <w:rPr>
                <w:rStyle w:val="DefaultParagraphFont"/>
                <w:rFonts w:ascii="Times New Roman" w:eastAsia="Times New Roman" w:hAnsi="Times New Roman" w:cs="Times New Roman"/>
                <w:b w:val="0"/>
                <w:bCs w:val="0"/>
                <w:i w:val="0"/>
                <w:iCs w:val="0"/>
                <w:smallCaps w:val="0"/>
                <w:color w:val="000000"/>
                <w:sz w:val="24"/>
                <w:szCs w:val="24"/>
                <w:bdr w:val="nil"/>
                <w:rtl w:val="0"/>
              </w:rPr>
              <w:t> A hyperlink is a ____ in an email message or webpage that, when clicked, directs you to another document or website.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phrase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symbol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picture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6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2512 - Insert a hyperlink in an email message.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Working with Incoming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37. </w:t>
            </w:r>
            <w:r>
              <w:rPr>
                <w:rStyle w:val="DefaultParagraphFont"/>
                <w:rFonts w:ascii="Times New Roman" w:eastAsia="Times New Roman" w:hAnsi="Times New Roman" w:cs="Times New Roman"/>
                <w:b w:val="0"/>
                <w:bCs w:val="0"/>
                <w:i w:val="0"/>
                <w:iCs w:val="0"/>
                <w:smallCaps w:val="0"/>
                <w:color w:val="000000"/>
                <w:sz w:val="24"/>
                <w:szCs w:val="24"/>
                <w:bdr w:val="nil"/>
                <w:rtl w:val="0"/>
              </w:rPr>
              <w:t> Outlook creates email accounts for its users.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63"/>
              <w:gridCol w:w="21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What Is Outlook?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38. </w:t>
            </w:r>
            <w:r>
              <w:rPr>
                <w:rStyle w:val="DefaultParagraphFont"/>
                <w:rFonts w:ascii="Times New Roman" w:eastAsia="Times New Roman" w:hAnsi="Times New Roman" w:cs="Times New Roman"/>
                <w:b w:val="0"/>
                <w:bCs w:val="0"/>
                <w:i w:val="0"/>
                <w:iCs w:val="0"/>
                <w:smallCaps w:val="0"/>
                <w:color w:val="000000"/>
                <w:sz w:val="24"/>
                <w:szCs w:val="24"/>
                <w:bdr w:val="nil"/>
                <w:rtl w:val="0"/>
              </w:rPr>
              <w:t> Email is a convenient way to send information to multiple people at the same time.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63"/>
              <w:gridCol w:w="43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Composing and Sending Email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39. </w:t>
            </w:r>
            <w:r>
              <w:rPr>
                <w:rStyle w:val="DefaultParagraphFont"/>
                <w:rFonts w:ascii="Times New Roman" w:eastAsia="Times New Roman" w:hAnsi="Times New Roman" w:cs="Times New Roman"/>
                <w:b w:val="0"/>
                <w:bCs w:val="0"/>
                <w:i w:val="0"/>
                <w:iCs w:val="0"/>
                <w:smallCaps w:val="0"/>
                <w:color w:val="000000"/>
                <w:sz w:val="24"/>
                <w:szCs w:val="24"/>
                <w:bdr w:val="nil"/>
                <w:rtl w:val="0"/>
              </w:rPr>
              <w:t> A personal storage table stores your email files, calendar entries, and contacts.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06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1626 - Create an Outlook data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Setting Up Outlook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40. </w:t>
            </w:r>
            <w:r>
              <w:rPr>
                <w:rStyle w:val="DefaultParagraphFont"/>
                <w:rFonts w:ascii="Times New Roman" w:eastAsia="Times New Roman" w:hAnsi="Times New Roman" w:cs="Times New Roman"/>
                <w:b w:val="0"/>
                <w:bCs w:val="0"/>
                <w:i w:val="0"/>
                <w:iCs w:val="0"/>
                <w:smallCaps w:val="0"/>
                <w:color w:val="000000"/>
                <w:sz w:val="24"/>
                <w:szCs w:val="24"/>
                <w:bdr w:val="nil"/>
                <w:rtl w:val="0"/>
              </w:rPr>
              <w:t>You cannot change the language preferences in Outlook.</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94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4093 - Set the proofing language.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Setting Up Outlook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41. </w:t>
            </w:r>
            <w:r>
              <w:rPr>
                <w:rStyle w:val="DefaultParagraphFont"/>
                <w:rFonts w:ascii="Times New Roman" w:eastAsia="Times New Roman" w:hAnsi="Times New Roman" w:cs="Times New Roman"/>
                <w:b w:val="0"/>
                <w:bCs w:val="0"/>
                <w:i w:val="0"/>
                <w:iCs w:val="0"/>
                <w:smallCaps w:val="0"/>
                <w:color w:val="000000"/>
                <w:sz w:val="24"/>
                <w:szCs w:val="24"/>
                <w:bdr w:val="nil"/>
                <w:rtl w:val="0"/>
              </w:rPr>
              <w:t> Changing the Sensitivity setting in the Outlook Options dialog box changes the default Sensitivity level of all messages created afterward.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3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4110 - Set the sensitivity on an email.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Setting Up Outlook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42. </w:t>
            </w:r>
            <w:r>
              <w:rPr>
                <w:rStyle w:val="DefaultParagraphFont"/>
                <w:rFonts w:ascii="Times New Roman" w:eastAsia="Times New Roman" w:hAnsi="Times New Roman" w:cs="Times New Roman"/>
                <w:b w:val="0"/>
                <w:bCs w:val="0"/>
                <w:i w:val="0"/>
                <w:iCs w:val="0"/>
                <w:smallCaps w:val="0"/>
                <w:color w:val="000000"/>
                <w:sz w:val="24"/>
                <w:szCs w:val="24"/>
                <w:bdr w:val="nil"/>
                <w:rtl w:val="0"/>
              </w:rPr>
              <w:t> To preview an attached file created in an Office application, you do not need to have that application installed on your computer.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0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3183 - Preview an attachment.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Working with Incoming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43. </w:t>
            </w:r>
            <w:r>
              <w:rPr>
                <w:rStyle w:val="DefaultParagraphFont"/>
                <w:rFonts w:ascii="Times New Roman" w:eastAsia="Times New Roman" w:hAnsi="Times New Roman" w:cs="Times New Roman"/>
                <w:b w:val="0"/>
                <w:bCs w:val="0"/>
                <w:i w:val="0"/>
                <w:iCs w:val="0"/>
                <w:smallCaps w:val="0"/>
                <w:color w:val="000000"/>
                <w:sz w:val="24"/>
                <w:szCs w:val="24"/>
                <w:bdr w:val="nil"/>
                <w:rtl w:val="0"/>
              </w:rPr>
              <w:t> To help protect your computer, Outlook does not allow you to receive files as attachments if they are a certain file type.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0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3008 - Open an attachment.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Working with Incoming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44. </w:t>
            </w:r>
            <w:r>
              <w:rPr>
                <w:rStyle w:val="DefaultParagraphFont"/>
                <w:rFonts w:ascii="Times New Roman" w:eastAsia="Times New Roman" w:hAnsi="Times New Roman" w:cs="Times New Roman"/>
                <w:b w:val="0"/>
                <w:bCs w:val="0"/>
                <w:i w:val="0"/>
                <w:iCs w:val="0"/>
                <w:smallCaps w:val="0"/>
                <w:color w:val="000000"/>
                <w:sz w:val="24"/>
                <w:szCs w:val="24"/>
                <w:bdr w:val="nil"/>
                <w:rtl w:val="0"/>
              </w:rPr>
              <w:t> A printed copy of an email message should not be counted on as a backup.</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0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3192 - Print an attachment.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Working with Incoming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45. 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a message is forwarded, the original message text is included in the message window.</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2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2257 - Forward an email.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Responding to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46. </w:t>
            </w:r>
            <w:r>
              <w:rPr>
                <w:rStyle w:val="DefaultParagraphFont"/>
                <w:rFonts w:ascii="Times New Roman" w:eastAsia="Times New Roman" w:hAnsi="Times New Roman" w:cs="Times New Roman"/>
                <w:b w:val="0"/>
                <w:bCs w:val="0"/>
                <w:i w:val="0"/>
                <w:iCs w:val="0"/>
                <w:smallCaps w:val="0"/>
                <w:color w:val="000000"/>
                <w:sz w:val="24"/>
                <w:szCs w:val="24"/>
                <w:bdr w:val="nil"/>
                <w:rtl w:val="0"/>
              </w:rPr>
              <w:t> In some cases, you should receive permission from the sender before forwarding a message.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2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2257 - Forward an email.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Responding to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47. 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reply to a message, you send the message to someone other than the person who sent the original message.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4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3358 - Reply to the sender of an email.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Responding to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48. </w:t>
            </w:r>
            <w:r>
              <w:rPr>
                <w:rStyle w:val="DefaultParagraphFont"/>
                <w:rFonts w:ascii="Times New Roman" w:eastAsia="Times New Roman" w:hAnsi="Times New Roman" w:cs="Times New Roman"/>
                <w:b w:val="0"/>
                <w:bCs w:val="0"/>
                <w:i w:val="0"/>
                <w:iCs w:val="0"/>
                <w:smallCaps w:val="0"/>
                <w:color w:val="000000"/>
                <w:sz w:val="24"/>
                <w:szCs w:val="24"/>
                <w:bdr w:val="nil"/>
                <w:rtl w:val="0"/>
              </w:rPr>
              <w:t> Outlook offers three message formats: HTML, Plain Text, and Rich Text.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3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1616 - Create an email message using Plain Text formatting.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Responding to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49. </w:t>
            </w:r>
            <w:r>
              <w:rPr>
                <w:rStyle w:val="DefaultParagraphFont"/>
                <w:rFonts w:ascii="Times New Roman" w:eastAsia="Times New Roman" w:hAnsi="Times New Roman" w:cs="Times New Roman"/>
                <w:b w:val="0"/>
                <w:bCs w:val="0"/>
                <w:i w:val="0"/>
                <w:iCs w:val="0"/>
                <w:smallCaps w:val="0"/>
                <w:color w:val="000000"/>
                <w:sz w:val="24"/>
                <w:szCs w:val="24"/>
                <w:bdr w:val="nil"/>
                <w:rtl w:val="0"/>
              </w:rPr>
              <w:t> HTML-formatted messages cannot contain viruses.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1615 - Create an email message using HTML formatting.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Responding to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50. </w:t>
            </w:r>
            <w:r>
              <w:rPr>
                <w:rStyle w:val="DefaultParagraphFont"/>
                <w:rFonts w:ascii="Times New Roman" w:eastAsia="Times New Roman" w:hAnsi="Times New Roman" w:cs="Times New Roman"/>
                <w:b w:val="0"/>
                <w:bCs w:val="0"/>
                <w:i w:val="0"/>
                <w:iCs w:val="0"/>
                <w:smallCaps w:val="0"/>
                <w:color w:val="000000"/>
                <w:sz w:val="24"/>
                <w:szCs w:val="24"/>
                <w:bdr w:val="nil"/>
                <w:rtl w:val="0"/>
              </w:rPr>
              <w:t> A wavy underline in an Outlook message means the flagged text is a misspelled word.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60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2355 - Ignore suggested spelling change.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Responding to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51. </w:t>
            </w:r>
            <w:r>
              <w:rPr>
                <w:rStyle w:val="DefaultParagraphFont"/>
                <w:rFonts w:ascii="Times New Roman" w:eastAsia="Times New Roman" w:hAnsi="Times New Roman" w:cs="Times New Roman"/>
                <w:b w:val="0"/>
                <w:bCs w:val="0"/>
                <w:i w:val="0"/>
                <w:iCs w:val="0"/>
                <w:smallCaps w:val="0"/>
                <w:color w:val="000000"/>
                <w:sz w:val="24"/>
                <w:szCs w:val="24"/>
                <w:bdr w:val="nil"/>
                <w:rtl w:val="0"/>
              </w:rPr>
              <w:t>  A forwarded message includes the original email text.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2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2257 - Forward an email.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Responding to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52. </w:t>
            </w:r>
            <w:r>
              <w:rPr>
                <w:rStyle w:val="DefaultParagraphFont"/>
                <w:rFonts w:ascii="Times New Roman" w:eastAsia="Times New Roman" w:hAnsi="Times New Roman" w:cs="Times New Roman"/>
                <w:b w:val="0"/>
                <w:bCs w:val="0"/>
                <w:i w:val="0"/>
                <w:iCs w:val="0"/>
                <w:smallCaps w:val="0"/>
                <w:color w:val="000000"/>
                <w:sz w:val="24"/>
                <w:szCs w:val="24"/>
                <w:bdr w:val="nil"/>
                <w:rtl w:val="0"/>
              </w:rPr>
              <w:t> A message sent with high importance displays a red dot in the message header.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3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1-33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4040 - Set the importance of an email.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Responding to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53. </w:t>
            </w:r>
            <w:r>
              <w:rPr>
                <w:rStyle w:val="DefaultParagraphFont"/>
                <w:rFonts w:ascii="Times New Roman" w:eastAsia="Times New Roman" w:hAnsi="Times New Roman" w:cs="Times New Roman"/>
                <w:b w:val="0"/>
                <w:bCs w:val="0"/>
                <w:i w:val="0"/>
                <w:iCs w:val="0"/>
                <w:smallCaps w:val="0"/>
                <w:color w:val="000000"/>
                <w:sz w:val="24"/>
                <w:szCs w:val="24"/>
                <w:bdr w:val="nil"/>
                <w:rtl w:val="0"/>
              </w:rPr>
              <w:t> Your friend Frank has just received an email message that a colleague sent to all of the members of Frank's department. Frank is new to Outlook, so he asks for help in processing the message.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r>
              <w:rPr>
                <w:rStyle w:val="DefaultParagraphFont"/>
                <w:rFonts w:ascii="Times New Roman" w:eastAsia="Times New Roman" w:hAnsi="Times New Roman" w:cs="Times New Roman"/>
                <w:b w:val="0"/>
                <w:bCs w:val="0"/>
                <w:i w:val="0"/>
                <w:iCs w:val="0"/>
                <w:smallCaps w:val="0"/>
                <w:color w:val="000000"/>
                <w:sz w:val="24"/>
                <w:szCs w:val="24"/>
                <w:bdr w:val="nil"/>
                <w:rtl w:val="0"/>
              </w:rPr>
              <w:t>Frank wants to send a quick acknowledgment to his colleague, informing her that he received the message. However, he does not want the other recipients to see his acknowledgement. Which Outlook response option should he use?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Acknowledge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Reply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Reply All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Forward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4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3358 - Reply to the sender of an email.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Responding to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54. </w:t>
            </w:r>
            <w:r>
              <w:rPr>
                <w:rStyle w:val="DefaultParagraphFont"/>
                <w:rFonts w:ascii="Times New Roman" w:eastAsia="Times New Roman" w:hAnsi="Times New Roman" w:cs="Times New Roman"/>
                <w:b w:val="0"/>
                <w:bCs w:val="0"/>
                <w:i w:val="0"/>
                <w:iCs w:val="0"/>
                <w:smallCaps w:val="0"/>
                <w:color w:val="000000"/>
                <w:sz w:val="24"/>
                <w:szCs w:val="24"/>
                <w:bdr w:val="nil"/>
                <w:rtl w:val="0"/>
              </w:rPr>
              <w:t> Your friend Frank has just received an email message that a colleague sent to all of the members of Frank's department. Frank is new to Outlook, so he asks for help in processing the message.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r>
              <w:rPr>
                <w:rStyle w:val="DefaultParagraphFont"/>
                <w:rFonts w:ascii="Times New Roman" w:eastAsia="Times New Roman" w:hAnsi="Times New Roman" w:cs="Times New Roman"/>
                <w:b w:val="0"/>
                <w:bCs w:val="0"/>
                <w:i w:val="0"/>
                <w:iCs w:val="0"/>
                <w:smallCaps w:val="0"/>
                <w:color w:val="000000"/>
                <w:sz w:val="24"/>
                <w:szCs w:val="24"/>
                <w:bdr w:val="nil"/>
                <w:rtl w:val="0"/>
              </w:rPr>
              <w:t>Frank also wants to forward the message to his son. However, he has tried forwarding messages to him in the past, and his son has not received them. You suggest that the messages may be getting blocked by an antivirus program. Is there anything that Frank can do to prevent this?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97"/>
              <w:gridCol w:w="80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Yes, he can change the message format to Plain Text.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Yes, he can change the message format to Rich Text.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Yes, he can change the message format to HTML.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 Frank's son must make changes on his computer to allow the message to be received.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3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1616 - Create an email message using Plain Text formatting.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Responding to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55. </w:t>
            </w:r>
            <w:r>
              <w:rPr>
                <w:rStyle w:val="DefaultParagraphFont"/>
                <w:rFonts w:ascii="Times New Roman" w:eastAsia="Times New Roman" w:hAnsi="Times New Roman" w:cs="Times New Roman"/>
                <w:b w:val="0"/>
                <w:bCs w:val="0"/>
                <w:i w:val="0"/>
                <w:iCs w:val="0"/>
                <w:smallCaps w:val="0"/>
                <w:color w:val="000000"/>
                <w:sz w:val="24"/>
                <w:szCs w:val="24"/>
                <w:bdr w:val="nil"/>
                <w:rtl w:val="0"/>
              </w:rPr>
              <w:t> Your colleague Diane wants to take advantage of Outlook's spelling and grammar-checking capabilities, and she turns to you for help.</w:t>
            </w:r>
            <w:r>
              <w:rPr>
                <w:rStyle w:val="DefaultParagraphFont"/>
                <w:rFonts w:ascii="Times New Roman" w:eastAsia="Times New Roman" w:hAnsi="Times New Roman" w:cs="Times New Roman"/>
                <w:b w:val="0"/>
                <w:bCs w:val="0"/>
                <w:i w:val="0"/>
                <w:iCs w:val="0"/>
                <w:smallCaps w:val="0"/>
                <w:color w:val="000000"/>
                <w:sz w:val="24"/>
                <w:szCs w:val="24"/>
                <w:bdr w:val="nil"/>
                <w:rtl w:val="0"/>
              </w:rPr>
              <w:br/>
            </w:r>
            <w:r>
              <w:rPr>
                <w:rStyle w:val="DefaultParagraphFont"/>
                <w:rFonts w:ascii="Times New Roman" w:eastAsia="Times New Roman" w:hAnsi="Times New Roman" w:cs="Times New Roman"/>
                <w:b w:val="0"/>
                <w:bCs w:val="0"/>
                <w:i w:val="0"/>
                <w:iCs w:val="0"/>
                <w:smallCaps w:val="0"/>
                <w:color w:val="000000"/>
                <w:sz w:val="24"/>
                <w:szCs w:val="24"/>
                <w:bdr w:val="nil"/>
                <w:rtl w:val="0"/>
              </w:rPr>
              <w:t>Diane notices a double underline in her email message. What does this indicate about the double underlined text?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4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is not in Outlook's main dictionary.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may be misspelled.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may contain a contextual spelling error.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may be a proper name.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1341 - Correct a spelling or grammar mistake.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Responding to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56. </w:t>
            </w:r>
            <w:r>
              <w:rPr>
                <w:rStyle w:val="DefaultParagraphFont"/>
                <w:rFonts w:ascii="Times New Roman" w:eastAsia="Times New Roman" w:hAnsi="Times New Roman" w:cs="Times New Roman"/>
                <w:b w:val="0"/>
                <w:bCs w:val="0"/>
                <w:i w:val="0"/>
                <w:iCs w:val="0"/>
                <w:smallCaps w:val="0"/>
                <w:color w:val="000000"/>
                <w:sz w:val="24"/>
                <w:szCs w:val="24"/>
                <w:bdr w:val="nil"/>
                <w:rtl w:val="0"/>
              </w:rPr>
              <w:t> Your colleague Diane wants to take advantage of Outlook's spelling and grammar-checking capabilities, and she turns to you for help.</w:t>
            </w:r>
            <w:r>
              <w:rPr>
                <w:rStyle w:val="DefaultParagraphFont"/>
                <w:rFonts w:ascii="Times New Roman" w:eastAsia="Times New Roman" w:hAnsi="Times New Roman" w:cs="Times New Roman"/>
                <w:b w:val="0"/>
                <w:bCs w:val="0"/>
                <w:i w:val="0"/>
                <w:iCs w:val="0"/>
                <w:smallCaps w:val="0"/>
                <w:color w:val="000000"/>
                <w:sz w:val="24"/>
                <w:szCs w:val="24"/>
                <w:bdr w:val="nil"/>
                <w:rtl w:val="0"/>
              </w:rPr>
              <w:br/>
            </w:r>
            <w:r>
              <w:rPr>
                <w:rStyle w:val="DefaultParagraphFont"/>
                <w:rFonts w:ascii="Times New Roman" w:eastAsia="Times New Roman" w:hAnsi="Times New Roman" w:cs="Times New Roman"/>
                <w:b w:val="0"/>
                <w:bCs w:val="0"/>
                <w:i w:val="0"/>
                <w:iCs w:val="0"/>
                <w:smallCaps w:val="0"/>
                <w:color w:val="000000"/>
                <w:sz w:val="24"/>
                <w:szCs w:val="24"/>
                <w:bdr w:val="nil"/>
                <w:rtl w:val="0"/>
              </w:rPr>
              <w:t>A name of one of Diane's colleagues is flagged as a misspelling, and she would like to prevent this from happening. What steps should she take?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2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name, and then click AutoCorrect on the shortcut menu.</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Right-click the name, and then click AutoCorrect on the shortcut menu.</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name, and then click Ignore on the shortcut menu.</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Right-click the name, and then click Ignore All on the shortcut menu.</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2350 - Ignore all instances of suggested spelling change.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Responding to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57. </w:t>
            </w:r>
            <w:r>
              <w:rPr>
                <w:rStyle w:val="DefaultParagraphFont"/>
                <w:rFonts w:ascii="Times New Roman" w:eastAsia="Times New Roman" w:hAnsi="Times New Roman" w:cs="Times New Roman"/>
                <w:b w:val="0"/>
                <w:bCs w:val="0"/>
                <w:i w:val="0"/>
                <w:iCs w:val="0"/>
                <w:smallCaps w:val="0"/>
                <w:color w:val="000000"/>
                <w:sz w:val="24"/>
                <w:szCs w:val="24"/>
                <w:bdr w:val="nil"/>
                <w:rtl w:val="0"/>
              </w:rPr>
              <w:t> To access all your email messages in a single location, you can use 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Outlook client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Gmail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iCloud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Exchange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63"/>
              <w:gridCol w:w="22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Setting Up Outlook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58. </w:t>
            </w:r>
            <w:r>
              <w:rPr>
                <w:rStyle w:val="DefaultParagraphFont"/>
                <w:rFonts w:ascii="Times New Roman" w:eastAsia="Times New Roman" w:hAnsi="Times New Roman" w:cs="Times New Roman"/>
                <w:b w:val="0"/>
                <w:bCs w:val="0"/>
                <w:i w:val="0"/>
                <w:iCs w:val="0"/>
                <w:smallCaps w:val="0"/>
                <w:color w:val="000000"/>
                <w:sz w:val="24"/>
                <w:szCs w:val="24"/>
                <w:bdr w:val="nil"/>
                <w:rtl w:val="0"/>
              </w:rPr>
              <w:t> Email is short for ____________________ mail.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42"/>
              <w:gridCol w:w="348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electronic</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ELECTRONIC</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Electronic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What Is Outlook?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59. </w:t>
            </w:r>
            <w:r>
              <w:rPr>
                <w:rStyle w:val="DefaultParagraphFont"/>
                <w:rFonts w:ascii="Times New Roman" w:eastAsia="Times New Roman" w:hAnsi="Times New Roman" w:cs="Times New Roman"/>
                <w:b w:val="0"/>
                <w:bCs w:val="0"/>
                <w:i w:val="0"/>
                <w:iCs w:val="0"/>
                <w:smallCaps w:val="0"/>
                <w:color w:val="000000"/>
                <w:sz w:val="24"/>
                <w:szCs w:val="24"/>
                <w:bdr w:val="nil"/>
                <w:rtl w:val="0"/>
              </w:rPr>
              <w:t> An app that allows you to compose, send, receive, store, and delete email messages is called a(n) ____________________ client.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42"/>
              <w:gridCol w:w="449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email</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EMAIL</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Email</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E-mail</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E-MAIL</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e-mail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What Is Outlook?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60. </w:t>
            </w:r>
            <w:r>
              <w:rPr>
                <w:rStyle w:val="DefaultParagraphFont"/>
                <w:rFonts w:ascii="Times New Roman" w:eastAsia="Times New Roman" w:hAnsi="Times New Roman" w:cs="Times New Roman"/>
                <w:b w:val="0"/>
                <w:bCs w:val="0"/>
                <w:i w:val="0"/>
                <w:iCs w:val="0"/>
                <w:smallCaps w:val="0"/>
                <w:color w:val="000000"/>
                <w:sz w:val="24"/>
                <w:szCs w:val="24"/>
                <w:bdr w:val="nil"/>
                <w:rtl w:val="0"/>
              </w:rPr>
              <w:t> An electronic mailbox that you receive from an email service provider is called a(n) ____________________ account.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42"/>
              <w:gridCol w:w="449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email</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EMAIL</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Email</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E-mail</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E-MAIL</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e-mail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What Is Outlook?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61. </w:t>
            </w:r>
            <w:r>
              <w:rPr>
                <w:rStyle w:val="DefaultParagraphFont"/>
                <w:rFonts w:ascii="Times New Roman" w:eastAsia="Times New Roman" w:hAnsi="Times New Roman" w:cs="Times New Roman"/>
                <w:b w:val="0"/>
                <w:bCs w:val="0"/>
                <w:i w:val="0"/>
                <w:iCs w:val="0"/>
                <w:smallCaps w:val="0"/>
                <w:color w:val="000000"/>
                <w:sz w:val="24"/>
                <w:szCs w:val="24"/>
                <w:bdr w:val="nil"/>
                <w:rtl w:val="0"/>
              </w:rPr>
              <w:t> An organization that provides servers for routing and storing email messages is called a(n) ____________________.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17"/>
              <w:gridCol w:w="722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email service provider</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e-mail service provider</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EMAIL SERVICE PROVIDER</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E-MAIL SERVICE PROVIDER</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E-mail service provider</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Email service provider</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E-mail Service Provider</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Email Service Provider</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ESP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What Is Outlook?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62. </w:t>
            </w:r>
            <w:r>
              <w:rPr>
                <w:rStyle w:val="DefaultParagraphFont"/>
                <w:rFonts w:ascii="Times New Roman" w:eastAsia="Times New Roman" w:hAnsi="Times New Roman" w:cs="Times New Roman"/>
                <w:b w:val="0"/>
                <w:bCs w:val="0"/>
                <w:i w:val="0"/>
                <w:iCs w:val="0"/>
                <w:smallCaps w:val="0"/>
                <w:color w:val="000000"/>
                <w:sz w:val="24"/>
                <w:szCs w:val="24"/>
                <w:bdr w:val="nil"/>
                <w:rtl w:val="0"/>
              </w:rPr>
              <w:t> The first part of an email address contains a(n) ____________________.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72"/>
              <w:gridCol w:w="67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user name</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username</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USER NAME</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USERNAME</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User Name</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UserName</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User name</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Username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Setting Up Outlook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63. </w:t>
            </w:r>
            <w:r>
              <w:rPr>
                <w:rStyle w:val="DefaultParagraphFont"/>
                <w:rFonts w:ascii="Times New Roman" w:eastAsia="Times New Roman" w:hAnsi="Times New Roman" w:cs="Times New Roman"/>
                <w:b w:val="0"/>
                <w:bCs w:val="0"/>
                <w:i w:val="0"/>
                <w:iCs w:val="0"/>
                <w:smallCaps w:val="0"/>
                <w:color w:val="000000"/>
                <w:sz w:val="24"/>
                <w:szCs w:val="24"/>
                <w:bdr w:val="nil"/>
                <w:rtl w:val="0"/>
              </w:rPr>
              <w:t>  Email messages are stored in a(n) ____________________ file, also known as a .pst file.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78"/>
              <w:gridCol w:w="676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personal storage table</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PERSONAL STORAGE TABLE</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Personal Storage Table</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Personal storage table XX</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1626 - Create an Outlook data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Setting Up Outlook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64. </w:t>
            </w:r>
            <w:r>
              <w:rPr>
                <w:rStyle w:val="DefaultParagraphFont"/>
                <w:rFonts w:ascii="Times New Roman" w:eastAsia="Times New Roman" w:hAnsi="Times New Roman" w:cs="Times New Roman"/>
                <w:b w:val="0"/>
                <w:bCs w:val="0"/>
                <w:i w:val="0"/>
                <w:iCs w:val="0"/>
                <w:smallCaps w:val="0"/>
                <w:color w:val="000000"/>
                <w:sz w:val="24"/>
                <w:szCs w:val="24"/>
                <w:bdr w:val="nil"/>
                <w:rtl w:val="0"/>
              </w:rPr>
              <w:t> Click the 'Default Sensitivity level' arrow to display a list of ____________________.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38"/>
              <w:gridCol w:w="63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Sensitivity levels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Sensitivity Levels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sensitivity levels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SENSITIVITY LEVELS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4110 - Set the sensitivity on an email.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Setting Up Outlook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65. </w:t>
            </w:r>
            <w:r>
              <w:rPr>
                <w:rStyle w:val="DefaultParagraphFont"/>
                <w:rFonts w:ascii="Times New Roman" w:eastAsia="Times New Roman" w:hAnsi="Times New Roman" w:cs="Times New Roman"/>
                <w:b w:val="0"/>
                <w:bCs w:val="0"/>
                <w:i w:val="0"/>
                <w:iCs w:val="0"/>
                <w:smallCaps w:val="0"/>
                <w:color w:val="000000"/>
                <w:sz w:val="24"/>
                <w:szCs w:val="24"/>
                <w:bdr w:val="nil"/>
                <w:rtl w:val="0"/>
              </w:rPr>
              <w:t>  To signal an end to an email message using words such as "Thank you" or "Regards," you insert a(n) ____________________.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42"/>
              <w:gridCol w:w="365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closing</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CLOSING</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Closing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Composing and Sending Email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66. 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send someone an email message, it travels across the Internet to the ____________________ email server at your ISP.</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634"/>
              <w:gridCol w:w="70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outgoing</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OUTGOING</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Outgoing</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Out going</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out going</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OUT GOING</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Out Going</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out-going</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Out-going</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Out-Going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Composing and Sending Email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67. </w:t>
            </w:r>
            <w:r>
              <w:rPr>
                <w:rStyle w:val="DefaultParagraphFont"/>
                <w:rFonts w:ascii="Times New Roman" w:eastAsia="Times New Roman" w:hAnsi="Times New Roman" w:cs="Times New Roman"/>
                <w:b w:val="0"/>
                <w:bCs w:val="0"/>
                <w:i w:val="0"/>
                <w:iCs w:val="0"/>
                <w:smallCaps w:val="0"/>
                <w:color w:val="000000"/>
                <w:sz w:val="24"/>
                <w:szCs w:val="24"/>
                <w:bdr w:val="nil"/>
                <w:rtl w:val="0"/>
              </w:rPr>
              <w:t> The computer handling incoming email messages is known as the ____________________ email server.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618"/>
              <w:gridCol w:w="70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incoming</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INCOMING</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Incoming</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In coming</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In Coming</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in coming</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IN COMING</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in-coming</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In-coming</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In-Coming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Composing and Sending Email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68. </w:t>
            </w:r>
            <w:r>
              <w:rPr>
                <w:rStyle w:val="DefaultParagraphFont"/>
                <w:rFonts w:ascii="Times New Roman" w:eastAsia="Times New Roman" w:hAnsi="Times New Roman" w:cs="Times New Roman"/>
                <w:b w:val="0"/>
                <w:bCs w:val="0"/>
                <w:i w:val="0"/>
                <w:iCs w:val="0"/>
                <w:smallCaps w:val="0"/>
                <w:color w:val="000000"/>
                <w:sz w:val="24"/>
                <w:szCs w:val="24"/>
                <w:bdr w:val="nil"/>
                <w:rtl w:val="0"/>
              </w:rPr>
              <w:t> Unsolicited email messages are known as ____________________ or junk mail.</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0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spam</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SPAM</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Spam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2806 - Manage junk email.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Working with Incoming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69. </w:t>
            </w:r>
            <w:r>
              <w:rPr>
                <w:rStyle w:val="DefaultParagraphFont"/>
                <w:rFonts w:ascii="Times New Roman" w:eastAsia="Times New Roman" w:hAnsi="Times New Roman" w:cs="Times New Roman"/>
                <w:b w:val="0"/>
                <w:bCs w:val="0"/>
                <w:i w:val="0"/>
                <w:iCs w:val="0"/>
                <w:smallCaps w:val="0"/>
                <w:color w:val="000000"/>
                <w:sz w:val="24"/>
                <w:szCs w:val="24"/>
                <w:bdr w:val="nil"/>
                <w:rtl w:val="0"/>
              </w:rPr>
              <w:t> A word, phrase, symbol, or picture that, when clicked, directs you to another document or website is called a(n) ____________________.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087"/>
              <w:gridCol w:w="65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hyperlink</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HYPERLINK</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Hyperlink</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Hyper link</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hyper link</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Hyper Link</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link</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Link</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LINK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2512 - Insert a hyperlink in an email message.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Working with Incoming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70. </w:t>
            </w:r>
            <w:r>
              <w:rPr>
                <w:rStyle w:val="DefaultParagraphFont"/>
                <w:rFonts w:ascii="Times New Roman" w:eastAsia="Times New Roman" w:hAnsi="Times New Roman" w:cs="Times New Roman"/>
                <w:b w:val="0"/>
                <w:bCs w:val="0"/>
                <w:i w:val="0"/>
                <w:iCs w:val="0"/>
                <w:smallCaps w:val="0"/>
                <w:color w:val="000000"/>
                <w:sz w:val="24"/>
                <w:szCs w:val="24"/>
                <w:bdr w:val="nil"/>
                <w:rtl w:val="0"/>
              </w:rPr>
              <w:t> The feature in Outlook that allows you to preview an attachment you receive in an email message is called ____________________.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62"/>
              <w:gridCol w:w="60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Attachment Preview</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ATTACHMENT PREVIEW</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attachment preview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3183 - Preview an attachment.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Working with Incoming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71. </w:t>
            </w:r>
            <w:r>
              <w:rPr>
                <w:rStyle w:val="DefaultParagraphFont"/>
                <w:rFonts w:ascii="Times New Roman" w:eastAsia="Times New Roman" w:hAnsi="Times New Roman" w:cs="Times New Roman"/>
                <w:b w:val="0"/>
                <w:bCs w:val="0"/>
                <w:i w:val="0"/>
                <w:iCs w:val="0"/>
                <w:smallCaps w:val="0"/>
                <w:color w:val="000000"/>
                <w:sz w:val="24"/>
                <w:szCs w:val="24"/>
                <w:bdr w:val="nil"/>
                <w:rtl w:val="0"/>
              </w:rPr>
              <w:t> An additional copy of a file or message that you store for safekeeping is called a(n) ____________________.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82"/>
              <w:gridCol w:w="67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backup</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BACKUP</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Backup</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Back up</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Back Up</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BACK UP</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back up</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back-up</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Back-Up</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Back-up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Working with Incoming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72. </w:t>
            </w:r>
            <w:r>
              <w:rPr>
                <w:rStyle w:val="DefaultParagraphFont"/>
                <w:rFonts w:ascii="Times New Roman" w:eastAsia="Times New Roman" w:hAnsi="Times New Roman" w:cs="Times New Roman"/>
                <w:b w:val="0"/>
                <w:bCs w:val="0"/>
                <w:i w:val="0"/>
                <w:iCs w:val="0"/>
                <w:smallCaps w:val="0"/>
                <w:color w:val="000000"/>
                <w:sz w:val="24"/>
                <w:szCs w:val="24"/>
                <w:bdr w:val="nil"/>
                <w:rtl w:val="0"/>
              </w:rPr>
              <w:t> An email address is divided into two parts: a user name and a domain name. </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63"/>
              <w:gridCol w:w="21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Setting Up Outlook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73. </w:t>
            </w:r>
            <w:r>
              <w:rPr>
                <w:rStyle w:val="DefaultParagraphFont"/>
                <w:rFonts w:ascii="Times New Roman" w:eastAsia="Times New Roman" w:hAnsi="Times New Roman" w:cs="Times New Roman"/>
                <w:b w:val="0"/>
                <w:bCs w:val="0"/>
                <w:i w:val="0"/>
                <w:iCs w:val="0"/>
                <w:smallCaps w:val="0"/>
                <w:color w:val="000000"/>
                <w:sz w:val="24"/>
                <w:szCs w:val="24"/>
                <w:bdr w:val="nil"/>
                <w:rtl w:val="0"/>
              </w:rPr>
              <w:t> An email address contains an exclamation point to separate the user name from the domain name.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63"/>
              <w:gridCol w:w="21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Setting Up Outlook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74. </w:t>
            </w:r>
            <w:r>
              <w:rPr>
                <w:rStyle w:val="DefaultParagraphFont"/>
                <w:rFonts w:ascii="Times New Roman" w:eastAsia="Times New Roman" w:hAnsi="Times New Roman" w:cs="Times New Roman"/>
                <w:b w:val="0"/>
                <w:bCs w:val="0"/>
                <w:i w:val="0"/>
                <w:iCs w:val="0"/>
                <w:smallCaps w:val="0"/>
                <w:color w:val="000000"/>
                <w:sz w:val="24"/>
                <w:szCs w:val="24"/>
                <w:bdr w:val="nil"/>
                <w:rtl w:val="0"/>
              </w:rPr>
              <w:t> The Reading Pane displays the content of a message without requiring you to open the message.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4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4223 - Show or hide the Reading pane.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Working with Incoming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75. </w:t>
            </w:r>
            <w:r>
              <w:rPr>
                <w:rStyle w:val="DefaultParagraphFont"/>
                <w:rFonts w:ascii="Times New Roman" w:eastAsia="Times New Roman" w:hAnsi="Times New Roman" w:cs="Times New Roman"/>
                <w:b w:val="0"/>
                <w:bCs w:val="0"/>
                <w:i w:val="0"/>
                <w:iCs w:val="0"/>
                <w:smallCaps w:val="0"/>
                <w:color w:val="000000"/>
                <w:sz w:val="24"/>
                <w:szCs w:val="24"/>
                <w:bdr w:val="nil"/>
                <w:rtl w:val="0"/>
              </w:rPr>
              <w:t> Although RTF allows hyperlinks, it otherwise supports fewer formats than Plain Text.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3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1-26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1617 - Create an email message using Rich Text formatting.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Responding to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1:19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Outlook Module 01</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Testing,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Outlook Module 01</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