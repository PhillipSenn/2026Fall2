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Any element in Outlook that contains information is called a(n)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addition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schedule an appointment, Outlook adds the appointment to the ____ folder by default.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Personal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Schedule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Calendar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1611 - Create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The Navigation Pane includes two panes: the ____ panes.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 Navigator and My Calendars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 Navigator and Appointments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Appointments and My Calendars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My Calendars and Items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defines a(n) ____ as an activity that occurs at least once and lasts 24 hours or longer.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occurrence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1604 - Create an all-day event.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An appointment becomes a(n) ____ when people and other resources are invited.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meeting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gathering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1532 - Create a meeting.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A(n) ____ occurs at regular intervals, such as weekly, biweekly, monthly, or bimonthly.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recurring appointment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one-time meeting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3939 - Set recurrence options for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The Show As default for a recurring event is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Busy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Tentative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 of Office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1604 - Create an all-day event.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You set the appointment status for a calendar item using the ____ button.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Show 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Status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Item Status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Display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4118 - Set the status of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Each Outlook folder displays the items it contains in a layout called a(n)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arrangement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collection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 Dialog Box Launcher allows you to navigate to a specific date.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 Navigator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Go To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To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1871 - Display the appointment date in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____ View displays multiple calendars at the same time in a horizontal layout of the daily calendar.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Horizontal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Schedule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Hour-by-Hour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4246 - Show the Schedule view of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A(n) ____ activity is one that happens on a regular interval.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impending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upcoming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repetitious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recurring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3939 - Set recurrence options for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Appointments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The default appointment status setting is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Tentative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 of Office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Busy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4118 - Set the status of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Appointments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In addition to standard numerical entries, you can also specify appointment dates using ____ language.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natural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programming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detailed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foreign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1611 - Create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Appointments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schedule a(n) ____, its description appears in a small banner below the day heading.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appointment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meeting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1604 - Create an all-day event.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Events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The default Show As appointment status for events is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Tentative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 of Office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Busy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1604 - Create an all-day event.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Events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Events do not occupy time slots on the Day view of the calendar, so they appear as ____ at the top of the calendar on the day they occur.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banners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ribbons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appointments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1604 - Create an all-day event.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Events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The person who creates a meeting and sends the invitations is known as the meeting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organizer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scheduler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initiator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1532 - Create a meeting.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Meetings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A meeting ____ is an email invitation to the meeting.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notification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request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invite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1532 - Create a meeting.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Meetings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Using the ____ feature, you can take a quick glance at your schedule without having to rearrange windows or lose your train of thought.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Notify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Peek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4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3157 - Peek at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Meetings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To cancel a meeting, click the meeting in the appointment area and then click the ____ Meeting button.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Cancel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5308 - Cancel a meeting.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Meetings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 print style prints a daily appointment schedule for a specific date.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Daily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Tri-fold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Calendar Details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Schedule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3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3184 - Print a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Calendars in Different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Though an invitee can propose a new meeting time, only the ____ can change or delete the meeting.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originator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attendee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scheduler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3354 - Reply to a meeting request.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Meetings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The Calendar is the Outlook folder that contains your personal schedule of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appointments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agendas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meetings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5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The appointment area contains a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 banner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Weather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My Calendars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5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use the Show As button to select the ____ appointment status for a calendar item.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Available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Busy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Tentative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4118 - Set the status of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print a ____ view of your calendar.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monthly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daily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weekly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yearly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3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3184 - Print a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Calendars in Different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start Outlook, the Calendar view appears.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4308 - Start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The Navigation Bar displays options for four views.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4343 - Switch to Calendar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The appointment area is available in all Calendar views.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5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All calendar items start as events.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1611 - Create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Events do not occupy time slots in the appointment area.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1604 - Create an all-day event.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Users typically put both personal items and academic or business items in the same calendar.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1358 - Create a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does not automatically display a newly created calendar until you select it.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1358 - Create a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Hours that are not part of the default workday do not appear when viewing the calendar in Work Week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4251 - Show the Work Week view of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In the Go to Date dialog box, Outlook automatically includes the day of the week when you enter a date in the Date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1871 - Display the appointment date in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Schedule View displays one week at a time.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4246 - Show the Schedule view of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Appointments can be created in only one way, using the appointment area, where you enter the appointment directly in the appropriate time slot.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1611 - Create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Appointments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display the Appointment Recurrence dialog box, Outlook automatically sets the range of recurrence with the date the appointment starts.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3939 - Set recurrence options for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Appointments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Outlook's Calendar can convert words such as "yesterday" and "tomorrow" into the appropriate date.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1611 - Create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Appointments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You must use proper capitalization when entering natural language phrases in Outlook.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1611 - Create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Appointments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Events appear in individual time slots in the appointment area.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1604 - Create an all-day event.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Events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A meeting is an event that you invite other people to attend.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1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1532 - Create a meeting.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Meetings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a meeting request arrives in an attendee's Inbox, it displays a different icon from an email message icon.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3354 - Reply to a meeting request.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Meetings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An iCalendar represents a universal calendar format used by several email and calendar programs.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2991 - Open a calendar file in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Meetings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It is not possible to import an iCalendar file into Outlook.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2991 - Open a calendar file in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Meetings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save your Outlook calendar by backing up your entire Outlook personal folder files (.pst) or an individual calendar (.ics).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1626 - Create an Outlook data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and Sharing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You must have an email account set up in Outlook to send a meeting request.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1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1532 - Create a meeting.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Meetings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a meeting request is declined, it stays in your Inbox by default, even though it is not added to your calendar.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3354 - Reply to a meeting request.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Meetings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A .pst file contains a backup of your calendar, email, and contacts.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1626 - Create an Outlook data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and Sharing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The Outlook folder that contains your personal schedule is called the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Calendar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CALENDAR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2992 - Open a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The area in the Outlook window that shows a calendar for the current month with a blue box around the current date is called the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66"/>
              <w:gridCol w:w="61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Date Navigator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DATE NAVIGATOR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Date navigator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date navigator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The pane that includes a list of available calendars is called the ____________________ pane.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2"/>
              <w:gridCol w:w="58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My Calendars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MY CALENDARS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my calendars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My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Any element in Outlook that contains information is called a(n)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2"/>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item</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ITEM</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An activity that does not involve other people or resources is called a(n) ____________________ in Outlook.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appointment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APPOINTMENT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1611 - Create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To show five workdays in columnar style in the Outlook calendar, use ____________________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 Week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WORK WEEK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Work week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work week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4251 - Show the Work Week view of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To see how many appointments are scheduled for a given week, including weekends, use ____________________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Week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WEEK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week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4250 - Show the Week view of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The view that resembles a standard monthly calendar page is called ____________________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Month</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MONTH</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month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4244 - Show the Month view of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want to see multiple calendars so that you can check for overlapping items, use ____________________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SCHEDULE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schedule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4246 - Show the Schedule view of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schedule an appointment at regular intervals, you set a recurrence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pattern</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PATTERN</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Pattern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3939 - Set recurrence options for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Appointments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 An alert window that briefly appears to remind you of an upcoming appointment is called a(n)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reminder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REMINDER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Reminder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170 - Add a reminder to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Appointments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 How the time for a calendar item is marked on your calendar is determined by the appointment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status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STATUS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Status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4118 - Set the status of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Appointments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4"/>
                <w:szCs w:val="24"/>
                <w:bdr w:val="nil"/>
                <w:rtl w:val="0"/>
              </w:rPr>
              <w:t> Appointments that happen at regular intervals for a designated period of time are called ____________________ appointments.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2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Recurring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recurring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RECURRING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1611 - Create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Appointments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4"/>
                <w:szCs w:val="24"/>
                <w:bdr w:val="nil"/>
                <w:rtl w:val="0"/>
              </w:rPr>
              <w:t> A phrase that closely resembles how people speak during normal conversation is called a(n) ____________________ phrase.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16"/>
              <w:gridCol w:w="63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natural language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NATURAL LANGUAGE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Natural Language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Natural language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1611 - Create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Appointments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4"/>
                <w:szCs w:val="24"/>
                <w:bdr w:val="nil"/>
                <w:rtl w:val="0"/>
              </w:rPr>
              <w:t> An activity scheduled over a period of days is called a(n)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event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EVENT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Event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1604 - Create an all-day event.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Events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4"/>
                <w:szCs w:val="24"/>
                <w:bdr w:val="nil"/>
                <w:rtl w:val="0"/>
              </w:rPr>
              <w:t> A meeting organizer schedules a meeting by creating a meeting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6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request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REQUEST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Request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1532 - Create a meeting.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Meetings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4"/>
                <w:szCs w:val="24"/>
                <w:bdr w:val="nil"/>
                <w:rtl w:val="0"/>
              </w:rPr>
              <w:t> The meeting request window includes the To text box, where you enter email addresses for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3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attendees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ATTENDEES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Attendees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1532 - Create a meeting.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Scheduling Meetings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4"/>
                <w:szCs w:val="24"/>
                <w:bdr w:val="nil"/>
                <w:rtl w:val="0"/>
              </w:rPr>
              <w:t> All or part of a calendar can be printed in different views, or print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3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styles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STYLES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3184 - Print a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Calendars in Different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4"/>
                <w:szCs w:val="24"/>
                <w:bdr w:val="nil"/>
                <w:rtl w:val="0"/>
              </w:rPr>
              <w:t> Tom is a golf pro using Outlook to manage his schedule. Some of his customers pay him for a single lesson, while others set up regular weekly lessons. In addition, Tom is coordinating the annual two-day tournament at his local golf course.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According to how Outlook defines calendar items, what type of item is a regular weekly lesson, if you assume that the person taking the lesson is NOT invited to the lesson using Outlook?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Recurring appointment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Recurring meeting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Recurring event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One-time appointment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1611 - Create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4"/>
                <w:szCs w:val="24"/>
                <w:bdr w:val="nil"/>
                <w:rtl w:val="0"/>
              </w:rPr>
              <w:t> Tom is a golf pro using Outlook to manage his schedule. Some of his customers pay him for a single lesson, while others set up regular weekly lessons. In addition, Tom is coordinating the annual two-day tournament at his local golf course.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Tom wants to show his time as busy during the annual two-day tournament. Does he need to change the appointment status for the tournament's calendar item, or can he use the default status?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Yes, he must change it from Out of Office to Busy.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Yes, he must change it from Tentative to Busy.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Yes, he must change it from Free to Busy.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 the default status for this type of calendar item is Busy.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4118 - Set the status of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friend Kathryn is planning to use Outlook to manage her schedule during her first year of college. She is configuring Outlook to best suit her purposes, and she turns to you for help.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Kathryn wants to display her schedule for an entire seven-day week. Which view should she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 Week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Week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Schedule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4250 - Show the Week view of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friend Kathryn is planning to use Outlook to manage her schedule during her first year of college. She is configuring Outlook to best suit her purposes, and she turns to you for help.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Kathryn wants to print her schedule so that she can carry it with her to classes. She would like a page for each day, including a daily task list and a weekly schedule. Which print style should she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Daily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Weekly Agenda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Calendar Details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Tri-fold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949 - Change the print style of Outlook items.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Calendars in Different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4"/>
                <w:szCs w:val="24"/>
                <w:bdr w:val="nil"/>
                <w:rtl w:val="0"/>
              </w:rPr>
              <w:t> Appointments, events, and meetings are examples of calendar items.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4"/>
                <w:szCs w:val="24"/>
                <w:bdr w:val="nil"/>
                <w:rtl w:val="0"/>
              </w:rPr>
              <w:t> A recurring event is shown as Busy by default.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1604 - Create an all-day event.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4"/>
                <w:szCs w:val="24"/>
                <w:bdr w:val="nil"/>
                <w:rtl w:val="0"/>
              </w:rPr>
              <w:t> A recurring appointment repeats on the calendar at regular intervals.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1611 - Create an appointment.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Appointments, Events, and Meetings in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Outlook Module 02</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Outlook Module 02</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