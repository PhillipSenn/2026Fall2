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4"/>
                <w:szCs w:val="24"/>
                <w:bdr w:val="nil"/>
                <w:rtl w:val="0"/>
              </w:rPr>
              <w:t> A ____ is an item that you create in Outlook to track until its completion.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schedule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project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list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task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6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1593 - Create a task.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Introduction to Outlook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4"/>
                <w:szCs w:val="24"/>
                <w:bdr w:val="nil"/>
                <w:rtl w:val="0"/>
              </w:rPr>
              <w:t> A ____ is any Outlook item that has been flagged for follow-up later.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task cluster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to-do 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to-do item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category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63"/>
              <w:gridCol w:w="26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Introduction to Outlook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4"/>
                <w:szCs w:val="24"/>
                <w:bdr w:val="nil"/>
                <w:rtl w:val="0"/>
              </w:rPr>
              <w:t> Creating and managing ____ in Outlook allows you to keep track of projects.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tasks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categories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items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notes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6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1593 - Create a task.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Introduction to Outlook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is NOT information you can record about a project using tasks?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Priority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Project team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Status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Due date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6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1593 - Create a task.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Introduction to Outlook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4"/>
                <w:szCs w:val="24"/>
                <w:bdr w:val="nil"/>
                <w:rtl w:val="0"/>
              </w:rPr>
              <w:t> People and businesses create tasks to keep track of ____ that are important to them or their organizations.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projects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lists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sets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ideas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63"/>
              <w:gridCol w:w="22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Managing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4"/>
                <w:szCs w:val="24"/>
                <w:bdr w:val="nil"/>
                <w:rtl w:val="0"/>
              </w:rPr>
              <w:t> The first step in creating a To-Do list is to____.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9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decide which status you will assign to each task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categorize tasks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a folder for storing your tasks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assign projects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2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1593 - Create a task.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Managing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4"/>
                <w:szCs w:val="24"/>
                <w:bdr w:val="nil"/>
                <w:rtl w:val="0"/>
              </w:rPr>
              <w:t> By default, Outlook stores tasks in the ____ folder.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Standard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To-Do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Tasks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2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3657 - Save a task.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Managing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4"/>
                <w:szCs w:val="24"/>
                <w:bdr w:val="nil"/>
                <w:rtl w:val="0"/>
              </w:rPr>
              <w:t> To stay organized, you should create Outlook ____ to make sure you complete all the items on your to-do list.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tasks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alarms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status reminders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categories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2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1593 - Create a task.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Managing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4"/>
                <w:szCs w:val="24"/>
                <w:bdr w:val="nil"/>
                <w:rtl w:val="0"/>
              </w:rPr>
              <w:t> As soon as you enter a subject for a new task, Outlook updates the ____ to reflect the information you entered.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To-Do 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Task window title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List window title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Category List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2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1593 - Create a task.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Managing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enter a start date for a new task, the ____ automatically changes to match the start date.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to-do date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task date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end date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due date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2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1593 - Create a task.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Managing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4"/>
                <w:szCs w:val="24"/>
                <w:bdr w:val="nil"/>
                <w:rtl w:val="0"/>
              </w:rPr>
              <w:t> As you create tasks, you can organize each task by setting a(n) ____ to reflect its importance.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priority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flag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alarm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7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4092 - Set the priority of a task.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Managing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4"/>
                <w:szCs w:val="24"/>
                <w:bdr w:val="nil"/>
                <w:rtl w:val="0"/>
              </w:rPr>
              <w:t> Outlook allows for ____ priority levels.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two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three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four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7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4092 - Set the priority of a task.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Managing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set a reminder, Outlook automatically sets the time for the reminder to 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7:00 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8:00 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8:30 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9:00 AM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2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1593 - Create a task.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Managing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use the ____ icon to set an alarm for a reminder, Outlook plays the sound when it displays the Task window for the reminder.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Alarm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Urgent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Sound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Audio</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2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1593 - Create a task.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Managing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4"/>
                <w:szCs w:val="24"/>
                <w:bdr w:val="nil"/>
                <w:rtl w:val="0"/>
              </w:rPr>
              <w:t> To make sure you remember to complete a task, set a _____ before the task is due so you have enough time to complete the task.</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status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priority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color category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reminder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2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1593 - Create a task.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Managing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4"/>
                <w:szCs w:val="24"/>
                <w:bdr w:val="nil"/>
                <w:rtl w:val="0"/>
              </w:rPr>
              <w:t> The ____ lets you create quick tasks that are due the day you add them.</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Daily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To-Do List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Navigation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Quick Tasks pane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2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1593 - Create a task.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Managing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4"/>
                <w:szCs w:val="24"/>
                <w:bdr w:val="nil"/>
                <w:rtl w:val="0"/>
              </w:rPr>
              <w:t> ____ color categories are available by default.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9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Six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Seven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Nine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9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601 - Assign a category to a task.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Categorizing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4"/>
                <w:szCs w:val="24"/>
                <w:bdr w:val="nil"/>
                <w:rtl w:val="0"/>
              </w:rPr>
              <w:t> The ____ category is applied by default when you click an item's category column in the To-Do list pane.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To-Do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Status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Quick Click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High-Priority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9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601 - Assign a category to a task.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Categorizing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create your own categories and select one of ____ colors to associate with them.</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14</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15</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25</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88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5191 - Create and assign a custom category.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Categorizing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4"/>
                <w:szCs w:val="24"/>
                <w:bdr w:val="nil"/>
                <w:rtl w:val="0"/>
              </w:rPr>
              <w:t> After you create a category, you can set it as a 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Quick Click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Speed Event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Fast Add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Fast Task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88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5191 - Create and assign a custom category.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Categorizing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4"/>
                <w:szCs w:val="24"/>
                <w:bdr w:val="nil"/>
                <w:rtl w:val="0"/>
              </w:rPr>
              <w:t> The default Quick Click category is the ____ category.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blue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green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purple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9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601 - Assign a category to a task.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Categorizing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click a task's category column in the To-Do list pane, the ____ category automatically is assigned to it.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blue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green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yellow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9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601 - Assign a category to a task.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Categorizing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have a particular category that you know you will use frequently, you can set the category as a 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Quick Click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Speed Event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Fast Add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Quick Task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88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5191 - Create and assign a custom category.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Categorizing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4"/>
                <w:szCs w:val="24"/>
                <w:bdr w:val="nil"/>
                <w:rtl w:val="0"/>
              </w:rPr>
              <w:t> Any category you create for a task can be used for your 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Microsoft Word tables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processing app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website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email messages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17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603 - Assign a category to an email.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Categorizing Email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4"/>
                <w:szCs w:val="24"/>
                <w:bdr w:val="nil"/>
                <w:rtl w:val="0"/>
              </w:rPr>
              <w:t> ____ can be assigned to email messages, enabling you to quickly identify them and associate them with related tasks.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Color categories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Bar codes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Shortcuts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Groups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17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603 - Assign a category to an email.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Categorizing Email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mark a task as complete, Outlook removes it from the To-Do list and places it in the ____ list.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Finished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Completed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Archive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81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4-29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2823 - Mark a task as complete.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Managing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want to see tasks listed with their rankings of High, Normal, and Low, you can display the tasks in the ____ view.</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Status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Ranked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Prioritized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Detailed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0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4-31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4337 - Switch task views.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Choosing Display and Print Views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4"/>
                <w:szCs w:val="24"/>
                <w:bdr w:val="nil"/>
                <w:rtl w:val="0"/>
              </w:rPr>
              <w:t> The ____ view provides a task's subject, status, due date, and categories.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Status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Alphabetical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Prioritized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Detailed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0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4-31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4337 - Switch task views.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Choosing Display and Print Views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4"/>
                <w:szCs w:val="24"/>
                <w:bdr w:val="nil"/>
                <w:rtl w:val="0"/>
              </w:rPr>
              <w:t> Use ____ to record ideas, spur-of-the-moment questions, and even words that you would like to recall or use at a later time.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6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journals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cards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shortcuts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2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1542 - Create a note.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Using Notes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leave notes open while you use Outlook, or you can close them and view them in the ____ window.</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Navigation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Prioritized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Extras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2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1542 - Create a note.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Using Notes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Times New Roman" w:eastAsia="Times New Roman" w:hAnsi="Times New Roman" w:cs="Times New Roman"/>
                <w:b w:val="0"/>
                <w:bCs w:val="0"/>
                <w:i w:val="0"/>
                <w:iCs w:val="0"/>
                <w:smallCaps w:val="0"/>
                <w:color w:val="000000"/>
                <w:sz w:val="24"/>
                <w:szCs w:val="24"/>
                <w:bdr w:val="nil"/>
                <w:rtl w:val="0"/>
              </w:rPr>
              <w:t> A to-do item is any Outlook item such as a(n) ____.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task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email message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set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contact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63"/>
              <w:gridCol w:w="26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Introduction to Outlook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Times New Roman" w:eastAsia="Times New Roman" w:hAnsi="Times New Roman" w:cs="Times New Roman"/>
                <w:b w:val="0"/>
                <w:bCs w:val="0"/>
                <w:i w:val="0"/>
                <w:iCs w:val="0"/>
                <w:smallCaps w:val="0"/>
                <w:color w:val="000000"/>
                <w:sz w:val="24"/>
                <w:szCs w:val="24"/>
                <w:bdr w:val="nil"/>
                <w:rtl w:val="0"/>
              </w:rPr>
              <w:t> The major elements of the To-Do List window are the ____.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Notes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Preview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Navigation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To-Do List pane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5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4376 - Switch to Tasks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Managing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Times New Roman" w:eastAsia="Times New Roman" w:hAnsi="Times New Roman" w:cs="Times New Roman"/>
                <w:b w:val="0"/>
                <w:bCs w:val="0"/>
                <w:i w:val="0"/>
                <w:iCs w:val="0"/>
                <w:smallCaps w:val="0"/>
                <w:color w:val="000000"/>
                <w:sz w:val="24"/>
                <w:szCs w:val="24"/>
                <w:bdr w:val="nil"/>
                <w:rtl w:val="0"/>
              </w:rPr>
              <w:t> An example of a status indicator is ____.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Not Started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Completed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 Progress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Deferred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6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4117 - Set the status of a task.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Managing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view your tasks as a ____ list.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detailed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priority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simple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completed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0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4-31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4337 - Switch task views.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Choosing Display and Print Views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Times New Roman" w:eastAsia="Times New Roman" w:hAnsi="Times New Roman" w:cs="Times New Roman"/>
                <w:b w:val="0"/>
                <w:bCs w:val="0"/>
                <w:i w:val="0"/>
                <w:iCs w:val="0"/>
                <w:smallCaps w:val="0"/>
                <w:color w:val="000000"/>
                <w:sz w:val="24"/>
                <w:szCs w:val="24"/>
                <w:bdr w:val="nil"/>
                <w:rtl w:val="0"/>
              </w:rPr>
              <w:t> Outlook can remind you about a task so that you do not forget to complete it.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6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1593 - Create a task.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Introduction to Outlook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Times New Roman" w:eastAsia="Times New Roman" w:hAnsi="Times New Roman" w:cs="Times New Roman"/>
                <w:b w:val="0"/>
                <w:bCs w:val="0"/>
                <w:i w:val="0"/>
                <w:iCs w:val="0"/>
                <w:smallCaps w:val="0"/>
                <w:color w:val="000000"/>
                <w:sz w:val="24"/>
                <w:szCs w:val="24"/>
                <w:bdr w:val="nil"/>
                <w:rtl w:val="0"/>
              </w:rPr>
              <w:t> Tasks cannot be synced across multiple devices, such as a smartphone or laptop.</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2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5195 - Manage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Managing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track one-time tasks in Outlook but not tasks that recur over a period of time.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2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5195 - Manage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Managing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Times New Roman" w:eastAsia="Times New Roman" w:hAnsi="Times New Roman" w:cs="Times New Roman"/>
                <w:b w:val="0"/>
                <w:bCs w:val="0"/>
                <w:i w:val="0"/>
                <w:iCs w:val="0"/>
                <w:smallCaps w:val="0"/>
                <w:color w:val="000000"/>
                <w:sz w:val="24"/>
                <w:szCs w:val="24"/>
                <w:bdr w:val="nil"/>
                <w:rtl w:val="0"/>
              </w:rPr>
              <w:t> Outlook stores tasks in the Tasks folder and cannot store them anywhere else.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2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3657 - Save a task.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Managing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39. 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enter a start date with a task, the due date automatically changes to match the start date.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2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1593 - Create a task.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Managing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40. 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create the first task, the due date is set automatically after you enter the start date.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2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1593 - Create a task.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Managing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41. </w:t>
            </w:r>
            <w:r>
              <w:rPr>
                <w:rStyle w:val="DefaultParagraphFont"/>
                <w:rFonts w:ascii="Times New Roman" w:eastAsia="Times New Roman" w:hAnsi="Times New Roman" w:cs="Times New Roman"/>
                <w:b w:val="0"/>
                <w:bCs w:val="0"/>
                <w:i w:val="0"/>
                <w:iCs w:val="0"/>
                <w:smallCaps w:val="0"/>
                <w:color w:val="000000"/>
                <w:sz w:val="24"/>
                <w:szCs w:val="24"/>
                <w:bdr w:val="nil"/>
                <w:rtl w:val="0"/>
              </w:rPr>
              <w:t> Outlook cannot remind you about tasks automatically.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2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1593 - Create a task.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Managing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42. 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cannot change the time that Outlook displays a reminder.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2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1593 - Create a task.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Managing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43. 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assign a nonrecurring task, you cannot retain a copy, but can request a status report when the task is completed.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1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611 - Assign a task.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Managing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44. 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remove a task, it is no longer displayed in your To-Do list.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5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4-30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3293 - Remove a task from the task list.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Managing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45. </w:t>
            </w:r>
            <w:r>
              <w:rPr>
                <w:rStyle w:val="DefaultParagraphFont"/>
                <w:rFonts w:ascii="Times New Roman" w:eastAsia="Times New Roman" w:hAnsi="Times New Roman" w:cs="Times New Roman"/>
                <w:b w:val="0"/>
                <w:bCs w:val="0"/>
                <w:i w:val="0"/>
                <w:iCs w:val="0"/>
                <w:smallCaps w:val="0"/>
                <w:color w:val="000000"/>
                <w:sz w:val="24"/>
                <w:szCs w:val="24"/>
                <w:bdr w:val="nil"/>
                <w:rtl w:val="0"/>
              </w:rPr>
              <w:t> Deleting a color category removes it from the category list and from any tasks that have been assigned to it.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63"/>
              <w:gridCol w:w="21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4-30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Managing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46. 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working with tasks, you can change the view to display tasks as a priority list.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0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4-31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4337 - Switch task views.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Choosing Display and Print Views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47. </w:t>
            </w:r>
            <w:r>
              <w:rPr>
                <w:rStyle w:val="DefaultParagraphFont"/>
                <w:rFonts w:ascii="Times New Roman" w:eastAsia="Times New Roman" w:hAnsi="Times New Roman" w:cs="Times New Roman"/>
                <w:b w:val="0"/>
                <w:bCs w:val="0"/>
                <w:i w:val="0"/>
                <w:iCs w:val="0"/>
                <w:smallCaps w:val="0"/>
                <w:color w:val="000000"/>
                <w:sz w:val="24"/>
                <w:szCs w:val="24"/>
                <w:bdr w:val="nil"/>
                <w:rtl w:val="0"/>
              </w:rPr>
              <w:t> In Detailed view, you can print only in Menu Style.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0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5306 - Print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Choosing Display and Print Views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48. </w:t>
            </w:r>
            <w:r>
              <w:rPr>
                <w:rStyle w:val="DefaultParagraphFont"/>
                <w:rFonts w:ascii="Times New Roman" w:eastAsia="Times New Roman" w:hAnsi="Times New Roman" w:cs="Times New Roman"/>
                <w:b w:val="0"/>
                <w:bCs w:val="0"/>
                <w:i w:val="0"/>
                <w:iCs w:val="0"/>
                <w:smallCaps w:val="0"/>
                <w:color w:val="000000"/>
                <w:sz w:val="24"/>
                <w:szCs w:val="24"/>
                <w:bdr w:val="nil"/>
                <w:rtl w:val="0"/>
              </w:rPr>
              <w:t> In the To-Do List view, you can select a single task and print in Table Style or Menu Style.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0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5306 - Print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Choosing Display and Print Views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49. 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cannot leave notes open on the screen while you use Outlook.</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1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1542 - Create a note.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Using Notes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50. </w:t>
            </w:r>
            <w:r>
              <w:rPr>
                <w:rStyle w:val="DefaultParagraphFont"/>
                <w:rFonts w:ascii="Times New Roman" w:eastAsia="Times New Roman" w:hAnsi="Times New Roman" w:cs="Times New Roman"/>
                <w:b w:val="0"/>
                <w:bCs w:val="0"/>
                <w:i w:val="0"/>
                <w:iCs w:val="0"/>
                <w:smallCaps w:val="0"/>
                <w:color w:val="000000"/>
                <w:sz w:val="24"/>
                <w:szCs w:val="24"/>
                <w:bdr w:val="nil"/>
                <w:rtl w:val="0"/>
              </w:rPr>
              <w:t> As with tasks, you can change the view of your notes.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2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4-34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4335 - Switch note views.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Using Notes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51. </w:t>
            </w:r>
            <w:r>
              <w:rPr>
                <w:rStyle w:val="DefaultParagraphFont"/>
                <w:rFonts w:ascii="Times New Roman" w:eastAsia="Times New Roman" w:hAnsi="Times New Roman" w:cs="Times New Roman"/>
                <w:b w:val="0"/>
                <w:bCs w:val="0"/>
                <w:i w:val="0"/>
                <w:iCs w:val="0"/>
                <w:smallCaps w:val="0"/>
                <w:color w:val="000000"/>
                <w:sz w:val="24"/>
                <w:szCs w:val="24"/>
                <w:bdr w:val="nil"/>
                <w:rtl w:val="0"/>
              </w:rPr>
              <w:t> To record information about a project, create a(n) 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6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task</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TASK</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Task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1593 - Create a task.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Introduction to Outlook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52. </w:t>
            </w:r>
            <w:r>
              <w:rPr>
                <w:rStyle w:val="DefaultParagraphFont"/>
                <w:rFonts w:ascii="Times New Roman" w:eastAsia="Times New Roman" w:hAnsi="Times New Roman" w:cs="Times New Roman"/>
                <w:b w:val="0"/>
                <w:bCs w:val="0"/>
                <w:i w:val="0"/>
                <w:iCs w:val="0"/>
                <w:smallCaps w:val="0"/>
                <w:color w:val="000000"/>
                <w:sz w:val="24"/>
                <w:szCs w:val="24"/>
                <w:bdr w:val="nil"/>
                <w:rtl w:val="0"/>
              </w:rPr>
              <w:t> To stay up to date and improve your productivity after creating a list of tasks, you can ____________________ your tasks across multiple devices such as your smartphone and laptop.</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2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sync</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SYNC</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Sync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5195 - Manage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Managing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53. </w:t>
            </w:r>
            <w:r>
              <w:rPr>
                <w:rStyle w:val="DefaultParagraphFont"/>
                <w:rFonts w:ascii="Times New Roman" w:eastAsia="Times New Roman" w:hAnsi="Times New Roman" w:cs="Times New Roman"/>
                <w:b w:val="0"/>
                <w:bCs w:val="0"/>
                <w:i w:val="0"/>
                <w:iCs w:val="0"/>
                <w:smallCaps w:val="0"/>
                <w:color w:val="000000"/>
                <w:sz w:val="24"/>
                <w:szCs w:val="24"/>
                <w:bdr w:val="nil"/>
                <w:rtl w:val="0"/>
              </w:rPr>
              <w:t> By default, Outlook stores tasks in the ____________________ folder.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86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Tasks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TASKS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tasks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TASK</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Task</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task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3657 - Save a task.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Managing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54. </w:t>
            </w:r>
            <w:r>
              <w:rPr>
                <w:rStyle w:val="DefaultParagraphFont"/>
                <w:rFonts w:ascii="Times New Roman" w:eastAsia="Times New Roman" w:hAnsi="Times New Roman" w:cs="Times New Roman"/>
                <w:b w:val="0"/>
                <w:bCs w:val="0"/>
                <w:i w:val="0"/>
                <w:iCs w:val="0"/>
                <w:smallCaps w:val="0"/>
                <w:color w:val="000000"/>
                <w:sz w:val="24"/>
                <w:szCs w:val="24"/>
                <w:bdr w:val="nil"/>
                <w:rtl w:val="0"/>
              </w:rPr>
              <w:t> If an assigned task is ____________________, it comes back to you.</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88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rejected</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REJECTED</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Rejected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611 - Assign a task.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Managing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55. </w:t>
            </w:r>
            <w:r>
              <w:rPr>
                <w:rStyle w:val="DefaultParagraphFont"/>
                <w:rFonts w:ascii="Times New Roman" w:eastAsia="Times New Roman" w:hAnsi="Times New Roman" w:cs="Times New Roman"/>
                <w:b w:val="0"/>
                <w:bCs w:val="0"/>
                <w:i w:val="0"/>
                <w:iCs w:val="0"/>
                <w:smallCaps w:val="0"/>
                <w:color w:val="000000"/>
                <w:sz w:val="24"/>
                <w:szCs w:val="24"/>
                <w:bdr w:val="nil"/>
                <w:rtl w:val="0"/>
              </w:rPr>
              <w:t> As you organize the tasks required to complete a project, you can ____________________ each task to members of your team.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2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assign</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ASSIGN</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Assign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611 - Assign a task.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Managing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56. </w:t>
            </w:r>
            <w:r>
              <w:rPr>
                <w:rStyle w:val="DefaultParagraphFont"/>
                <w:rFonts w:ascii="Times New Roman" w:eastAsia="Times New Roman" w:hAnsi="Times New Roman" w:cs="Times New Roman"/>
                <w:b w:val="0"/>
                <w:bCs w:val="0"/>
                <w:i w:val="0"/>
                <w:iCs w:val="0"/>
                <w:smallCaps w:val="0"/>
                <w:color w:val="000000"/>
                <w:sz w:val="24"/>
                <w:szCs w:val="24"/>
                <w:bdr w:val="nil"/>
                <w:rtl w:val="0"/>
              </w:rPr>
              <w:t> If an assigned task is ____________________, then the task belongs to that person to complete.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0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accepted</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ACCEPTED</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Accepted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611 - Assign a task.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Managing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57. </w:t>
            </w:r>
            <w:r>
              <w:rPr>
                <w:rStyle w:val="DefaultParagraphFont"/>
                <w:rFonts w:ascii="Times New Roman" w:eastAsia="Times New Roman" w:hAnsi="Times New Roman" w:cs="Times New Roman"/>
                <w:b w:val="0"/>
                <w:bCs w:val="0"/>
                <w:i w:val="0"/>
                <w:iCs w:val="0"/>
                <w:smallCaps w:val="0"/>
                <w:color w:val="000000"/>
                <w:sz w:val="24"/>
                <w:szCs w:val="24"/>
                <w:bdr w:val="nil"/>
                <w:rtl w:val="0"/>
              </w:rPr>
              <w:t> Outlook allows you to ____________________ a file to a task.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42"/>
              <w:gridCol w:w="23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attach</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ATTACH</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Attach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Managing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58. 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forward a task, you are forwarding a copy of the task to the person who can add it to their ____________________ list for tracking.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36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To-Do</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TO-DO</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to-do</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To - Do</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TO - DO</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to - do</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To-do</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2253 - Forward a task.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Managing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59. </w:t>
            </w:r>
            <w:r>
              <w:rPr>
                <w:rStyle w:val="DefaultParagraphFont"/>
                <w:rFonts w:ascii="Times New Roman" w:eastAsia="Times New Roman" w:hAnsi="Times New Roman" w:cs="Times New Roman"/>
                <w:b w:val="0"/>
                <w:bCs w:val="0"/>
                <w:i w:val="0"/>
                <w:iCs w:val="0"/>
                <w:smallCaps w:val="0"/>
                <w:color w:val="000000"/>
                <w:sz w:val="24"/>
                <w:szCs w:val="24"/>
                <w:bdr w:val="nil"/>
                <w:rtl w:val="0"/>
              </w:rPr>
              <w:t> While a task is in progress, you can send ____________________ reports to other people.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28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status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STATUS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Status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3817 - Send a status report for a task.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Managing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60. 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accomplish a task and want to know it is finished, you should mark it as 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16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complete</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COMPLETE</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Complete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4-29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2823 - Mark a task as complete.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Managing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61. 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working with your tasks, you can change the ____________________ to fit your needs.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0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view</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VIEW</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4-31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4337 - Switch task views.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Choosing Display and Print Views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62. 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need to print your tasks, Outlook provides printing options based on the ____________________ and tasks you have selected.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0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view</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VIEW</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5306 - Print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Choosing Display and Print Views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63. </w:t>
            </w:r>
            <w:r>
              <w:rPr>
                <w:rStyle w:val="DefaultParagraphFont"/>
                <w:rFonts w:ascii="Times New Roman" w:eastAsia="Times New Roman" w:hAnsi="Times New Roman" w:cs="Times New Roman"/>
                <w:b w:val="0"/>
                <w:bCs w:val="0"/>
                <w:i w:val="0"/>
                <w:iCs w:val="0"/>
                <w:smallCaps w:val="0"/>
                <w:color w:val="000000"/>
                <w:sz w:val="24"/>
                <w:szCs w:val="24"/>
                <w:bdr w:val="nil"/>
                <w:rtl w:val="0"/>
              </w:rPr>
              <w:t> Outlook allows you to create the equivalent of paper notes using the ____________________ feature.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02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Notes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NOTES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notes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1542 - Create a note.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Using Notes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64. </w:t>
            </w:r>
            <w:r>
              <w:rPr>
                <w:rStyle w:val="DefaultParagraphFont"/>
                <w:rFonts w:ascii="Times New Roman" w:eastAsia="Times New Roman" w:hAnsi="Times New Roman" w:cs="Times New Roman"/>
                <w:b w:val="0"/>
                <w:bCs w:val="0"/>
                <w:i w:val="0"/>
                <w:iCs w:val="0"/>
                <w:smallCaps w:val="0"/>
                <w:color w:val="000000"/>
                <w:sz w:val="24"/>
                <w:szCs w:val="24"/>
                <w:bdr w:val="nil"/>
                <w:rtl w:val="0"/>
              </w:rPr>
              <w:t> The Navigation pane and Notes pane are displayed in the ____________________ window.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02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Notes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NOTES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notes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1542 - Create a note.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Using Notes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65. 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text is entered into a note, it is saved automatically with the ____________________ shown at the bottom of the note.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229"/>
              <w:gridCol w:w="64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last modified date</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LAST MODIFIED DATE</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Last Modified Date</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Last modified date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1542 - Create a note.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Using Notes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66. </w:t>
            </w:r>
            <w:r>
              <w:rPr>
                <w:rStyle w:val="DefaultParagraphFont"/>
                <w:rFonts w:ascii="Times New Roman" w:eastAsia="Times New Roman" w:hAnsi="Times New Roman" w:cs="Times New Roman"/>
                <w:b w:val="0"/>
                <w:bCs w:val="0"/>
                <w:i w:val="0"/>
                <w:iCs w:val="0"/>
                <w:smallCaps w:val="0"/>
                <w:color w:val="000000"/>
                <w:sz w:val="24"/>
                <w:szCs w:val="24"/>
                <w:bdr w:val="nil"/>
                <w:rtl w:val="0"/>
              </w:rPr>
              <w:t> To print notes, first ____________________ the notes you want to print.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42"/>
              <w:gridCol w:w="21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select</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SELECT</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Select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4-34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Using Notes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67. </w:t>
            </w:r>
            <w:r>
              <w:rPr>
                <w:rStyle w:val="DefaultParagraphFont"/>
                <w:rFonts w:ascii="Times New Roman" w:eastAsia="Times New Roman" w:hAnsi="Times New Roman" w:cs="Times New Roman"/>
                <w:b w:val="0"/>
                <w:bCs w:val="0"/>
                <w:i w:val="0"/>
                <w:iCs w:val="0"/>
                <w:smallCaps w:val="0"/>
                <w:color w:val="000000"/>
                <w:sz w:val="24"/>
                <w:szCs w:val="24"/>
                <w:bdr w:val="nil"/>
                <w:rtl w:val="0"/>
              </w:rPr>
              <w:t> There are three basic Notes ____________________: Icon, Notes List, and Last 7 Days.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2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views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VIEWS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Views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4-34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4335 - Switch note views.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Using Notes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68. </w:t>
            </w:r>
            <w:r>
              <w:rPr>
                <w:rStyle w:val="DefaultParagraphFont"/>
                <w:rFonts w:ascii="Times New Roman" w:eastAsia="Times New Roman" w:hAnsi="Times New Roman" w:cs="Times New Roman"/>
                <w:b w:val="0"/>
                <w:bCs w:val="0"/>
                <w:i w:val="0"/>
                <w:iCs w:val="0"/>
                <w:smallCaps w:val="0"/>
                <w:color w:val="000000"/>
                <w:sz w:val="24"/>
                <w:szCs w:val="24"/>
                <w:bdr w:val="nil"/>
                <w:rtl w:val="0"/>
              </w:rPr>
              <w:t> To select multiple notes to print, hold the ____________________ key while clicking the notes to print, open Backstage view, click the Print tab, and then click the Print button.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42"/>
              <w:gridCol w:w="35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CTRL</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ctrl</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Ctrl</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CONTROL</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control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4-34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Using Notes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69. </w:t>
            </w:r>
            <w:r>
              <w:rPr>
                <w:rStyle w:val="DefaultParagraphFont"/>
                <w:rFonts w:ascii="Times New Roman" w:eastAsia="Times New Roman" w:hAnsi="Times New Roman" w:cs="Times New Roman"/>
                <w:b w:val="0"/>
                <w:bCs w:val="0"/>
                <w:i w:val="0"/>
                <w:iCs w:val="0"/>
                <w:smallCaps w:val="0"/>
                <w:color w:val="000000"/>
                <w:sz w:val="24"/>
                <w:szCs w:val="24"/>
                <w:bdr w:val="nil"/>
                <w:rtl w:val="0"/>
              </w:rPr>
              <w:t> You are new to Outlook and are beginning to explore its task features. For example, you knew that you could build a task list, but not that you could keep track of the status of those tasks.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r>
              <w:rPr>
                <w:rStyle w:val="DefaultParagraphFont"/>
                <w:rFonts w:ascii="Times New Roman" w:eastAsia="Times New Roman" w:hAnsi="Times New Roman" w:cs="Times New Roman"/>
                <w:b w:val="0"/>
                <w:bCs w:val="0"/>
                <w:i w:val="0"/>
                <w:iCs w:val="0"/>
                <w:smallCaps w:val="0"/>
                <w:color w:val="000000"/>
                <w:sz w:val="24"/>
                <w:szCs w:val="24"/>
                <w:bdr w:val="nil"/>
                <w:rtl w:val="0"/>
              </w:rPr>
              <w:t>You have finished drafting the updated sales proposal for the newest product from your team and passed the proposal to your manager for approval. What status indicator is the best match for the current situation?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8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 Progress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Pending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Waiting on someone else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Deferred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6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4117 - Set the status of a task.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Managing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70. </w:t>
            </w:r>
            <w:r>
              <w:rPr>
                <w:rStyle w:val="DefaultParagraphFont"/>
                <w:rFonts w:ascii="Times New Roman" w:eastAsia="Times New Roman" w:hAnsi="Times New Roman" w:cs="Times New Roman"/>
                <w:b w:val="0"/>
                <w:bCs w:val="0"/>
                <w:i w:val="0"/>
                <w:iCs w:val="0"/>
                <w:smallCaps w:val="0"/>
                <w:color w:val="000000"/>
                <w:sz w:val="24"/>
                <w:szCs w:val="24"/>
                <w:bdr w:val="nil"/>
                <w:rtl w:val="0"/>
              </w:rPr>
              <w:t> You are new to Outlook and are beginning to explore its task features. For example, you knew that you could build a task list, but not that you could keep track of the status of those tasks.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r>
              <w:rPr>
                <w:rStyle w:val="DefaultParagraphFont"/>
                <w:rFonts w:ascii="Times New Roman" w:eastAsia="Times New Roman" w:hAnsi="Times New Roman" w:cs="Times New Roman"/>
                <w:b w:val="0"/>
                <w:bCs w:val="0"/>
                <w:i w:val="0"/>
                <w:iCs w:val="0"/>
                <w:smallCaps w:val="0"/>
                <w:color w:val="000000"/>
                <w:sz w:val="24"/>
                <w:szCs w:val="24"/>
                <w:bdr w:val="nil"/>
                <w:rtl w:val="0"/>
              </w:rPr>
              <w:t>You just found out from your manager that the new product for which you wrote the sales proposal has been shelved until the third quarter of FY29. What is the best status indicator for the task?</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Deferred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Pending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Postponed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Completed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6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4117 - Set the status of a task.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Managing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71. </w:t>
            </w:r>
            <w:r>
              <w:rPr>
                <w:rStyle w:val="DefaultParagraphFont"/>
                <w:rFonts w:ascii="Times New Roman" w:eastAsia="Times New Roman" w:hAnsi="Times New Roman" w:cs="Times New Roman"/>
                <w:b w:val="0"/>
                <w:bCs w:val="0"/>
                <w:i w:val="0"/>
                <w:iCs w:val="0"/>
                <w:smallCaps w:val="0"/>
                <w:color w:val="000000"/>
                <w:sz w:val="24"/>
                <w:szCs w:val="24"/>
                <w:bdr w:val="nil"/>
                <w:rtl w:val="0"/>
              </w:rPr>
              <w:t> Your email volume has begun to overwhelm you since you assumed new responsibilities at your job. You need to start flagging your emails, creating tasks, and assigning priorities to tasks to manage your workflow more efficiently.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r>
              <w:rPr>
                <w:rStyle w:val="DefaultParagraphFont"/>
                <w:rFonts w:ascii="Times New Roman" w:eastAsia="Times New Roman" w:hAnsi="Times New Roman" w:cs="Times New Roman"/>
                <w:b w:val="0"/>
                <w:bCs w:val="0"/>
                <w:i w:val="0"/>
                <w:iCs w:val="0"/>
                <w:smallCaps w:val="0"/>
                <w:color w:val="000000"/>
                <w:sz w:val="24"/>
                <w:szCs w:val="24"/>
                <w:bdr w:val="nil"/>
                <w:rtl w:val="0"/>
              </w:rPr>
              <w:t>An email from a vendor with a new sales proposal does not urgently demand a response. You think the response can be postponed until next week, when you will have more time to follow up. What priority level can you assign the task?</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Deferred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High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Normal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 Priority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7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Managing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4092 - Set the priority of a task.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72. </w:t>
            </w:r>
            <w:r>
              <w:rPr>
                <w:rStyle w:val="DefaultParagraphFont"/>
                <w:rFonts w:ascii="Times New Roman" w:eastAsia="Times New Roman" w:hAnsi="Times New Roman" w:cs="Times New Roman"/>
                <w:b w:val="0"/>
                <w:bCs w:val="0"/>
                <w:i w:val="0"/>
                <w:iCs w:val="0"/>
                <w:smallCaps w:val="0"/>
                <w:color w:val="000000"/>
                <w:sz w:val="24"/>
                <w:szCs w:val="24"/>
                <w:bdr w:val="nil"/>
                <w:rtl w:val="0"/>
              </w:rPr>
              <w:t> Your email volume has begun to overwhelm you since you assumed new responsibilities at your job. You need to start flagging your emails, creating tasks, and assigning priorities to tasks to manage your workflow more efficiently.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r>
              <w:rPr>
                <w:rStyle w:val="DefaultParagraphFont"/>
                <w:rFonts w:ascii="Times New Roman" w:eastAsia="Times New Roman" w:hAnsi="Times New Roman" w:cs="Times New Roman"/>
                <w:b w:val="0"/>
                <w:bCs w:val="0"/>
                <w:i w:val="0"/>
                <w:iCs w:val="0"/>
                <w:smallCaps w:val="0"/>
                <w:color w:val="000000"/>
                <w:sz w:val="24"/>
                <w:szCs w:val="24"/>
                <w:bdr w:val="nil"/>
                <w:rtl w:val="0"/>
              </w:rPr>
              <w:t>An email just arrived from your supervisor with new tasks that need to be completed by the end of the week. Your supervisor wants a status report by the end of the day detailing who you have assigned to each task. What priority level should you assign to this task?</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Deferred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High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Normal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 Progress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7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4092 - Set the priority of a task.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Managing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73. </w:t>
            </w:r>
            <w:r>
              <w:rPr>
                <w:rStyle w:val="DefaultParagraphFont"/>
                <w:rFonts w:ascii="Times New Roman" w:eastAsia="Times New Roman" w:hAnsi="Times New Roman" w:cs="Times New Roman"/>
                <w:b w:val="0"/>
                <w:bCs w:val="0"/>
                <w:i w:val="0"/>
                <w:iCs w:val="0"/>
                <w:smallCaps w:val="0"/>
                <w:color w:val="000000"/>
                <w:sz w:val="24"/>
                <w:szCs w:val="24"/>
                <w:bdr w:val="nil"/>
                <w:rtl w:val="0"/>
              </w:rPr>
              <w:t> Instead of typing the start date of a new task, using the Navigation pane allows you to avoid potential errors due to typing mistakes.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2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1593 - Create a task.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Managing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74. </w:t>
            </w:r>
            <w:r>
              <w:rPr>
                <w:rStyle w:val="DefaultParagraphFont"/>
                <w:rFonts w:ascii="Times New Roman" w:eastAsia="Times New Roman" w:hAnsi="Times New Roman" w:cs="Times New Roman"/>
                <w:b w:val="0"/>
                <w:bCs w:val="0"/>
                <w:i w:val="0"/>
                <w:iCs w:val="0"/>
                <w:smallCaps w:val="0"/>
                <w:color w:val="000000"/>
                <w:sz w:val="24"/>
                <w:szCs w:val="24"/>
                <w:bdr w:val="nil"/>
                <w:rtl w:val="0"/>
              </w:rPr>
              <w:t> The priority levels in Outlook are Low, Medium, and High.</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7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4092 - Set the priority of a task.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Managing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75. </w:t>
            </w:r>
            <w:r>
              <w:rPr>
                <w:rStyle w:val="DefaultParagraphFont"/>
                <w:rFonts w:ascii="Times New Roman" w:eastAsia="Times New Roman" w:hAnsi="Times New Roman" w:cs="Times New Roman"/>
                <w:b w:val="0"/>
                <w:bCs w:val="0"/>
                <w:i w:val="0"/>
                <w:iCs w:val="0"/>
                <w:smallCaps w:val="0"/>
                <w:color w:val="000000"/>
                <w:sz w:val="24"/>
                <w:szCs w:val="24"/>
                <w:bdr w:val="nil"/>
                <w:rtl w:val="0"/>
              </w:rPr>
              <w:t> To save a task and close the Task window, click the Save &amp; Close button.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2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4-5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3657 - Save a task.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Managing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Outlook Module 04</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Testing,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Outlook Module 04</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