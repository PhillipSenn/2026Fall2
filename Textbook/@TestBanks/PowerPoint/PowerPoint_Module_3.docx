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data label, title, or legend in a chart is difficult to read, you can format them as bold, but you cannot change the font size.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848 - Change the font size of a chart element.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text box by clicking the Text Box button on the Insert tab and then drag on the slide, the text does not wrap in the box. Instead, the box gets wider to fit the text you type.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2659 - Insert a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and Formatting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As you enter data in the Excel worksheet that opens when you insert a chart, you can see the chart change on the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2067 - Enter data in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When you insert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TextArt</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its fill, outline, and shape, and you can apply special effects to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2736 - Insert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WordArt Styles to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photo on a slide looks too orange or too blue, what can you do to fix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saturation.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Sharpen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Soften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tone.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813 - Change the color tone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photo on a slide looks somewhat blurry and out of focus, what action can you take to fix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saturation.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Sharpen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Soften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tone.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984 - Change the sharpness or softness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need to present numerical data on a slide, which of the following can you insert to show the data as a graphic?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2447 - Insert a chart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change text in a text box by changing the text fill and outline and the shape of the text, which of the following should you change it 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Bold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1274 - Convert text to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WordArt Styles to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chart on a slide using the Charts button in a content placeholder or the Charts button on the Insert tab, which of the following opens so that you can enter the data for the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Excel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hyperlink to an Excel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PowerPoint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2067 - Enter data in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chart shows trends over a continuous period of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 Y (Scatter)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783 - Change the chart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chart shows values as a percentage of the whole?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 Y (Scatter)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783 - Change the chart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In an Excel worksheet, what is the intersection of a row and a column called?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Graphic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3723 - Select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chart compares values over a period of time?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 Y (Scatter)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783 - Change the chart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format text on a slide as WordArt, which of the following can you change?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Special effects, such as adding shadows, bevels, and reflections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shape using Transform 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1032 - Change the text fill color of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WordArt Styles to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quickly change the colors of a chart on a slide and whether chart elements, such as a legend and data labels appear, which of the following can you do?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more data to the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694 - Change a chart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change a shape to a different shape.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703 - Change a shape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and Formatting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apply to change the way a SmartArt graphic looks?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 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1006 - Change the SmartArt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combine two or more shapes to create an entirely new shape, which of the following commands would you use to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2841 - Merge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Custom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Wes is creating a new layout for the slide master in his presentation. He inserted four content placeholders and he wants to align them. Which of the following can he use to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 Guides that appear when you drag an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slide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stacking commands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direction commands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370 - Align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Rotating Shapes with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If text in a shape is too close to the sides of the shape, what can you adjust so that there is more space between the text and the sides?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weight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Margins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889 - Change the margins for text in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and Formatting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Becky wants to format a picture so it looks similar to a painting by an artist. Which button should she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Artistic Effects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Corrections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510 - Apply an artistic effect to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the space between the edge of the text and the edges of a text box or a shape that contains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Margins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 spacing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 spacing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889 - Change the margins for text in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and Formatting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identifies how data is represented in a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Axis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title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125 - Add a legend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pie chart, what is the box that identifies each slice of the pie chart by listing the category names next to the colors of each pie slice?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125 - Add a legend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text in a chart that identifies the numeric value of each data marker?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Axis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305 - Add data labels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Abby wants the values of each data marker to appear on her chart. What should she add to the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Trendline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Axis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301 - Add data labels at a specified position in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Liam wants to identify the data series in his column chart to be identified in a box to the right of the chart. What is this box called?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Trendline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Axis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121 - Add a legend at a specific position in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Isla inserted a chart on a slide. A few days later, a colleague sent her updated data. How can Isla make the changes to the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chart, and then edit the data in the 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Edit Data button on the Chart Design tab, and then edit the data in the 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data marker on the chart that corresponds to the number that you need to change, type the new number, and then press 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edit chart data, so Isla must delete and then recreate the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2007 - Edit chart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actions can you take to change the look of a chart?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chart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776 - Change the chart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Sally created SmartArt that contains first-level and second-level shapes. When she clicks a first-level shape and then clicks the Add Shape button, where does the new shape appear?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 a new second-level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 a new first-level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outside of the SmartArt borders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above all the other shapes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184 - Add a shape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happens when you click the Demote command in the Create graphic group?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selected shape will move to a higher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selected shape will move to a lower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selected shape will be rearranged on the same level as the one above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selected shape will be rearranged on the same level as the one below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1827 - Demote a SmartArt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Katia wants to add a bullet to a SmartArt shape she placed on a PowerPoint slide. Which of the following options on the Design tab should she click on to do so?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Include Bullet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Bullet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Bullet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Bullet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28 - Add a bullet to a SmartArt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options should you use if you want to change the color of all the SmartArt shapes at the same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Fill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Colors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 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Reset Graphic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1002 - Change the SmartArt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buttons can you click to move a selected SmartArt shape to a new position?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Down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Shape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Reset Graphic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Demote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2922 - Move a SmartArt shape down.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Advanced Formatting to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Lamar created SmartArt with three shapes. When he selects the third shape and then clicks the Move Up button, what happens to the corresponding bullet in the Text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becomes the second bulleted item in the text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does not change position in the text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becomes the first bulleted item in the text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becomes a second-level item for the second bullet in the text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2926 - Move a SmartArt shape 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will the Promote command do to a selected shape?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it to a higher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it to a lower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it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it left.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3202 - Promote a SmartArt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Tracey added an audio clip to a slide and wants it to play when the slide appears in Slide Show view. Which option should she change on the Playback tab for audio clips?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Fade 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Volume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During Show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740 - Change the audio clip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Audio to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Camille added audio to a slide but does not want the speaker icon to appear during the slide show. Which option should she select on the Playback tab for audio clips?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During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until Stopped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Rewind after Playing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Fade 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2326 - Hide an audio clip object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Audio to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an audio clip from a file into a PowerPoint presentation, click the Audio button in the Media group on the Insert tab. In the list, click Audio on My PC, locate and select the required audio clip, and then click Insert.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2679 - Insert an audio clip from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Audio to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insert a picture, resize and reposition it, and then change to a different picture, you must modify the new picture to match the original.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698 - Change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Advanced Formatting to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the brightness of a picture, click Corrections in the Adjust group, on the Picture Format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760 - Change the brightness and contrast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the background of an image, select the image, go to the Format tab, and click Remove Background.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3280 - Remove a picture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Removing the Background from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adjust the color saturation of an image, click the required picture, then click the Picture Format tab. Next under Adjust, click Redesign, and last under Color Saturation, choose the required option.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809 - Change the color saturation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WordArt Styles to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To run the accessibility checker, select the File tab, click Info, click the Check for Issues button, and then click Inspect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1140 - Check presentation accessibility.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Presentations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quickly change the elements displayed in a chart, you can change the chart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layout</w:t>
            </w: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776 - Change the chart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need to add additional text to a slide and that text is not part of the title or the bulleted list, which of the following is the best choice?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SmartArt.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2659 - Insert a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and Formatting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Darrell wants a circle to appear in the center and middle of a slide. Which of the following should 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circle and make a guess about where to position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Duplicate the circle.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Align Text button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circle until the Smart Guides indicate it is in the center and middle of the slide.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370 - Align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Custom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If you add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tag</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text to a shape, a screen reader can identify the shape and read that text aloud.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254 - Add alt text to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Presentations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Accessibility Checker flags SmartArt as "Missing alternative text," which of the following ways can you respond in the Accessibility Checker Pane?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description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 as decorative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 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263 - Add alt text to SmartArt.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Presentations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Lucia inserted an audio clip on a slide, where the speaker icon covers part of a picture. She can hide the speaker icon, but she cannot move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2940 - Move an audio clip.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Audio to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of the following ways can you make a copy of a picture after you have selected it?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Format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Copy arrow in the Clipboard group and then click Duplicate.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Copy and Paste commands in the Clipboard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Cut and Paste commands in the Clipboard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1294 - Copy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Removing the Background from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Icons</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are graphic elements that illustrate data using bars, columns, dots, lines, or other symbols.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2449 - Insert a chart without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create SmartArt on a slide?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connector to any shape on a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Insert a SmartArt Graphic button in a content placeholder.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SmartArt button in the Illustrations group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Shape button in a content placeholder.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2718 - Insert SmartArt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Matt wants to play music while displaying a slide. To do so, he can insert a music clip on the slide.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2679 - Insert an audio clip from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Audio to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Jacob created a pyramid SmartArt with four levels. How can he make the text on the third level appear at the top of the pyramid?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shape on the third level and then click the Move Up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Flip the SmartArt horizontally.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shape on the third level and then click the Promote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Distribute the SmartArt shapes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2926 - Move a SmartArt shape 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SmartArt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open the Selection pane to check the order a screen reader will read objects on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3018 - Open the Selection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Presentations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When you insert a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video</w:t>
            </w:r>
            <w:r>
              <w:rPr>
                <w:rStyle w:val="DefaultParagraphFont"/>
                <w:rFonts w:ascii="Times New Roman" w:eastAsia="Times New Roman" w:hAnsi="Times New Roman" w:cs="Times New Roman"/>
                <w:b w:val="0"/>
                <w:bCs w:val="0"/>
                <w:i w:val="0"/>
                <w:iCs w:val="0"/>
                <w:smallCaps w:val="0"/>
                <w:color w:val="000000"/>
                <w:sz w:val="24"/>
                <w:szCs w:val="24"/>
                <w:bdr w:val="nil"/>
                <w:rtl w:val="0"/>
              </w:rPr>
              <w:t>, a spreadsheet appears where you enter numbers and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2449 - Insert a chart without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Nadia added an audio clip to a slide but does not want the speaker icon to appear when she gives the presentation. Which of the following options should she select on the Playback tab for audio clips?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Automatically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During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Loop until Stopped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Make Transparent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2326 - Hide an audio clip object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Audio to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Sally added a pie chart to a slide, but now needs to change one of the values. To do so, she can click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Select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Data button on the Chart Design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2007 - Edit chart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Chart to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insert WordArt, you can change its text fill color and text outline color.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PPT 3-28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1032 - Change the text fill color of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WordArt Styles to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PowerPoint Module 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Module 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