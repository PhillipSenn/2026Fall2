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 You must select the text or the text box before you change the font.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7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855 - Change the font.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 Text that you delete by pressing DELETE or BACKSPACE is placed on the Clipboard.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6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1819 - Delete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Moving and Copying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 To correct a misspelled word, right-click the flagged word to see the suggested spellings on the shortcut menu.</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1-57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1146 - Check spelling.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Checking Spelling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cannot print more than one slide on a piece of paper.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1-64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945 - Change the print layout.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Printing a Presentation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create a new blank presentation only when you start PowerPoint.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07"/>
              <w:gridCol w:w="62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1347 - Create a blank presentation.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Starting PowerPoint and Creating a New Presentation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 If a word is marked as misspelled, you can right-click it to open a menu of suggested spellings, and then click the correct spelling on the menu.</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1-57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1340 - Correct a spelling mistake.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Checking Spelling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change a slide's layout after the slide is created.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705 - Change a slide layout.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New Slides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 To keep the aspect ratio setting when resizing an image, drag only one of the sizing handles on the side of the object.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1-44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3408 - Resize a picture proportionally.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Resizing and Moving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cannot change the levels of items in a list in a content placeholder.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5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1714 - Decrease the indent of a list item.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Lists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first starting PowerPoint, the actions available in Backstage view include: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1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creating a new PowerPoint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viewing your account settings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opening the PowerPoint Options dialog box to change the app settings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opening an existing PowerPoint file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07"/>
              <w:gridCol w:w="62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4310 - Start PowerPoint.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Starting PowerPoint and Creating a New Presentation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your slides contain colors other than black and white, you cannot print them in grayscale or black and white.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1-63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944 - Change the print color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Printing a Presentation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 You should carefully edit notes you add to a slide because your audience will be able to see them.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1-54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2070 - Enter slide notes.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Speaker Notes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click the Slide Show button on the status bar, the presentation will appear in Slide Show view with Slide 1 displayed no matter which slide is currently selected.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1-60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3616 - Run a slide show from the beginning.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Running a Slide Show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 To open a presentation, you can click Open in the Backstage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38"/>
              <w:gridCol w:w="60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3001 - Open a presentation.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Opening a Presentation and Saving It with 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the insertion point is at the beginning of a new line in a content placeholder, you can press SHIFT+TAB to indent the item.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5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1714 - Decrease the indent of a list item.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Lists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 In Slide Show view, you can see the next slide, speaker notes, and a timer, while your audience sees the current slide fill the screen on another monitor.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1-61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4364 - Switch to Presenter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Running a Slide Show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 To save a copy of an open presentation with a new name, you use the Copy As command.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59"/>
              <w:gridCol w:w="62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3651 - Save a presentation with a new name.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Opening a Presentation and Saving It with a New Name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 A text box contains a prompt that instructs you to click to add text.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2075 - Enter text in a content placeholder.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Title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choose the number of slides to print on a notes page.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1-64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945 - Change the print layout.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Printing a Presentation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 To move a slide in Normal view, what do you drag in the pane on the left?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slide title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slide thumbnail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slide number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slide tab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2917 - Move a slide in Normal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Manipulating Slides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 The second-level bulleted items on one of Carlos's slides is a 14-point Calibri text. His associate thinks those items are hard to read. How can Carlos improve the readability of that slide?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6"/>
              <w:gridCol w:w="80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second-level bulleted items so they become first-level bulleted items.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second-level bulleted items so they become third-level bulleted items.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font of the second-level bulleted items to Times New Roman.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Increase the font size of the second-level bulleted items by using the Increase Font Size button.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8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2401 - Increase the font size by four points.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 What unit does PowerPoint use to measure text size?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inches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millimeters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pixels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points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5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852 - Change the font size.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Lists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 Ravi wants the title of the last slide in her presentation to stand out. Which of the following will help her do this?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5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Choose a smaller text size.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color of the title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 the title text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Choose an eye-catching image on the slide.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7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839 - Change the font color.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 To italicize text, first select either the text or the text box and then click the Italic button in the ribbon on the Home tab.</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7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2758 - Italicize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 If the selected text is bold, how do you change it so that it is no longer bold?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7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Deselect the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Design tab on the ribbon.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Unbold button on the Home tab on the ribbon.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Bold button on the Home tab on the ribbon.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7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629 - Bold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Print settings prints each slide so it fills the piece of paper?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Full Page Slides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Notes Pages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Outline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Handouts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1-64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3187 - Print a presentation.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Printing a Presentation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 Gabriella plans to print her slides on a printer that does not print in color. Which of the following actions should she do before she prints the entire presentation?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0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View the presentation in grayscale.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Print one test slide.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presentation theme to one that does not include any color.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 all the photos in the presentation.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1-64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4584 - View a presentation in grayscale.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Printing a Presentation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view do you choose if you want to see a thumbnail of each slide in a presentation arranged in a grid?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Normal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Outline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Show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Sorter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4373 - Switch to Slide Sorter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Manipulating Slides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 If the Design Ideas pane does not appear, click the Design tab, and then in the Designer group, click the Design Ideas button.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7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1848 - Display design ideas for a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Inserting Pictures and Adding Alt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 If a word is marked as misspelled, which of the following commands changes ONLY the selected word to the correct spelling?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Ignore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1-57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8 - Accept suggested spelling change.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Checking Spelling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4"/>
                <w:szCs w:val="24"/>
                <w:bdr w:val="nil"/>
                <w:rtl w:val="0"/>
              </w:rPr>
              <w:t> If a word is marked as misspelled, which of the following does not change how that word is spelled?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Ignore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1-57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2356 - Ignore suggested spelling change.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Checking Spelling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4"/>
                <w:szCs w:val="24"/>
                <w:bdr w:val="nil"/>
                <w:rtl w:val="0"/>
              </w:rPr>
              <w:t> If a word is marked as misspelled, which of the following changes all instances of that word to the correct spelling on all the slides in the presentation?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Ignore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1-57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3 - Accept all instances of suggested spelling change.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Checking Spelling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4"/>
                <w:szCs w:val="24"/>
                <w:bdr w:val="nil"/>
                <w:rtl w:val="0"/>
              </w:rPr>
              <w:t> How do you change the layout of a slide?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76"/>
              <w:gridCol w:w="80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placeholders on the slide, and then drag them to new positions on the slide.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Layout button on the Home tab, and then click the layout you want to use.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New button arrow on the Home tab, and then click the layout you want to use.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Double-click the thumbnail in the Thumbnails pane/Slides tab, then click the layout you want to use.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705 - Change a slide layout.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New Slides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4"/>
                <w:szCs w:val="24"/>
                <w:bdr w:val="nil"/>
                <w:rtl w:val="0"/>
              </w:rPr>
              <w:t> How do you resize a picture proportionally so that the image does not get distorted?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Drag the picture all the way to the bottom of the slide and then let go quickly so that the picture resizes automatically.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Drag one of the sizing handles on the side of the picture.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Drag one of the corner sizing handles.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Double-click the picture, and then click OK in the dialog box that opens.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1-44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3408 - Resize a picture proportionally.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Resizing and Moving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4"/>
                <w:szCs w:val="24"/>
                <w:bdr w:val="nil"/>
                <w:rtl w:val="0"/>
              </w:rPr>
              <w:t> A picture on the title slide in Jacob's presentation is too large for the space. To change its size, he dragged the sizing handle on the right side of the picture. Now the picture looks distorted. What went wrong?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When a picture is on the title slide, you cannot change its size proportionally.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Because he dragged a side sizing handle instead of a corner sizing handle, the image changed in one direction but not the other.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 changed only the picture's width without changing its height, but unfortunately, there is no way to avoid this result.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 forgot to drag either the sizing handle on the top or bottom edge by the same amount.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1-44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3404 - Resize a picture nonproportionally.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Resizing and Moving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click on SmartArt layouts to insert a picture in a shape so that it fills the shape.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1-40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2569 - Insert a picture into a SmartArt shape.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Inserting Picture and Adding Alt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layouts is best for the slide that contains the title of the presentation?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Title and Content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Title Slide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Text and Content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Blank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2553 - Insert a new slide using a specified layout.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New Slides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key or keys do you press to change a second-level item in a list to a first-level item?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8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SPACEBAR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SHIFT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SHIFT+TAB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5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1714 - Decrease the indent of a list item.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Lists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key or keys do you press to indent a first-level item in a list so it becomes a second-level item?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8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SPACEBAR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SHIFT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SHIFT+TAB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5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2405 - Increase the indent of a list item.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Lists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tab on the ribbon contains the themes?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Home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Design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1081 - Change the theme.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Changing the Theme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button do you click on the status bar to resize the displayed slide so that it fits in the Slides pane in Normal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Fit slide to current window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Normal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Zoom 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Zoom In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51"/>
              <w:gridCol w:w="62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2213 - Fit the presentation to the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Session 1.1 Visual Overview : The PowerPoint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Which of the following views does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not</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let you change the order of slides in a presentation?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Normal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Outline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Show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Sorter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2917 - Move a slide in Normal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Manipulating Slides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Which of the following is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not</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one of the ways you can switch from one slide to another in Normal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70"/>
              <w:gridCol w:w="80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thumbnail of the slide you want to switch to in the navigation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Next Slide button at the bottom of the vertical scroll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Previous Slide button at the bottom of the vertical scroll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View tab, and then click the button that corresponds to the slide number you want to switch to.</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2978 - Navigate between slides in Normal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Manipulating Slides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have a second monitor attached to your computer, which view provides you with additional tools, such as a timer, to help you as you give your presentation?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Show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Presenter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Reading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Timer 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1-61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4364 - Switch to Presenter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Running a Slide Show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4"/>
                <w:szCs w:val="24"/>
                <w:bdr w:val="nil"/>
                <w:rtl w:val="0"/>
              </w:rPr>
              <w:t> If Slide 6 is displayed in Normal view, which button do you click to run the slide show from the beginning?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Start From Beginning button on the Quick Access Toolbar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Show button on the status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Start from Slide 1 button on the status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From Current Slide button on the View tab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1-60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3616 - Run a slide show from the beginning.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Running a Slide Show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4"/>
                <w:szCs w:val="24"/>
                <w:bdr w:val="nil"/>
                <w:rtl w:val="0"/>
              </w:rPr>
              <w:t> Kiaan wants to give people who attend his presentation a printed copy of the slides. Instead of printing one slide on each piece of paper, he wants to print six slides on each piece of paper. Which setting should he select on the Print tab in Backstage view to do this?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Full Page Slides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Notes Pages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Outline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Handouts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1-64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945 - Change the print layout.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Printing a Presentation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have already named and saved your presentation at least once, what happens when you click the Save button on the Quick Access Toolbar?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8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dialog box opens asking where you would like to save the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Save As screen in Backstage view appears.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PowerPoint saves the changes you made since the last time you saved the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Nothing happens because you need to click the Save button twice.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6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3652 - Save a presentation.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Saving and Editing a Presentation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Times New Roman" w:eastAsia="Times New Roman" w:hAnsi="Times New Roman" w:cs="Times New Roman"/>
                <w:b w:val="0"/>
                <w:bCs w:val="0"/>
                <w:i w:val="0"/>
                <w:iCs w:val="0"/>
                <w:smallCaps w:val="0"/>
                <w:color w:val="000000"/>
                <w:sz w:val="24"/>
                <w:szCs w:val="24"/>
                <w:bdr w:val="nil"/>
                <w:rtl w:val="0"/>
              </w:rPr>
              <w:t> Cody opened a presentation named October Sales. Then he saved the presentation as November Sales. What happened to the October Sales presentation?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Nothing; the October Sales presentation is still available.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October Sales presentation was replaced with the November Sales presentation and is no longer available.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October Sales presentation is still open and will display any changes Cody makes to the November Sales presentation.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October Sales presentation is still available, but Cody can no longer make changes to it.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59"/>
              <w:gridCol w:w="62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3651 - Save a presentation with a new name.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Opening a Presentation and Saving It with a New Name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want to format one word in a text box as bold, what do you need to do before you click the Bold button on the Home tab?</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9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to the right of the 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Move the pointer on top of the 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to the left of the word.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7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629 - Bold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Times New Roman" w:eastAsia="Times New Roman" w:hAnsi="Times New Roman" w:cs="Times New Roman"/>
                <w:b w:val="0"/>
                <w:bCs w:val="0"/>
                <w:i w:val="0"/>
                <w:iCs w:val="0"/>
                <w:smallCaps w:val="0"/>
                <w:color w:val="000000"/>
                <w:sz w:val="24"/>
                <w:szCs w:val="24"/>
                <w:bdr w:val="nil"/>
                <w:rtl w:val="0"/>
              </w:rPr>
              <w:t> Jamie has a photo on her computer that she wants to insert in a content placeholder on a slide. Which of the following methods requires the fewest steps?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07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Pictures button in the content placeholder.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Online Pictures button in the content placeholder.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Pictures button on the Insert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Drag a picture from the Design Ideas pane to the content placeholder.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2571 - Insert a picture using a content placeholder.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Inserting Picture and Adding Alt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Times New Roman" w:eastAsia="Times New Roman" w:hAnsi="Times New Roman" w:cs="Times New Roman"/>
                <w:b w:val="0"/>
                <w:bCs w:val="0"/>
                <w:i w:val="0"/>
                <w:iCs w:val="0"/>
                <w:smallCaps w:val="0"/>
                <w:color w:val="000000"/>
                <w:sz w:val="24"/>
                <w:szCs w:val="24"/>
                <w:bdr w:val="nil"/>
                <w:rtl w:val="0"/>
              </w:rPr>
              <w:t> What do you call the small circles that appear in the corners and in the middle of a selected object's border?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Magnification handles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Sizing handles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Zoom handles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Object handles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1-44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3408 - Resize a picture proportionally.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Resizing and Moving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want to add text to a slide to remind you to mention a relevant fact, where do you place the text?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Reading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Normal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Notes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Thumbnails pane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1-54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2070 - Enter slide notes.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Speaker Notes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53. </w:t>
            </w:r>
            <w:r>
              <w:rPr>
                <w:rStyle w:val="DefaultParagraphFont"/>
                <w:rFonts w:ascii="Times New Roman" w:eastAsia="Times New Roman" w:hAnsi="Times New Roman" w:cs="Times New Roman"/>
                <w:b w:val="0"/>
                <w:bCs w:val="0"/>
                <w:i w:val="0"/>
                <w:iCs w:val="0"/>
                <w:smallCaps w:val="0"/>
                <w:color w:val="000000"/>
                <w:sz w:val="24"/>
                <w:szCs w:val="24"/>
                <w:bdr w:val="nil"/>
                <w:rtl w:val="0"/>
              </w:rPr>
              <w:t> How does PowerPoint flag a word that might be misspelled?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6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flashes on the screen.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does not look different from correctly spelled words.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Its font color changes to 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wavy, red line appears underneath it.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1-56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1146 - Check spelling.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Checking Spelling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54. 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Print settings is available? Select all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Full Page Slides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Notes Pages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Webpage Display Format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Handouts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1-64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945 - Change the print layout.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Printing a Presentation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55. 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do you select to change all the colors used in a presentation?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new set of theme colors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link to online color palettes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new slide background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different design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1058 - Change the theme colors.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Changing the Theme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56. 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is a presentation that has a theme applied and also contains text, graphics, and placeholders to help you create your presentation?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placeholder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template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variant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1554 - Create a presentation using a template.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Changing the Theme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57. </w:t>
            </w:r>
            <w:r>
              <w:rPr>
                <w:rStyle w:val="DefaultParagraphFont"/>
                <w:rFonts w:ascii="Times New Roman" w:eastAsia="Times New Roman" w:hAnsi="Times New Roman" w:cs="Times New Roman"/>
                <w:b w:val="0"/>
                <w:bCs w:val="0"/>
                <w:i w:val="0"/>
                <w:iCs w:val="0"/>
                <w:smallCaps w:val="0"/>
                <w:color w:val="000000"/>
                <w:sz w:val="24"/>
                <w:szCs w:val="24"/>
                <w:bdr w:val="nil"/>
                <w:rtl w:val="0"/>
              </w:rPr>
              <w:t> Maura created a new, blank presentation and added a title to the title slide. She wants to save the presentation before she continues working on it. What happens when she clicks the Save button?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1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dialog box opens asking where you would like to save the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Save As screen in Backstage view appears.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changes you made since the last time you saved the file are saved.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Nothing happens because you need to click the Save button twice.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6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3649 - Save a presentation for the first time.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Saving and Editing a Presentation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58. </w:t>
            </w:r>
            <w:r>
              <w:rPr>
                <w:rStyle w:val="DefaultParagraphFont"/>
                <w:rFonts w:ascii="Times New Roman" w:eastAsia="Times New Roman" w:hAnsi="Times New Roman" w:cs="Times New Roman"/>
                <w:b w:val="0"/>
                <w:bCs w:val="0"/>
                <w:i w:val="0"/>
                <w:iCs w:val="0"/>
                <w:smallCaps w:val="0"/>
                <w:color w:val="000000"/>
                <w:sz w:val="24"/>
                <w:szCs w:val="24"/>
                <w:bdr w:val="nil"/>
                <w:rtl w:val="0"/>
              </w:rPr>
              <w:t> If the current slide has the Two Content layout applied, what happens when you click the New Slide button on the Home tab?</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8"/>
              <w:gridCol w:w="80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new slide is created with the Two Content layout applied.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new slide is created with the default Title and Content layout applied.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new slide is created with the Blank layout applied so that you can choose which layout you want to use.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dialog box opens asking you to select the layout you want to use.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2554 - Insert a new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New Slides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59. 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the title slide is the current slide, what happens when you click the New Slide button?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new slide with the Title Slide layout is added after the title slide.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new slide with the Title and Content layout is added after the title slide.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dialog box opens asking you to select the layout for the new slide that will be added.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new slide with the Blank layout is added after the title slide, and then a dialog box opens asking if you want to keep or change the layout.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2554 - Insert a new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New Slides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60. </w:t>
            </w:r>
            <w:r>
              <w:rPr>
                <w:rStyle w:val="DefaultParagraphFont"/>
                <w:rFonts w:ascii="Times New Roman" w:eastAsia="Times New Roman" w:hAnsi="Times New Roman" w:cs="Times New Roman"/>
                <w:b w:val="0"/>
                <w:bCs w:val="0"/>
                <w:i w:val="0"/>
                <w:iCs w:val="0"/>
                <w:smallCaps w:val="0"/>
                <w:color w:val="000000"/>
                <w:sz w:val="24"/>
                <w:szCs w:val="24"/>
                <w:bdr w:val="nil"/>
                <w:rtl w:val="0"/>
              </w:rPr>
              <w:t>To duplicate, rearrange, or delete slides, you can select the slides in the pane containing the thumbnails in Normal view or switch to Slide Sorter view.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4373 - Switch to Slide Sorter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Manipulating Slides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61. 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these options are useful when you crop a picture? Select all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Horizontal ruler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Vertical ruler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Compass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Gridlines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8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1-40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1648 - Crop a picture.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Cropping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62. </w:t>
            </w:r>
            <w:r>
              <w:rPr>
                <w:rStyle w:val="DefaultParagraphFont"/>
                <w:rFonts w:ascii="Times New Roman" w:eastAsia="Times New Roman" w:hAnsi="Times New Roman" w:cs="Times New Roman"/>
                <w:b w:val="0"/>
                <w:bCs w:val="0"/>
                <w:i w:val="0"/>
                <w:iCs w:val="0"/>
                <w:smallCaps w:val="0"/>
                <w:color w:val="000000"/>
                <w:sz w:val="24"/>
                <w:szCs w:val="24"/>
                <w:bdr w:val="nil"/>
                <w:rtl w:val="0"/>
              </w:rPr>
              <w:t> A slide in Olivia's presentation has the Title and Content layout applied. The bulleted list on the slide contains 14 items and each item is only one or two words, so Olivia thinks the Two Content layout would work better than the Title and Content layout. How does she change the slide's layout?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6"/>
              <w:gridCol w:w="80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 the Home tab, click the New Slide button arrow, and then click Two Content.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 the Home tab, click the Layout button, and then click Two Content.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 the Insert tab, click the New Layout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 the Home tab, click the Reset button.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705 - Change a slide layout.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New Slides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63. 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type the wrong character, which key can you press to remove the incorrect character?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SPACEBAR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HOME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BACKSPACE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6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1819 - Delete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Moving and Copying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64. </w:t>
            </w:r>
            <w:r>
              <w:rPr>
                <w:rStyle w:val="DefaultParagraphFont"/>
                <w:rFonts w:ascii="Times New Roman" w:eastAsia="Times New Roman" w:hAnsi="Times New Roman" w:cs="Times New Roman"/>
                <w:b w:val="0"/>
                <w:bCs w:val="0"/>
                <w:i w:val="0"/>
                <w:iCs w:val="0"/>
                <w:smallCaps w:val="0"/>
                <w:color w:val="000000"/>
                <w:sz w:val="24"/>
                <w:szCs w:val="24"/>
                <w:bdr w:val="nil"/>
                <w:rtl w:val="0"/>
              </w:rPr>
              <w:t> After you enter text in a placeholder, what does the placeholder become?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block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frame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text box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2075 - Enter text in a content placeholder.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Title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65. 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view displays each slide so it fills the entire screen?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Show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Sorter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Normal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Notes Page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3616 - Run a slide show from the beginning.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Session 1.2 Visual Overview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66. 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methods advances to the next slide during a slide show?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2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left mouse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right mouse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SPACEBAR.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ESC.</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1-59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340 - Advance a slide with a mouse click.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Running a Slide Show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67. </w:t>
            </w:r>
            <w:r>
              <w:rPr>
                <w:rStyle w:val="DefaultParagraphFont"/>
                <w:rFonts w:ascii="Times New Roman" w:eastAsia="Times New Roman" w:hAnsi="Times New Roman" w:cs="Times New Roman"/>
                <w:b w:val="0"/>
                <w:bCs w:val="0"/>
                <w:i w:val="0"/>
                <w:iCs w:val="0"/>
                <w:smallCaps w:val="0"/>
                <w:color w:val="000000"/>
                <w:sz w:val="24"/>
                <w:szCs w:val="24"/>
                <w:bdr w:val="nil"/>
                <w:rtl w:val="0"/>
              </w:rPr>
              <w:t> David Trueheart's last name is spelled correctly, but is marked as misspelled on several slides in his presentation. When he uses the Spelling command and his last name appears in the Spelling pane, which of the following commands is the best choice for resolving this?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Ignore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Ignore All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1-57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2351 - Ignore all instances of suggested spelling change.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Checking Spelling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68. </w:t>
            </w:r>
            <w:r>
              <w:rPr>
                <w:rStyle w:val="DefaultParagraphFont"/>
                <w:rFonts w:ascii="Times New Roman" w:eastAsia="Times New Roman" w:hAnsi="Times New Roman" w:cs="Times New Roman"/>
                <w:b w:val="0"/>
                <w:bCs w:val="0"/>
                <w:i w:val="0"/>
                <w:iCs w:val="0"/>
                <w:smallCaps w:val="0"/>
                <w:color w:val="000000"/>
                <w:sz w:val="24"/>
                <w:szCs w:val="24"/>
                <w:bdr w:val="nil"/>
                <w:rtl w:val="0"/>
              </w:rPr>
              <w:t> SmartArt consists of the graphic and which of the following?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Text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Shape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Layout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Style pane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8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1-50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1272 - Convert text to SmartArt.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Converting a List to a SmartArt Graphic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69. </w:t>
            </w:r>
            <w:r>
              <w:rPr>
                <w:rStyle w:val="DefaultParagraphFont"/>
                <w:rFonts w:ascii="Times New Roman" w:eastAsia="Times New Roman" w:hAnsi="Times New Roman" w:cs="Times New Roman"/>
                <w:b w:val="0"/>
                <w:bCs w:val="0"/>
                <w:i w:val="0"/>
                <w:iCs w:val="0"/>
                <w:smallCaps w:val="0"/>
                <w:color w:val="000000"/>
                <w:sz w:val="24"/>
                <w:szCs w:val="24"/>
                <w:bdr w:val="nil"/>
                <w:rtl w:val="0"/>
              </w:rPr>
              <w:t> To show some ideas visually in your presentation, you should consider converting lists to which of the following?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Tables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Complete paragraphs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SmartArt graphics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8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1-50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1272 - Convert text to SmartArt.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Converting a List to a SmartArt Graphic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70. </w:t>
            </w:r>
            <w:r>
              <w:rPr>
                <w:rStyle w:val="DefaultParagraphFont"/>
                <w:rFonts w:ascii="Times New Roman" w:eastAsia="Times New Roman" w:hAnsi="Times New Roman" w:cs="Times New Roman"/>
                <w:b w:val="0"/>
                <w:bCs w:val="0"/>
                <w:i w:val="0"/>
                <w:iCs w:val="0"/>
                <w:smallCaps w:val="0"/>
                <w:color w:val="000000"/>
                <w:sz w:val="24"/>
                <w:szCs w:val="24"/>
                <w:bdr w:val="nil"/>
                <w:rtl w:val="0"/>
              </w:rPr>
              <w:t> Hannah wants to add visual interest to her presentation. One slide contains three bulleted words: Phase 1, Phase 2, and Phase 3. Which of the following actions allows her to keep this same information but make it a graphic?</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8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Increase the font size of the list items.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more detail by adding second-level items.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Convert the list to a SmartArt graphic.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theme variant.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8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1-50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1272 - Convert text to SmartArt.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Converting a List to a SmartArt Graphic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71. </w:t>
            </w:r>
            <w:r>
              <w:rPr>
                <w:rStyle w:val="DefaultParagraphFont"/>
                <w:rFonts w:ascii="Times New Roman" w:eastAsia="Times New Roman" w:hAnsi="Times New Roman" w:cs="Times New Roman"/>
                <w:b w:val="0"/>
                <w:bCs w:val="0"/>
                <w:i w:val="0"/>
                <w:iCs w:val="0"/>
                <w:smallCaps w:val="0"/>
                <w:color w:val="000000"/>
                <w:sz w:val="24"/>
                <w:szCs w:val="24"/>
                <w:bdr w:val="nil"/>
                <w:rtl w:val="0"/>
              </w:rPr>
              <w:t> One of the slides in Noah's presentation contains a SmartArt graphic that contains text in a circular shape. Noah wants to change the graphic so that it looks more like a list than a circle. Which of the following actions should he take?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1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a SmartArt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Replace the SmartArt graphic with a bulleted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SmartArt layout.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Resize the SmartArt graphic proportionally.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8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1-52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872 - Change the layout of SmartArt.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Converting a List to a SmartArt Graphic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72. 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can you use to help you align objects on a slide?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0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Gridlines spaced one inch apart on a slide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Smart guides that appear when you drag an object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Align the edge of a textbox or picture with another textbox or picture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rulers that appear above and to the left of the displayed slide.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1-44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2951 - Move an object using gridlines.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Resizing and Moving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73. </w:t>
            </w:r>
            <w:r>
              <w:rPr>
                <w:rStyle w:val="DefaultParagraphFont"/>
                <w:rFonts w:ascii="Times New Roman" w:eastAsia="Times New Roman" w:hAnsi="Times New Roman" w:cs="Times New Roman"/>
                <w:b w:val="0"/>
                <w:bCs w:val="0"/>
                <w:i w:val="0"/>
                <w:iCs w:val="0"/>
                <w:smallCaps w:val="0"/>
                <w:color w:val="000000"/>
                <w:sz w:val="24"/>
                <w:szCs w:val="24"/>
                <w:bdr w:val="nil"/>
                <w:rtl w:val="0"/>
              </w:rPr>
              <w:t> After reviewing her presentation, Tamara decides that one of the slides repeats information that is presented more clearly on another slide, so she wants to delete this slide. Which of the following views should she switch to in order to do this?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Normal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Notes Page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Sorter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Show 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1783 - Delete a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Manipulating Slides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74. </w:t>
            </w:r>
            <w:r>
              <w:rPr>
                <w:rStyle w:val="DefaultParagraphFont"/>
                <w:rFonts w:ascii="Times New Roman" w:eastAsia="Times New Roman" w:hAnsi="Times New Roman" w:cs="Times New Roman"/>
                <w:b w:val="0"/>
                <w:bCs w:val="0"/>
                <w:i w:val="0"/>
                <w:iCs w:val="0"/>
                <w:smallCaps w:val="0"/>
                <w:color w:val="000000"/>
                <w:sz w:val="24"/>
                <w:szCs w:val="24"/>
                <w:bdr w:val="nil"/>
                <w:rtl w:val="0"/>
              </w:rPr>
              <w:t> The view that displays slides as thumbnails arranged in a grid and in which you can rearrange slides is called Reading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4373 - Switch to Slide Sorter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Manipulating Slides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75. 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hide a portion of a picture by cutting it.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8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1648 - Crop a picture.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Cropping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76. </w:t>
            </w:r>
            <w:r>
              <w:rPr>
                <w:rStyle w:val="DefaultParagraphFont"/>
                <w:rFonts w:ascii="Times New Roman" w:eastAsia="Times New Roman" w:hAnsi="Times New Roman" w:cs="Times New Roman"/>
                <w:b w:val="0"/>
                <w:bCs w:val="0"/>
                <w:i w:val="0"/>
                <w:iCs w:val="0"/>
                <w:smallCaps w:val="0"/>
                <w:color w:val="000000"/>
                <w:sz w:val="24"/>
                <w:szCs w:val="24"/>
                <w:bdr w:val="nil"/>
                <w:rtl w:val="0"/>
              </w:rPr>
              <w:t> Kyle inserted a photo of a dog showing the dog on the right and an empty street on the left. What can Kyle do to remove the part of the photo that contains the empty street?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0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Resize the photo by dragging the sizing handle on the left side of the photo.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Increase the brightness of the photo so that the empty street seems to disappear.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a different style to the photo.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Crop the photo.</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8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1648 - Crop a picture.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Cropping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77. </w:t>
            </w:r>
            <w:r>
              <w:rPr>
                <w:rStyle w:val="DefaultParagraphFont"/>
                <w:rFonts w:ascii="Times New Roman" w:eastAsia="Times New Roman" w:hAnsi="Times New Roman" w:cs="Times New Roman"/>
                <w:b w:val="0"/>
                <w:bCs w:val="0"/>
                <w:i w:val="0"/>
                <w:iCs w:val="0"/>
                <w:smallCaps w:val="0"/>
                <w:color w:val="000000"/>
                <w:sz w:val="24"/>
                <w:szCs w:val="24"/>
                <w:bdr w:val="nil"/>
                <w:rtl w:val="0"/>
              </w:rPr>
              <w:t> In PowerPoint, the options you have when cropping a picture include: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1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cropping a picture to any size you want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cropping it to a preset ratio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cropping out a specific color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cropping it to a shape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7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   </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1-40A-head: New Perspectives Series: Cropping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1648 - Crop a picture.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Cropping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78. </w:t>
            </w:r>
            <w:r>
              <w:rPr>
                <w:rStyle w:val="DefaultParagraphFont"/>
                <w:rFonts w:ascii="Times New Roman" w:eastAsia="Times New Roman" w:hAnsi="Times New Roman" w:cs="Times New Roman"/>
                <w:b w:val="0"/>
                <w:bCs w:val="0"/>
                <w:i w:val="0"/>
                <w:iCs w:val="0"/>
                <w:smallCaps w:val="0"/>
                <w:color w:val="000000"/>
                <w:sz w:val="24"/>
                <w:szCs w:val="24"/>
                <w:bdr w:val="nil"/>
                <w:rtl w:val="0"/>
              </w:rPr>
              <w:t> Raj needs to rearrange the slides in his presentation. Which of the following views would be the best one to use?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Reading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Notes 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Show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Sorter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2919 - Move a slide in Slide Sorter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Manipulating Slides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79. 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need to move a picture on a slide a very small distance to the left, which of the following actions is the best method for accomplishing this?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9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LEFT ARROW.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CTRL+LEFT ARROW.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Drag the picture to the left.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SHIFT+ALT+LEFT ARROW.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1-44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2910 - Move a picture.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Resizing and Moving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80. 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crop a photo to a specific size, but not to a specific shape.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8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1-40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1644 - Crop a picture to a shape.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Cropping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81. </w:t>
            </w:r>
            <w:r>
              <w:rPr>
                <w:rStyle w:val="DefaultParagraphFont"/>
                <w:rFonts w:ascii="Times New Roman" w:eastAsia="Times New Roman" w:hAnsi="Times New Roman" w:cs="Times New Roman"/>
                <w:b w:val="0"/>
                <w:bCs w:val="0"/>
                <w:i w:val="0"/>
                <w:iCs w:val="0"/>
                <w:smallCaps w:val="0"/>
                <w:color w:val="000000"/>
                <w:sz w:val="24"/>
                <w:szCs w:val="24"/>
                <w:bdr w:val="nil"/>
                <w:rtl w:val="0"/>
              </w:rPr>
              <w:t> File comments are information about the file saved along with the file, such as the author's name and the date the file was created.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1-55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2013 - Edit document properties.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Editing Common File Properties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82. </w:t>
            </w:r>
            <w:r>
              <w:rPr>
                <w:rStyle w:val="DefaultParagraphFont"/>
                <w:rFonts w:ascii="Times New Roman" w:eastAsia="Times New Roman" w:hAnsi="Times New Roman" w:cs="Times New Roman"/>
                <w:b w:val="0"/>
                <w:bCs w:val="0"/>
                <w:i w:val="0"/>
                <w:iCs w:val="0"/>
                <w:smallCaps w:val="0"/>
                <w:color w:val="000000"/>
                <w:sz w:val="24"/>
                <w:szCs w:val="24"/>
                <w:bdr w:val="nil"/>
                <w:rtl w:val="0"/>
              </w:rPr>
              <w:t> A file trait is identifying information about a file such as the author's name, the date you create the file, or keywords that help others understand, identify, and locate the file.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1-55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2013 - Edit document properties.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Editing Common File Properties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83. </w:t>
            </w:r>
            <w:r>
              <w:rPr>
                <w:rStyle w:val="DefaultParagraphFont"/>
                <w:rFonts w:ascii="Times New Roman" w:eastAsia="Times New Roman" w:hAnsi="Times New Roman" w:cs="Times New Roman"/>
                <w:b w:val="0"/>
                <w:bCs w:val="0"/>
                <w:i w:val="0"/>
                <w:iCs w:val="0"/>
                <w:smallCaps w:val="0"/>
                <w:color w:val="000000"/>
                <w:sz w:val="24"/>
                <w:szCs w:val="24"/>
                <w:bdr w:val="nil"/>
                <w:rtl w:val="0"/>
              </w:rPr>
              <w:t> Because Mariana created the original presentation, her name is listed as the _____ property.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Title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Author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Editor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1-55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2013 - Edit document properties.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Editing Common File Properties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84. </w:t>
            </w:r>
            <w:r>
              <w:rPr>
                <w:rStyle w:val="DefaultParagraphFont"/>
                <w:rFonts w:ascii="Times New Roman" w:eastAsia="Times New Roman" w:hAnsi="Times New Roman" w:cs="Times New Roman"/>
                <w:b w:val="0"/>
                <w:bCs w:val="0"/>
                <w:i w:val="0"/>
                <w:iCs w:val="0"/>
                <w:smallCaps w:val="0"/>
                <w:color w:val="000000"/>
                <w:sz w:val="24"/>
                <w:szCs w:val="24"/>
                <w:bdr w:val="nil"/>
                <w:rtl w:val="0"/>
              </w:rPr>
              <w:t> After her presentation, as members of Casey's audience asked questions, Casey decided that the slide on the screen behind her was more of a distraction than a visual aid. Which of the following actions will pause the slide show and hide the current slide? Select all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She can switch to Slide Sorter view, select the displayed slide, and then use the Hide Slide command to hide that slide.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She can press B to display a blank black slide.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 Slide Show view, she can click the More options button on the toolbar in the lower-left corner of the slide and then click Black Screen.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 Presenter view, she can click the Black or unblack button on the toolbar below the slide.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1-62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4186 - Show or hide a black slide in Presenter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Running a Slide Show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85. </w:t>
            </w:r>
            <w:r>
              <w:rPr>
                <w:rStyle w:val="DefaultParagraphFont"/>
                <w:rFonts w:ascii="Times New Roman" w:eastAsia="Times New Roman" w:hAnsi="Times New Roman" w:cs="Times New Roman"/>
                <w:b w:val="0"/>
                <w:bCs w:val="0"/>
                <w:i w:val="0"/>
                <w:iCs w:val="0"/>
                <w:smallCaps w:val="0"/>
                <w:color w:val="000000"/>
                <w:sz w:val="24"/>
                <w:szCs w:val="24"/>
                <w:bdr w:val="nil"/>
                <w:rtl w:val="0"/>
              </w:rPr>
              <w:t> How can you crop a photo?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2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Crop to remove the picture background.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Crop to any size you want.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Crop to a shape.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Crop to a preset ratio.</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8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1-40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1644 - Crop a picture to a shape.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Cropping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86. 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advance through a slide show in Reading view in the same manner as in Slide Show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1-62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2980 - Navigate between slides in Reading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Running a Slide Show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87. 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view displays the slides so they almost fill the screen but also includes a few commands on the status bar for controlling the slide show?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Normal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Outline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Sorter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Reading 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1-62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4368 - Switch to Reading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Running a Slide Show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88. </w:t>
            </w:r>
            <w:r>
              <w:rPr>
                <w:rStyle w:val="DefaultParagraphFont"/>
                <w:rFonts w:ascii="Times New Roman" w:eastAsia="Times New Roman" w:hAnsi="Times New Roman" w:cs="Times New Roman"/>
                <w:b w:val="0"/>
                <w:bCs w:val="0"/>
                <w:i w:val="0"/>
                <w:iCs w:val="0"/>
                <w:smallCaps w:val="0"/>
                <w:color w:val="000000"/>
                <w:sz w:val="24"/>
                <w:szCs w:val="24"/>
                <w:bdr w:val="nil"/>
                <w:rtl w:val="0"/>
              </w:rPr>
              <w:t> Use the Compress Picture command to select compression options.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1242 - Compress a picture.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Compressing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89. 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display Notes Page view by clicking the Notes Page button on the View tab.</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1-54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4356 - Switch to Notes Page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Speaker Notes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90. </w:t>
            </w:r>
            <w:r>
              <w:rPr>
                <w:rStyle w:val="DefaultParagraphFont"/>
                <w:rFonts w:ascii="Times New Roman" w:eastAsia="Times New Roman" w:hAnsi="Times New Roman" w:cs="Times New Roman"/>
                <w:b w:val="0"/>
                <w:bCs w:val="0"/>
                <w:i w:val="0"/>
                <w:iCs w:val="0"/>
                <w:smallCaps w:val="0"/>
                <w:color w:val="000000"/>
                <w:sz w:val="24"/>
                <w:szCs w:val="24"/>
                <w:bdr w:val="nil"/>
                <w:rtl w:val="0"/>
              </w:rPr>
              <w:t> While in Presenter view, click the See all slides button to display thumbnails of all the slides in the presentation.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1-62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1846 - Display all slides in Presenter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Running a Slide Show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91. </w:t>
            </w:r>
            <w:r>
              <w:rPr>
                <w:rStyle w:val="DefaultParagraphFont"/>
                <w:rFonts w:ascii="Times New Roman" w:eastAsia="Times New Roman" w:hAnsi="Times New Roman" w:cs="Times New Roman"/>
                <w:b w:val="0"/>
                <w:bCs w:val="0"/>
                <w:i w:val="0"/>
                <w:iCs w:val="0"/>
                <w:smallCaps w:val="0"/>
                <w:color w:val="000000"/>
                <w:sz w:val="24"/>
                <w:szCs w:val="24"/>
                <w:bdr w:val="nil"/>
                <w:rtl w:val="0"/>
              </w:rPr>
              <w:t> To show the notes pane, click the Notes button on the status bar.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1-54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4220 - Show or hide the Notes pane.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Speaker Notes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92. </w:t>
            </w:r>
            <w:r>
              <w:rPr>
                <w:rStyle w:val="DefaultParagraphFont"/>
                <w:rFonts w:ascii="Times New Roman" w:eastAsia="Times New Roman" w:hAnsi="Times New Roman" w:cs="Times New Roman"/>
                <w:b w:val="0"/>
                <w:bCs w:val="0"/>
                <w:i w:val="0"/>
                <w:iCs w:val="0"/>
                <w:smallCaps w:val="0"/>
                <w:color w:val="000000"/>
                <w:sz w:val="24"/>
                <w:szCs w:val="24"/>
                <w:bdr w:val="nil"/>
                <w:rtl w:val="0"/>
              </w:rPr>
              <w:t> To remove linking formatting from an email address, right-click the email address, and then click Remove Link on the shortcut menu.</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5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3275 - Remove a hyperlink.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Lists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93. </w:t>
            </w:r>
            <w:r>
              <w:rPr>
                <w:rStyle w:val="DefaultParagraphFont"/>
                <w:rFonts w:ascii="Times New Roman" w:eastAsia="Times New Roman" w:hAnsi="Times New Roman" w:cs="Times New Roman"/>
                <w:b w:val="0"/>
                <w:bCs w:val="0"/>
                <w:i w:val="0"/>
                <w:iCs w:val="0"/>
                <w:smallCaps w:val="0"/>
                <w:color w:val="000000"/>
                <w:sz w:val="24"/>
                <w:szCs w:val="24"/>
                <w:bdr w:val="nil"/>
                <w:rtl w:val="0"/>
              </w:rPr>
              <w:t> The Fit slide to current window button on the status bar changes the size of the slide in Normal view so that the slide fits in the window.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51"/>
              <w:gridCol w:w="62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2213 - Fit the presentation to the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Session 1.1 Visual Overview : The PowerPoint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94. </w:t>
            </w:r>
            <w:r>
              <w:rPr>
                <w:rStyle w:val="DefaultParagraphFont"/>
                <w:rFonts w:ascii="Times New Roman" w:eastAsia="Times New Roman" w:hAnsi="Times New Roman" w:cs="Times New Roman"/>
                <w:b w:val="0"/>
                <w:bCs w:val="0"/>
                <w:i w:val="0"/>
                <w:iCs w:val="0"/>
                <w:smallCaps w:val="0"/>
                <w:color w:val="000000"/>
                <w:sz w:val="24"/>
                <w:szCs w:val="24"/>
                <w:bdr w:val="nil"/>
                <w:rtl w:val="0"/>
              </w:rPr>
              <w:t> To display another slide in Normal view, you can click its thumbnail in the navigation pane.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2978 - Navigate between slides in Normal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Manipulating Slides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95. </w:t>
            </w:r>
            <w:r>
              <w:rPr>
                <w:rStyle w:val="DefaultParagraphFont"/>
                <w:rFonts w:ascii="Times New Roman" w:eastAsia="Times New Roman" w:hAnsi="Times New Roman" w:cs="Times New Roman"/>
                <w:b w:val="0"/>
                <w:bCs w:val="0"/>
                <w:i w:val="0"/>
                <w:iCs w:val="0"/>
                <w:smallCaps w:val="0"/>
                <w:color w:val="000000"/>
                <w:sz w:val="24"/>
                <w:szCs w:val="24"/>
                <w:bdr w:val="nil"/>
                <w:rtl w:val="0"/>
              </w:rPr>
              <w:t> One way to insert a picture on a slide is to click the Pictures button in a content placeholder.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7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2571 - Insert a picture using a content placeholder.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Inserting Pictures and Adding Alt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96. 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choose a layout as you insert a slide.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2553 - Insert a new slide using a specified layout.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New Slides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97. 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change the theme after you create a presentation.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1081 - Change the theme.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Changing the Theme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98. </w:t>
            </w:r>
            <w:r>
              <w:rPr>
                <w:rStyle w:val="DefaultParagraphFont"/>
                <w:rFonts w:ascii="Times New Roman" w:eastAsia="Times New Roman" w:hAnsi="Times New Roman" w:cs="Times New Roman"/>
                <w:b w:val="0"/>
                <w:bCs w:val="0"/>
                <w:i w:val="0"/>
                <w:iCs w:val="0"/>
                <w:smallCaps w:val="0"/>
                <w:color w:val="000000"/>
                <w:sz w:val="24"/>
                <w:szCs w:val="24"/>
                <w:bdr w:val="nil"/>
                <w:rtl w:val="0"/>
              </w:rPr>
              <w:t> One way to insert pictures is to use the Pictures button on the Insert tab.</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7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2572 - Insert a picture without using a content placeholder.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Inserting Pictures and Adding Alt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99. 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want help finding a synonym for a word on a slide, you can use the thesaurus in PowerPoint.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1-56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4575 - Use the Thesaurus.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Checking Spelling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100. 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convert a list into SmartArt, you need to choose a SmartArt layout.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8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1-50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1272 - Convert text to SmartArt.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Converting a List to a SmartArt Graphic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8/2/2022 8:45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PowerPoint Module 1</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PowerPoint Module 1</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