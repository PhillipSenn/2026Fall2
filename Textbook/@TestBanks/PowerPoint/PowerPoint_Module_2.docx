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use the Duplicate command to duplicate a shape, a copy of the shape is placed on the Clipboard.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1956 - Duplicate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Duplicating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It's impossible to resize a shape to exact dimensions.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3438 - Resize a shape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a presentation includes slide numbers on all of the slides, it is often appropriate to prevent the slide number from appearing on the title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97 - Add a footer to all slides except the title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the color of a shape, you change the shape fill.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835 - Change the fill color of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several format attributes of a shape at the same time, you can apply a shape style.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474 - Apply a shape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One reason to apply one transition to one slide and a different transition to all of the other slides in the presentation is to draw attention to the slide that has a different transition applied to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233 - Add a transition to all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add a footer to all of the slides including the title slide, you can add slide numbers to all of the slides except the title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98 - Add a footer to all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don't change the default transition, each slide disappears and the next slide immediately appears.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233 - Add a transition to all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don't like the speed of a transition that you applied, you cannot change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1088 - Change the transition duration.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Text entered in the Footer box on the Slide tab in the Header and Footer text box can appear anywhere on the slides, not just at the bottom of the slides.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98 - Add a footer to all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Although you can apply sound effects to transitions, you should consider whether the sound effect will enhance your presentation or act as a distraction.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3164 - Play a sound during a transition.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Maria wants to change a shape with text so that it faces left instead of right, so she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rotated</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the shape so that the text stays right-side 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2224 - Flip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Rotating and Flipping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One way you can rotate a shape is to drag its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adjustment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handle.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3575 - Rotate a shape to an approximate value.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Rotating and Flipping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In order to enter text in a shape, you must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select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it first.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2080 - Enter text in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If you want to change the manner in which a slide appears on the screen in place of the previous slide, you change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animation.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233 - Add a transition to all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should Marcus add to a slide if he wants to add text in a box that is already filled with Accent color 1?</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Bulleted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2612 - Insert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layout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is the effect that occurs when one slide leaves the screen and the next slide appears on the screen during a slide show.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232 - Add a transition to a single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change the size of a part of a shape relative to the rest of the shape, what do you drag?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Sizing handle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Control handle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Proportion handle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Adjustment handle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75"/>
              <w:gridCol w:w="59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954 - Change the proportions of a shape using an adjustment handle.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contains text you specify and appears on all the slides in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and time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98 - Add a footer to all slides.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David ran his presentation in Slide Show view, and he thought the transition between each slide was too slow. Which of the following can he change to make the transitions faster?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Effect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 setting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1088 - Change the transition duration.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button do you click to see a transition in Normal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Rewind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3180 - Preview a transition.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press SHIFT while you drag a sizing handle on a shape, what happens?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7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alignment of the shape with the other shapes on the slide stays the same.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style of the shape changes to the next style in the Shape Styles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proportions of the shape are maintained as you resize the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shape snaps to the closest slide border.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2-8A-head: 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3430 - Resize a shape proportionally.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rotate a selected shape by 90 degrees, which of the following is the best option?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7"/>
              <w:gridCol w:w="8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Rotate button on the Shape Format tab, and then select one of the Rotate commands.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Rotate button on the Shape Format tab, and then select one of the Flip commands.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Rotate handle on the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adjustment handle on the shape.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3571 - Rotate a shape to a preset value.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Rotating and Flipping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a specific date to appear every time you open a presentation rather than updating to the current date, which of the following options do you need to select when you add the date to the slides?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Keep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Fixed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Update automatically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99 - Add a footer with the date and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create a mirror image of a shape to the left or right of the shape, you should duplicate or copy and paste the shape, and then use which of the following commands?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Rotate Right 90°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Rotate Left 90°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Flip Horizontal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Flip Vertical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2224 - Flip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Rotating and Flipping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move a shape that contains text, what part of the shape should you drag?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5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any part of the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border of the shape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middle of the shape where the text appears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sizing handle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2915 - Move a shape.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Claudia added an equilateral triangle shape that is one inch high and one inch wide to a slide in her presentation. She clicked in the Shape Height box, typed 3, and then pressed ENTER. What happened to the shape?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9"/>
              <w:gridCol w:w="80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height of the triangle changed to three inches, but the width remained one inch.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height and width of the triangle both changed to three inches to maintain the proportions.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size of the triangle did not change because the aspect ratio is locked.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triangle changed to an isosceles triangle that is three inches high.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3438 - Resize a shape to exact dimensions.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slide usually does not require the slide number, date, and footer text on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Summary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Title of contents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Definitions slide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97 - Add a footer to all slides except the title slide.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do you change if you want to change the speed of a transition?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setting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Before setting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Duration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1088 - Change the transition duration.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apply a special effect to a shape, such as a beveled edge, a shadow, or a glow, which of the following buttons would you click on the Shape Format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Effects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Outline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Fill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Shape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469 - Apply a shape effect.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add the date to every slide in the presentation and you want the date to update to show the current date every time the presentation is opened, which of the following actions would you take?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Header and Footer dialog box, click the Slide tab, click the Date and time checkbox, and then click the Fixed option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Open the Header and Footer dialog box, click the Slide tab, click the Date and time checkbox, and then click the Update automatically option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the date in a placeholder on every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the date on the title slide so that it appears on all of the slides.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99 - Add a footer with the date and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change the direction of a transition, which of the following should you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direction using the Effect Options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Reapply the transition.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transition on the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Move the pointer on the slide in the direction you want the transition to move.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1089 - Change the transition effect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attributes of a shape outline can you change?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Dashes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980 - Change the shape outline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Zach wants to change the size of a rectangle on a slide so that it is wider. How can he do this without changing the height of the rectangle?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1"/>
              <w:gridCol w:w="80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a corner sizing handle on the rectangle.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a sizing handle on the left or the right side of the rectangle.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a larger value in the Shape Width box on the Shape Format tab on the 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Change Width button on the Shape Format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7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3426 - Resize a shape nonproportionally.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Shapes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appear on notes pages and handouts?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Footer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Date and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number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0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107 - Add a header to notes.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Footers and Headers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volume of a video on a slide is too loud, you cannot change it, so you need to make sure you adjust the volume on your speakers.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1115 - Change the video volume.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insert columns and rows into an existing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2639 - Insert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Although you cannot insert a video on a slide, you can create a video effect by applying animations to images.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2664 - Insert a video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Erica inserted a video on a slide, but the sound in the video is too quiet. She adjusted this by changing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sharpness</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of the video.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1115 - Change the video volume.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An animation that causes an object to appear on a slide after the slide appears during a slide show is 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emphasis</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animation.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394 - Animate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During a slide show, Luis wants a picture to appear on one of his slides after the slide appears on the screen. Which type of animation should 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Emphasis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Exciting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394 - Animate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To format a picture with preset formatting options, which of the following should you change?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 saturation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picture 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445 - Apply a picture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show data organized into rows and columns, which of the following objects is a good choice?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2648 - Insert a table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cell in the last row and the last column in a table on a slide is selected, what happens if you press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cell in the first row and the first column becomes selected.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Nothing happens because there are no more cells to select.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row is created below the last row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insertion point appears in the cell in the last row and last column.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2646 - Insert a table row.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A shape with a Wipe animation wipes from left to right, but Paco wants it to wipe from right to left. What button should he click on the Animations tab to change the animation?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Timing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Reorder Animation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Effect Options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734 - Change the animation direction.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Max animated a circle and a square on a slide. He wants the square to animate after the circle. Which Start option should he select for the square?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Second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737 - Change the animation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Enrique applied the Split entrance animation to a picture on a slide in his presentation. The picture appears on the slide starting from the left and right edges until the two sides meet in the middle. He wants to change this so that the center of the picture appears first and then builds out to the sides. Which of the following actions should he take?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5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animation to Wipe.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the Push transition to the slide.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duration of the animation, so the picture appears more quickly.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effect option to Vertical 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734 - Change the animation direction.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are entering data in a table, which key can you press to move to the next cell to the right or to the first cell in the next line if the current cell is the last cell in a row?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SHIFT+TAB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SPACEBAR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2072 - Enter table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shade every other row in a PowerPoint table, which of the following options do you select on the Table Design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Colored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rows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row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493 -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Animations in which one of the following categories cause objects to change while they are on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Emphasis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Motion Paths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394 - Animate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table, what is the intersection of a row and a column called?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Illustration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Graphic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3723 - Select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 grid of columns and rows used to present information on a slide?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SmartArt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WordArt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2648 - Insert a table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If the table you create on a slide does not contain enough cells to contain all of your data, what can you do? Select all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rows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width of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columns in the table.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Duplicate the table.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2639 - Insert a table column.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enter data in a table on a slide, how do you move from one cell to the next?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ESC.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in the next cell.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2072 - Enter table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apply a style to a table on a slide, which of the following style options can you choose? Select all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Header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Total row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Banded rows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493 - Apply a table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copy the formatting of an object to a different object, you use the Format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Copier</w:t>
            </w:r>
            <w:r>
              <w:rPr>
                <w:rStyle w:val="DefaultParagraphFont"/>
                <w:rFonts w:ascii="Times New Roman" w:eastAsia="Times New Roman" w:hAnsi="Times New Roman" w:cs="Times New Roman"/>
                <w:b w:val="0"/>
                <w:bCs w:val="0"/>
                <w:i w:val="0"/>
                <w:iCs w:val="0"/>
                <w:smallCaps w:val="0"/>
                <w:color w:val="000000"/>
                <w:sz w:val="24"/>
                <w:szCs w:val="24"/>
                <w:bdr w:val="nil"/>
                <w:rtl w:val="0"/>
              </w:rPr>
              <w: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4551 - Use the Format Painter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An animation applied to an object on a slide is set to start After Previous. To prevent the animation from occurring until three seconds have passed, you type 3 in the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Duration</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80 - Add a delay to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One photo on a slide has a bevel and a shadow effect applied to it. You want to format another photo on the slide with the same effects. Which of the following tools can you use to accomplish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Animation Painter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Animation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Emphasis animation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4551 - Use the Format Painter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format a picture so it looks like it has a frame, which of the following should you add?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Reflection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Artistic effect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153 - Add a picture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apply an animation, which of the following is the default Start setting?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Trigger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737 - Change the animation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A slide contains two objects with animations applied. The first object animates when you advance the slide show. You also want the second object to animate when you advance the slide show. Which start option should you apply to the animation of the second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Trigger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737 - Change the animation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A slide contains two objects with animations applied. The first object animates when you advance the slide show. You want the second object to animate after the first object animates. Which start option should you apply to the animation of the second object?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Trigger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737 - Change the animation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A slide contains objects with multiple animations applied. How do you change the order of the animations?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animation sequence icon on the slide to a new position.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an animation sequence icon on the slide, and then click Move Earlier or Move Later button from the Timing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Double-click an animation sequence icon on the slide, and then type a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animation on the Animations tab, and then click Reorder.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3341 - Reorder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To have title text on a slide fly in from the bottom, which option would you select from the Animation group??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Entrance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Transition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Fly 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Fly Bottom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64"/>
              <w:gridCol w:w="59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2-39A-head: 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394 - Animate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The title text box on a slide in Kelly's presentation has the Wheel entrance animation applied to it. She decided that she does not want the title text to animate. Which of the following actions removes the animation of the selected title text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entire text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Animations tab, click None in the Animation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Animations tab, click Wheel in the Animation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the Animations tab, click the Start box arrow, and then click None.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3298 - Remove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an animation to start at the same time as the previous action, what should the Start timing be?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Previous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After Transition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On Click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With Previous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737 - Change the animation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How do you remove an animation from an object?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 the Animation group on the Animations tab, click None.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animation on the Animations tab, and then press DELETE.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animation tab, and then use the Cut command.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animation tag, and then press DELETE.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3298 - Remove an animation.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Animations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align a table on a slide using smart guides.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345 - Align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want to change the size of text in all the cells in a table, click in one of the cells to select the whole table.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3733 - Select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fill a table cell with a color, but you cannot fill it with a picture.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2176 - Fill table cells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commands lets you add color to table cells?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Glow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538 - Apply shading to table cells.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ways text in a table cell can be aligned?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Aligned left or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Aligned top or bottom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 horizontally or vertically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Justified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5253 - Align text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With which of the following can you fill a table cell? Select all the options that apply.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Shadow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Bevels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2176 - Fill table cells with pictures.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option should you click on after selecting Video in the Media Group on the Insert tab to insert a video from your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This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Poster 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CurrentFrame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Video on my PC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2664 - Insert a video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Under which tab will you click the Rewind After Playing checkbox?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Playback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Slideshow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3552 - Rewind a video after playing.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76. 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can you do if you do not want to show the first minute of a video in a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Crop the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Trim the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Hide part of the video.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poster frame.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4402 - Trim a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77. </w:t>
            </w:r>
            <w:r>
              <w:rPr>
                <w:rStyle w:val="DefaultParagraphFont"/>
                <w:rFonts w:ascii="Times New Roman" w:eastAsia="Times New Roman" w:hAnsi="Times New Roman" w:cs="Times New Roman"/>
                <w:b w:val="0"/>
                <w:bCs w:val="0"/>
                <w:i w:val="0"/>
                <w:iCs w:val="0"/>
                <w:smallCaps w:val="0"/>
                <w:color w:val="000000"/>
                <w:sz w:val="24"/>
                <w:szCs w:val="24"/>
                <w:bdr w:val="nil"/>
                <w:rtl w:val="0"/>
              </w:rPr>
              <w:t> Amy added a video to a slide and wants it to start playing when the slide appears in Slide Show view. What option should she set on the Playback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Play Full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Rewind after Playing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Loop until Stopped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1114 - Change the video Start option.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78. </w:t>
            </w:r>
            <w:r>
              <w:rPr>
                <w:rStyle w:val="DefaultParagraphFont"/>
                <w:rFonts w:ascii="Times New Roman" w:eastAsia="Times New Roman" w:hAnsi="Times New Roman" w:cs="Times New Roman"/>
                <w:b w:val="0"/>
                <w:bCs w:val="0"/>
                <w:i w:val="0"/>
                <w:iCs w:val="0"/>
                <w:smallCaps w:val="0"/>
                <w:color w:val="000000"/>
                <w:sz w:val="24"/>
                <w:szCs w:val="24"/>
                <w:bdr w:val="nil"/>
                <w:rtl w:val="0"/>
              </w:rPr>
              <w:t> Samantha made some unwanted changes to an image she used in her PowerPoint presentation. She can reset the image to undo the changes.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3364 - Reset a picture.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Formatting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79. 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an online picture without using a content placeholder, go to Insert tab, click on Pictures and then Online Pictures. Enter the search key word to look up images, and choose the desired images from the available options.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9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2703 - Insert an online picture without using a content placeholder.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and Modifying Video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tabs will you click to select a symbol from the Symbols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Formulas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8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2636 - Insert a symbol.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Symbols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alignment options places text, so it is next to the bottom edge of a table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Bottom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alignment options places text, so it is next to the top edge of a table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Bottom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alignment options places text so the last character is next to the right edge of a table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alignment options places text so the first character is next to the left edge of a table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alignment options places text so it is the same distance from the left and right edges in a table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86. 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alignment options places text, so it is the same distance from the top and bottom edges in a table cell?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Text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Text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 Vertically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359 - Align data in a table cell.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and Formatting a Table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87. 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Most transitions have 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effect</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that you can modify, such as the direction of the transition.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1089 - Change the transition effect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88. </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To see how a transition looks, you can </w:t>
            </w:r>
            <w:r>
              <w:rPr>
                <w:rStyle w:val="DefaultParagraphFont"/>
                <w:rFonts w:ascii="Times New Roman" w:eastAsia="Times New Roman" w:hAnsi="Times New Roman" w:cs="Times New Roman"/>
                <w:b w:val="0"/>
                <w:bCs w:val="0"/>
                <w:i w:val="0"/>
                <w:iCs w:val="0"/>
                <w:smallCaps w:val="0"/>
                <w:strike w:val="0"/>
                <w:color w:val="000000"/>
                <w:sz w:val="24"/>
                <w:szCs w:val="24"/>
                <w:u w:val="single"/>
                <w:bdr w:val="nil"/>
                <w:rtl w:val="0"/>
              </w:rPr>
              <w:t>preview</w:t>
            </w:r>
            <w:r>
              <w:rPr>
                <w:rStyle w:val="DefaultParagraphFont"/>
                <w:rFonts w:ascii="Times New Roman" w:eastAsia="Times New Roman" w:hAnsi="Times New Roman" w:cs="Times New Roman"/>
                <w:b w:val="0"/>
                <w:bCs w:val="0"/>
                <w:i w:val="0"/>
                <w:iCs w:val="0"/>
                <w:smallCaps w:val="0"/>
                <w:color w:val="000000"/>
                <w:sz w:val="24"/>
                <w:szCs w:val="24"/>
                <w:bdr w:val="nil"/>
                <w:rtl w:val="0"/>
              </w:rPr>
              <w:t xml:space="preserve">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8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NPPPT 2-36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3180 - Preview a transition.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Transitions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8/3/2022 6:54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PowerPoint Module 2</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Module 2</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