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select a text placeholder and then click the Align Text button, which of the following alignments can you use?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Bottom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342 - Align a paragraph.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change a slide master or an associated layout by adding a photo to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1660 - Customize the Slide Master.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rename a custom layout with a meaningful name.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3337 - Rename a slide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customize the slide master by changing the background color, you change only the slide master, not other layouts.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1660 - Customize the Slide Master.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create a new layout, PowerPoint assigns it a name such as "Custom Layout Layout," which you should rename to be more descriptive.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3337 - Rename a slide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If you want to modify a layout associated with a slide master, you should switch to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Slide Show</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4372 - Switch to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When you create a new layout for a slide master, you can insert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placeholders</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to make it easier for users to enter information on a slide that uses the new layout.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2479 - Insert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You can create a new custom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layout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for a slide master.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145 - Add a new slide master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select a new background color for the slide master by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Changing the fill color of the background of the slide master..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Changing the Title Slide Layout of the slide master.e.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Adding a colored picture to the slide master..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Selecting a color from the Size &amp; Properties area of the Format Picture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1660 - Customize the Slide Master.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Maritza needs to click a link on a slide during her presentation. The text formatted as a link is easy to see before she clicks it, but the lighter color it changes to after she clicks it is hard to see on the slide. Which of the following is the best way to address this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0"/>
              <w:gridCol w:w="8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all of the text in the link and then change its color using the Font Color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Make the link text bold.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text link and replace it with an action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color of followed hyperlinks to a darker shade and create a set of custom theme colors.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1632 - Create custom theme colors.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Changing Theme Fonts and Colors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Aisha wants to change the slide background so that it shades from no transparency at the bottom to complete transparency at the top. What type of fill should she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Variant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Gradient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75"/>
              <w:gridCol w:w="62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993 - Change the slide background to a gradient fill.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Filling Text and Shapes with a Color Used on the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command changes a presentation to read-only so that others can view its contents but cannot modify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Encrypt with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Inspect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Mark as Final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Protect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2822 - Mark a presentation as final.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Making a Presentation Read-Only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Isabel wants to save a presentation as a PowerPoint file that contains text, graphics, and placeholders and uses a specific theme. What type of file is she saving?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Template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Master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Sample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92"/>
              <w:gridCol w:w="59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3648 - Save a presentation as a template.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Saving a Presentation as a Custom Theme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In which view can you create custom layouts?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Master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Sorter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145 - Add a new slide master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happens to a file after you mark it as final?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file becomes locked and can never be changed.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file becomes encrypted.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file becomes read-only.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file becomes a PDF.</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2822 - Mark a presentation as final.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Making a Presentation Read-Only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Sally needs to make a change to a presentation, but when she opens it, a message appears that it has been marked as final. What can she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a password to edit the 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Unprotect button on the Review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the presentation with a new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Edit Anyway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6-50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2822 - Mark a presentation as final.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Making a Presentation Read-Only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defines the formatting for all slides in a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template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master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background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1660 - Customize the Slide Master.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affects all the slides in a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6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Changing the font in the title text box on the title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Changing the font on any slide while pressing ALT.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Adding a photo to a layout in Slide Master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Adding a photo to the slide master.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1660 - Customize the Slide Master.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create a new layout in Slide Master view, the layout is named Custom Layout Layout. What can you do to make it easier for a user to understand what the custom layout contains?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4"/>
              <w:gridCol w:w="8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the layout to the top of the list of layouts in Slide Master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Pen tool in Slide Show view to label the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text box in the layout and enter text that describes the content and purpose of the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Rename the layout with a name that describes its content or purpose.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3337 - Rename a slide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Sandra needs to create a new custom layout in her presentation. Which view should she switch to?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Sorter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Normal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Master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145 - Add a new slide master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Lauren received a presentation from a colleague that is marked as final, but she wants to make changes to the file. How can she do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File tab on the ribbon, click Protect Presentation, and then click Unmark as Final.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Edit Anyway in the Marked as Final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getting the password from her colleague, she can click Edit Anyway in the Marked as Final bar and then enter the password in the dialog box that appears.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6-50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2822 - Mark a presentation as final.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Making a Presentation Read-Only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Theme fonts consist of which of the following?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heading font that is applied to slide titles.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list font that is applied to bulleted, numbered, and unnumbered lists.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body font that is applied to all text other than slide titles.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footer font that is applied to footer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1070 - Change the theme fonts.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Changing Theme Fonts and Colors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something you can do to change a slide background?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Fill the background with a picture.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Fill the background with a texture.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fill color of the background.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background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749 - Change the background style of a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If photos on a slide background make the text on a slide hard to read, what can you do so that you can more easily read the text?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8"/>
              <w:gridCol w:w="80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Increase the transparency of the photos.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 the background graphics.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color of the text so that there is more contrast between the text and the photo.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Fill the photo with a pattern.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2327 - Hide background graphics.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ways that you can modify a slide master?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size of text in placeholders.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style of lists.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order of slides in the 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slide background.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1660 - Customize the Slide Master.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comments are on a slide, you cannot hide them; they are visible until you delete them.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4189 - Show or hide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Sharing and Collaborating with Others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change the size and color of a bullet.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1021 - Change the style of bullets.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cannot change the size and appearance of bullets in a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1021 - Change the style of bullets.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others have reviewed your presentation, you have the option of rejecting some or all of the changes and ending the review without making all of the changes.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1239 - Compare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Sharing and Collaborating with Others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is the best way to integrate reviewers' comments and changes into a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the revised slides using the Reuse Slides task pane, then delete any duplicate slides.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PowerPoint Track Changes feature.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each reviewer's slides and use the hard copy to determine what needs to be changed in the original presentation.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Compare command to merge each reviewer's file with the original file and use the listed changes in the Revisions task pane to accept or reject the changes.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1239 - Compare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Sharing and Collaborating with Others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How is the size of bullets measured?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 a percentage of the text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points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inches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millimeters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987 - Change the size of a bullet.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the best way to answer a question asked in a comment?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comment and type the answer in a text box on the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Reply to the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new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the comment.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3352 - Reply to a comment.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Sharing and Collaborating with Others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are asked to review a presentation, which of the following is the best way to ask the creator of the presentation a question?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2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a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text box to the slide, and then type your question in the text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new slide with the title "Questions."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2475 - Insert a comment.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Sharing and Collaborating with Others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If a friend or colleague makes changes on slides, and then you use the Compare command to merge the changed presentation with the original presentation, which of the following actions can you do?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Accept individual changes you agree with.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Reject changes you don't want to make.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all the changed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Keep the changes and the original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1239 - Compare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Sharing and Collaborating with Others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Comments are used to do which of the following?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Clarify information that may be difficult to understand.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Communicate suggestions.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Pose questions.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2475 - Insert a comment.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Sharing and Collaborating with Others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How can you customize the Notes master?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a note in the Notes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Customize button on the View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the Notes pane in Slide Master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Notes Master button on the View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1659 - Customize the Notes Master.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customize handouts, which master should you change?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Global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Handout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1656 - Customize the Handout Master.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In which view do you customize notes pages?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 Master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Master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Pages Master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Preview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1659 - Customize the Notes Master.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buttons will you click in the Custom Shows dialog box to create a basic custom show?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Manage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1377 - Create a custom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Custom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run a custom slide show by clicking a hyperlink during a slide show.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3605 - Run a custom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Custom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To encrypt a PowerPoint file with a password, click the File tab, and then click Info. Click Protect Presentation, and then click Encrypt with Password. Enter the password, and then confirm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2053 - Encrypt a presentation with a password.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Encrypting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The Photo Album dialog box provides several options for moving, adjusting, and changing the layout of pictures.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75"/>
              <w:gridCol w:w="62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869 - Change the layout of photos in an album.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Filling Text and Shapes with a Color Used on the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The advantage of the Photo Album feature is that you can insert many photos into a presentation at the same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75"/>
              <w:gridCol w:w="62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1991 - Edit a photo album.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Filling Text and Shapes with a Color Used on the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adding pictures to a photo album, you can delete or add photos, but you cannot format them.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75"/>
              <w:gridCol w:w="62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2243 - Format photos in an album.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Filling Text and Shapes with a Color Used on the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present a slide show online, PowerPoint creates a unique web address that you can send to members of your audience.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3174 - Present a slide show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Presenting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A digital signature is an electronic attachment that authenticates a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6-50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84 - Add a digital signature to a presentation.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Making a Presentation Read-Only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A Photo Album is a special type of presentation designed for showing online.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75"/>
              <w:gridCol w:w="62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1551 - Create a photo album.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Filling Text and Shapes with a Color Used on the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J.J. has a presentation with 20 slides, but he wants to show only 10 to a particular audience. Which of the following should he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custom show.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Online Pictures button in the content placeholder.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Pictures button on the Insert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a picture from the Design Ideas pane to the content placeholder.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1377 - Create a custom slide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Custom Show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click the Handout Master button in the Master Views group on the Views tab to modify the Handout Master.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1656 - Customize the Handout Master.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In which view can you insert a placeholder into a slide layout?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Sorter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Layout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Master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Reading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2479 - Insert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in Slide Master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To add a custom property to a presentation, click the Properties button in Backstage view, and then click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Advanced Properties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Custom Properties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Standard Properties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General Properties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64"/>
              <w:gridCol w:w="62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6-40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1391 - Create a document property.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6.2 Visual Overview: Advanced File Properties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6:56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PowerPoint Module 6</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Module 6</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