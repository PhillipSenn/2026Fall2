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divide presentations into sections to help organize the slides.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4"/>
              <w:gridCol w:w="6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178 - Add a section to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Organizing a Presentation Using Sections and Zooms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Presentations with many slides can be organized into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groups</w:t>
            </w: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4"/>
              <w:gridCol w:w="6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178 - Add a section to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Organizing a Presentation Using Sections and Zooms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If you are working on slides in one section, it can be helpful to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surround</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the other sections to hide the slide thumbnails in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4"/>
              <w:gridCol w:w="6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1233 - Collapse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Organizing a Presentation Using Sections and Zooms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Deepak's presentation contains 10 sections. How can he view only the slides in the eighth section?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all of the sections except the eighth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Collapse all of the sections except the eighth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all of the slides except the slides in the eighth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Expand all of the sections except the eighth section.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4"/>
              <w:gridCol w:w="6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1233 - Collapse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Organizing a Presentation Using Sections and Zooms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actions helps to identify the slides in a section?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Rename the sections.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Reorder the sections.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comments.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Expand the sections.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4"/>
              <w:gridCol w:w="6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3335 - Rename a section.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Organizing a Presentation Using Sections and Zooms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A slide in Gianna's presentation contains a bulleted list. She applied an entrance animation to the list. As each bulleted item appears, she wants the previous item to change to a lighter color. How can she do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Effect Options dialog box for the selected animation, click the After animation arrow, and then select a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Effect Options dialog box for the selected animation, and then select the Dim Text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Animations tab, click the Dim Text button in the Advanced Animation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Recolor After button on the Animations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76"/>
              <w:gridCol w:w="63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1832 - Dim text after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Effect Options Dialog Box to Modify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Marco has created a very large slide show covering a variety of topics. He wants to organize the slides in a more useful arrangement. Which of the following is the best solution to his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Ask the department manager to assign the project to someone more familiar with PowerPoint.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at least 80 percent of the slides and focus on the content on the remaining 20 percent.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Break the slide show into at least three different presentation files and use hyperlinks to link to individual slides in each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Divide the slides into sections by topic and then reorganize the sections to meet his arrangement criteria.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4"/>
              <w:gridCol w:w="6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178 - Add a section to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Organizing a Presentation Using Sections and Zooms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Ben wants to create a section where Slide 10 is the first slide in that section. Which slide thumbnail should he select before using the Add Section command?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9 (the slide before the new section starts)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10 (the slide that will start the new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11 (the slide after the new section starts)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Slides 9, 10, and 11</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4"/>
              <w:gridCol w:w="6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178 - Add a section to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Organizing a Presentation Using Sections and Zooms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a section is collapsed, a number appears after the section name. What does this number indicate?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slide number of the first slide in the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number of slides in the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slide number of the last slide in the section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total time the presentation takes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4"/>
              <w:gridCol w:w="6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1233 - Collapse sections.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Organizing a Presentation Using Sections and Zooms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In PowerPoint, what can you do with sections after you create them?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them to create new databases.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Give them unique names.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slides into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Perform a mail merge.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14"/>
              <w:gridCol w:w="6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3335 - Rename a section.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Organizing a Presentation Using Sections and Zooms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How do you select everything on a slide except objects on the slide background?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1"/>
              <w:gridCol w:w="8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the Editing group on the Home tab, click the Select button, and then click Select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Triple-click in the center of the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a blank area of the slide, and then click Select All on the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Select All button in the status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76"/>
              <w:gridCol w:w="63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3744 - Select all text and objects on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Effect Options Dialog Box to Modify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Suppose you inserted a circle on a slide, then inserted a rectangle on top of the circle, and finally inserted a triangle on top of the rectangle. Which of the following commands would you use to have the circle move to the top layer on top of the triangle?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Bring 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Bring to Front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Send Backward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Send to Back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660 - Bring a shape to the front.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Layers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If one of your slides contains multiple objects that are placed on top of each other, which of the following commands can you use to move the objects through the layers on the slide?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Bring Forward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Bring to Front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Send Backward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Send to Back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35"/>
              <w:gridCol w:w="62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656 - Bring a shape forward.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5.1 Visual Overview: Understanding Layers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To insert slides from another presentation into a presentation, click the New Slide list arrow in the Slides group, then click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Insert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Slides.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3547 - Reuse slides from another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quickly resize the windows of two open presentations and place them side by side, which command would you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Arrange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Split Windows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Compare Windows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 Windows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588 - Arrange all PowerPoint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Using the Reuse Slides pane, you can insert slides from another presentation or from a collection of slides called a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Gallery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Deck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Library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3547 - Reuse slides from another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insert slides from another presentation into a new presentation that you are creating, which of the following methods can you use?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 other file from a File Explorer window, and then paste the file on a slide in the new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Reuse Slides 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presentation containing the slides you want to insert, copy the slides you want to use, and then paste them into the new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Export the slides from the other presentation.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3547 - Reuse slides from another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You can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highlight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text and objects on the screen during a slide show using the mouse pointer as a highlighter.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2345 - Highlight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Annotating Slides During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add a bright transparent color behind text on a slide during a slide show, what tool do you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Highlighter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Laser Pointer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2345 - Highlight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Annotating Slides During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To move a slide in Outline view, drag the slide icon.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2918 - Move a slide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navigate from one slide to another in Outline view, just as you can in Normal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2979 - Navigate between slides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You can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split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cells in a table to combine two or more cells into one.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2844 - Merge table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Cells in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view shows slide titles as top-level text and bulleted lists indented below the slide titles?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4358 - Switch to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One of the slides in Fatima's presentation contains a line chart. Fatima thinks a column chart would convey the data more clearly. Which of the following actions should she take?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the vertical axis on the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 the chart rows and columns.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783 - Change the chart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Excel Data and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edit the source file of a linked object on a slide, what happens to the linked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Nothing because the linked object is not connected to the source file, only to the source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changes are made in both the source file and in the linked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changes are made in the source file, and then the file containing the linked object automatically opens so you can make the changes there as well.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Nothing because if you want to edit a linked object, you need to edit it in the destination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58"/>
              <w:gridCol w:w="64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2028 - Edit the source file of a linked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5.2 Visual Overview: Importing, Embedding, and Linking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 connection between a source file and a destination file so that changes made to the object in the source file also appear in the object in the destination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Embed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58"/>
              <w:gridCol w:w="64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2769 - Link an object from another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5.2 Visual Overview: Importing, Embedding, and Linking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means to place a copy of an object from a source file in a destination file but maintain a connection to the source program so that you can edit the object in the destination file using the source program?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Embed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2046 - Embed an object from another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Excel Data and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How do you combine table cells?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Split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Merge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 them.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2844 - Merge table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Cells in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handouts by exporting slides to Word, which option can you select so that when you modify the presentation, the changes will be reflected in the handouts?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next to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 outline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 link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56"/>
              <w:gridCol w:w="62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1638 - Create handouts by exporting to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Handouts by Exporting a Presentation to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To change the orientation of slides or handouts, open the Slide Size dialog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998 - Change the slide orientation.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Slides in a presentation can be in landscape orientation, which is taller than it is wide.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998 - Change the slide orientation.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import a Word outline, PowerPoint switches to Outline view to display the new slides.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2717 - Insert slides from an outline.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export slides to a new Word document, which of the following options can you choose?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next to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Blank lines below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 blank lines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56"/>
              <w:gridCol w:w="62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1638 - Create handouts by exporting to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Handouts by Exporting a Presentation to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Rebecca inserted a column chart but thinks a bar chart would be a better fit for the data. What can she do to modify the chart?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chart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 rows and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layout.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783 - Change the chart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Excel Data and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When you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link</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an object on a slide, changes you make in PowerPoint do not appear in the source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58"/>
              <w:gridCol w:w="64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2046 - Embed an object from another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5.2 Visual Overview: Importing, Embedding, and Linking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To import a Word outline into a PowerPoint presentation, you must save the Word document as a template.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2724 - Insert text as an object from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Julia imported an outline from Word, the outline retained the fonts and text colors of the outline document. What can she do to use the formatting in the presentation instead?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Slide Master to update the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Reset button to reset the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theme fonts.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Refresh button to refresh the presentation.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2724 - Insert text as an object from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Dante inserted an Excel chart as a link on a slide. To change the chart, he must have access to the source workbook that contains the original chart.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58"/>
              <w:gridCol w:w="64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2028 - Edit the source file of a linked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5.2 Visual Overview: Importing, Embedding, and Linking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settings can you select when changing the slide size?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 (4:3)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Widescreen (16:9)</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Custom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High-definition (24:14)</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3494 - Resize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you insert slides from another presentation, any changes you make to the imported slides also appear in the original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9"/>
              <w:gridCol w:w="6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3547 - Reuse slides from another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Presentation by Importing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Greg created a table with four columns and four rows. He wants to insert a heading in the first row that spans all four columns. Which of the following should he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Split the cells in row 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to a style that uses a header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new row at the top of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Merge the cells in row 1.</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2844 - Merge table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Cells in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tools can you use to annotate a slide during a slide show?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Spotlight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Highlighter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4514 - Use pen and pointer options during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Annotating Slides During a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Sylvia inserted 10 objects on a slide and wanted to apply the same animation to all of them. How can she select all the objects at the same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Animation pane and then click each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Find button and then click Go to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one object and then click Select All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Select button and then click Select 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76"/>
              <w:gridCol w:w="63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3744 - Select all text and objects on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Effect Options Dialog Box to Modify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you do after switching to Outline view?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 an outline of the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text within a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level of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order of slides.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4358 - Switch to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Outline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6:55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PowerPoint Module 5</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Module 5</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