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don't want a slide to appear during a slide show, which of the following should you do?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Stand in front of the projector during the slide show when that slide is on the screen.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Advance the slide show very quickly so that the slide that you don't want to show appears only briefly on the screen.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Display the slide on the screen, and then press 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Hide the slide in Normal or Slide Sorter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5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2324 - Hide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Hiding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tool is used to identify personal or hidden information in a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Accessibility Checker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Compatibility Checker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Document Inspector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Issues Checker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2739 - Inspect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the Document Inspector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In Slide Sorter or Normal view, what does a slash through the slide number indicate?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1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slide was deleted from the slide show.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slide is hidden and will not appear during a slide show.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slide has a time assigned to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slide contains links.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5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4-439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2324 - Hide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Hiding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If a file contains speaker notes, personal data, or hidden information, what can you use to find and remove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Document Inspector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Accessibility Checker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Hidden Data Checker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Mark as Final command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2739 - Inspect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the Document Inspector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is one way you can set slide timings?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Rehearse Timings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Practice Timings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Timings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Transition Timings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3245 - Rehearse slide timings.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Self-Running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allows you to see through the background so that any text on the slide is visible?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Ambiguity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Transversely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Transparency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Opaqueness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1090 - Change the transparency of a slide background.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Changing the Slide Background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Caroline plans to post her presentation to her website. She wants people to be able to watch it without needing to advance the slide show manually. What should she do?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9"/>
              <w:gridCol w:w="80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Rehearse the slide timings and save them.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the Automatic transition to all of the slides.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the presentation as a PDF.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 the title slide, add a text box containing an instruction to press SPACEBAR.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3245 - Rehearse slide timings.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Self-Running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Lucas wants the background of the slides in his presentation to change gradually from one color to another from left to right across the slide. What should he fill the background with?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picture of a prism or a rainbow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gradient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pattern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texture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993 - Change the slide background to a gradient fill.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Changing the Slide Background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mark Slide 3 in a presentation as hidden in Normal or Slide Sorter view, what happens when you advance the slide show when Slide 2 is on the screen during a slide show?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screen flashes twice to indicate that you are skipping a hidden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black slide appears.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4 appears.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small, uppercase letter "H" appears on the screen in the lower-right corner, and you need to click that to skip the hidden Slide 3.</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5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2324 - Hide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Hiding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In a self-running presentation, how can you specify how long each slide will appear on the screen?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View the slide show in Slide Show view, but press T to move to the next slide and record how long the previous slide stayed on the screen.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Set the timings on the Transitions tab by typing a time in the After box in the Advance Slide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Rehearse Timings command to set the time for each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Switch to Reading view, and then set the timings on the Timings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3245 - Rehearse slide timings.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Self-Running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can you drag to reposition an object on a slide?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Ruler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Guides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Smart Guides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Gridlines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4197 - Show or hide guides.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Guides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Trey wants to insert three identical triangles on a slide. Which of the following methods is the best way to do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 should draw and format the first shape, and then very carefully draw the other two shapes.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After drawing and formatting the first shape, he should drag it while pressing ALT.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After drawing and formatting the first shape, he should copy it to the Clipboard, and then use the Paste command twice.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 should draw and format the first shape, and then use the Flip command twice.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3081 - Paste a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Editing 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An object can have only one animation applied to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3"/>
              <w:gridCol w:w="61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318 - Add more than one animation to an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More Than One Animation to an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allows you to start an animation by clicking an object on a slide?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Timeline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Trigger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Emphasis animation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238 - Add a trigger to an animation.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Setting Animation Triggers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To set an animation to run after you click another object, which of the following buttons do you click on the Animations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Animate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Trigger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Delay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238 - Add a trigger to an animation.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Setting Animation Triggers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an animation has a trigger, what appears in the animation tag instead of a number?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Asterisk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Letter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Lightning bolt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238 - Add a trigger to an animation.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Setting Animation Triggers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Tomas wants the text in a text box to appear on a slide with the Wipe entrance animation. Then he wants the text to be underlined.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After applying the Wipe animation, he needs to use the Add Animation button on the Animations tab, and then apply the Underline emphasis animation as a second animation.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 needs to click the Wipe animation in the Animation gallery, and then click the Underline animation in the Animation gallery.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After applying the Wipe animation, he needs to right-click the animation tag, and then click the Underline animation on the shortcut 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 needs to press and hold SHIFT, click the Wipe animation, click the Underline animation, and then let go of SHIFT.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3"/>
              <w:gridCol w:w="61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318 - Add more than one animation to an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More Than One Animation to an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does a lightning bolt in an animation tag on a slide indicate?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animation is hidden.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animation has a trigger.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animation is longer than 10 seconds.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animation has a sound.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238 - Add a trigger to an animation.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Setting Animation Triggers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option will you select on the File tab to save a presentation as a PDF?</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Info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Export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3646 - Save a presentation as a PDF.</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Save a Presentation in Other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select a shape on one slide, and then insert a hyperlink to another slide in the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112 - Add a hyperlink action setting to a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Editing 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To edit a selected action button, click the Insert tab, click the Action button in the Links group, and then use the Action Settings dialog box to change the settings.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2000 - Edit an action button action setting.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Editing 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Creating a link using an action button limits you to linking to a slide in the current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2676 - Insert an action button.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Editing 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To insert a hyperlink to another file, select text or an object, open the Insert Hyperlink dialog box, and then click Place in This Document in the Link to list.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2519 - Insert a hyperlink to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Editing 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Press CTRL, click a hyperlink, and then click Edit Hyperlink to edit the hyperlink.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1979 - Edit a hyperlink.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Editing 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will you select on the Transitions tab in the Timing group to advance to the next slide upon clicking?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After check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On Mouse Click check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After check box and click on Apply to 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Rehearsed Timings check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4517 - Use slide timings during a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Self-Running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settings can you specify for the slide show monitor?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Resolution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Position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Calibration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999 - Change the slide show resolution.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Self-Running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format should you select to save a presentation as a file that opens in Slide Show view when you double-click the file in File Explorer?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PowerPoint Show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PowerPoint Add-In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PowerPoint 97-2003 Add-In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PowerPoint Macro-Enabled Show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3647 - Save a presentation as a PowerPoint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Saving a Presentation in Other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picture formats will you select in the Save As type box to save a slide as a .jpg file?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TIFF Tag Image File Format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JPEG  File Interchange Format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PNG  Portable Network Graphics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GIF Graphics Interchange Format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3656 - Save a slide as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Saving a Presentation in Other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In which of the following views can you click on a slide and set the timing for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Presenter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Sorter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3223 - Record slide timings and narration.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Self-Running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Maia wants to run an automatic presentation. After opening the presentation, which button should she click on the Slide Show tab to allow viewers to browse the presentation at a kiosk?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Hide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Record  Narration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Rehearse Timings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Set Up Slide Show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4150 - Set up a presentation for browsing at a kiosk.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Self-Running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tabs will you click on to set up a presentation for browsing at a kiosk?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Show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Animations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4150 - Set up a presentation for browsing at a kiosk.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Self-Running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make a fill more transparent, it becomes darker.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1090 - Change the transparency of a slide background.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Changing the Slide Background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tools can you use to align objects as you move them on a slide?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gridlines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guides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rulers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maps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2953 - Move an object using guides.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Guides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To create a link for a(n)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action button</w:t>
            </w:r>
            <w:r>
              <w:rPr>
                <w:rStyle w:val="DefaultParagraphFont"/>
                <w:rFonts w:ascii="Times New Roman" w:eastAsia="Times New Roman" w:hAnsi="Times New Roman" w:cs="Times New Roman"/>
                <w:b w:val="0"/>
                <w:bCs w:val="0"/>
                <w:i w:val="0"/>
                <w:iCs w:val="0"/>
                <w:smallCaps w:val="0"/>
                <w:color w:val="000000"/>
                <w:sz w:val="24"/>
                <w:szCs w:val="24"/>
                <w:bdr w:val="nil"/>
                <w:rtl w:val="0"/>
              </w:rPr>
              <w:t>, you use the Action Settings dialog box.</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112 - Add a hyperlink action setting to a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Editing 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save a presentation as a _____, you can double-click the file in File Explorer to open the presentation in Slide Show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PowerPoint Picture Presentation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PDF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Windows Media Video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PowerPoint Show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3647 - Save a presentation as a PowerPoint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Saving a Presentation in Other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attach a hyperlink to a(n) _____, you can set it to play a sound when you click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action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animation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transition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2676 - Insert an action button.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Editing 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tools do you use to apply more than one animation to an object?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Painter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Animation Painter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Animation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Effect Options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3"/>
              <w:gridCol w:w="61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318 - Add more than one animation to an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More Than One Animation to an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Jermaine wants to animate a bicycle picture so that it moves straight across the slide from left to right. He should apply a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straight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path animation to the picture.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3"/>
              <w:gridCol w:w="61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393 - Animate an object using a preset motion path.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More Than One Animation to an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can you use to examine the animations on a slide and change their order?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Selection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Objects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Animation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Preview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3"/>
              <w:gridCol w:w="61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4-10A-head: New Perspectives Series: Using the Animation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1870 - Display the Animation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More Than One Animation to an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select slides and then save them as separate picture files in the PNG or JPG graphic format.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3656 - Save a slide as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Saving a Presentation in Other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If you set an animation to play when you click an object on the slide, you are setting a(n)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event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for the animation.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238 - Add a trigger to an animation.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Setting Animation Triggers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Before you set up a presentation for _____, make sure every slide has a link or timing assigned to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full-screen presentation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exporting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online presentation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kiosk browsing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4150 - Set up a presentation for browsing at a kiosk.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Self-Running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dialog box do you use to change the resolution of a slide show?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Set Up Show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Custom Show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Presentation Settings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Playback dialog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999 - Change the slide show resolution.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Self-Running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use the Document Inspector to check a presentation for which of the following?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author's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hidden objects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copyright notices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speaker notes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2739 - Inspect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the Document Inspector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If you want people who do not have PowerPoint installed on their computers to view your presentation, use the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Package</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Presentation for CD command on the Export screen in Backstage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4-62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3025 - Package a presentation for a CD or DVD.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Saving a Presentation in Other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save a presentation as a PDF file, people must use PowerPoint to view the file contents.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4-60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3646 - Save a presentation as a PDF.</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Saving a Presentation in Other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 Monica applied a theme to a presentation that displays shapes as part of the slide background. If she wants to print slides without the background graphics, she can click the Blank Background check box in the Format Background pane.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4-24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2327 - Hide background graphics.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Changing the Slide Background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7:19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PowerPoint Module 4</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Module 4</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