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use the Windows Start menu to start Excel, it opens in Backstage view.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4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4307 - Start Excel.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Introducing Excel and Spreadsheets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print in portrait orientation, the page is wider than it is tall.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1-55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919 - Change the page orientation.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Printing a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enter a number, date, or time in a cell, it is left-aligned by default.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2061 - Enter a number.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Entering Text, Dates, and Numbers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A good practice is to move the most important worksheets to the end of the workbook.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2939 - Move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Starting a New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To preview and print a workbook, click the File tab to display Backstage view.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1-57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3191 - Print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Printing a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set a scaling option to resize a worksheet to fit within a single page.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1-55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3671 - Scale a worksheet for printing.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Printing a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edit cell contents in the formula bar or in the cell itself.</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2004 - Edit cell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Entering Text, Dates, and Numbers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To enter a typed number into a cell, you can press Tab or Backspace.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2061 - Enter a number.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Entering Text, Dates, and Numbers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To increase the magnification of a worksheet from 100% to 120%, you use the Magnification slider.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4604 - Zoom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Starting a New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In the formula =SUM(A6:A9), which of the following best describes A6:A9?</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argument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function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labels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active cells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1487 - Create a formula using the SUM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Calculating with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lets you edit the contents of a cell?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5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cell, click the status bar, and press Enter.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cell and click in the status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Double-click the cell, click in the status bar, or just start typing.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Double-click the cell or click in the formula 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2004 - Edit cell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Entering Text, Dates, and Numbers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views shows how a worksheet will appear when printed?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 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 Break Preview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Normal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Reading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1-53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3181 - Preview a worksheet for printing.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Printing a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formulas most efficiently adds the values from cells B6, B7, B8, B9, and B10?</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=TOTAL(B6+B7+B8+B9+B10)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=TOTAL(B6-B10)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=SUM(B6:B10)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=SUM(B6-B10)</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1487 - Create a formula using the SUM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Calculating with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click the File tab and then click Print, which of the following elements appears in the preview of the printout of the worksheet in Backstage view?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row headings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column headings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gridlines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worksheet data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1-57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3181 - Preview a worksheet for printing.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Printing a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discover an error immediately after you have confirmed a cell entry, which of the following could you do to reverse the error?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3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Undo button on the Quick Access toolbar.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Cancel button on the Formula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CTRL+Z.</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CTRL+Y.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4419 - Undo an action.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Entering Text, Dates, and Numbers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To select a single worksheet cell so you can work with it, which of the following would you do?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7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cell.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Move the cell pointer over the cell.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status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Name box.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4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3693 - Select a cell.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Introducing Excel and Spreadsheets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formulas calculates the total value of a range?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4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=SUM(A3-A9)</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=AUTOSUM(A3-A9)</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=AUTOSUM(A3:A9)</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=SUM(A3:A9)</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1487 - Create a formula using the SUM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Calculating with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How can you reverse your most recent action in Excel?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Redo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Reverse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Escape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Undo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4419 - Undo an action.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Entering Text, Dates, and Numbers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keys do you press to copy selected cells while you drag and drop the selected cells to their new location?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SHIFT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CTRL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1324 - Copy cell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Modifying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formulas adds 25 and 10, and then multiplies the result by 50?</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=25+10*50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=25+10x50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=50x25+10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=50*(25+10)</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1414 - Create a formula using order of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Calculating with Formulas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Your worksheet is too wide to fit on one page in portrait orientation. Which of the following options could you choose to fix this problem?</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Hide the column headings.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function.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Copy columns to the next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page orientation to landscape.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1-55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919 - Change the page orientation.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Printing a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tabs in the ribbon provides immediate access to worksheet print options such as changing orientation and scaling to fit?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Home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 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3191 - Print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Printing a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options can you set to make sure the active worksheet will print on one page?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Zoom percentage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Scaling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 selection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Gridlines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1-55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3671 - Scale a worksheet for printing.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Printing a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the temporary storage area that holds selections you copy or cut?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Clipboard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Backstage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Name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Worksheet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1288 - Copy a formula.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Calculating with Formulas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A named operation that replaces the arithmetic expression in a formula and can help you simplify complex formulas is called _____ in Excel.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argument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calculator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named range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function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2057 - Enter a formula that uses a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Calculating with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If a worksheet contains data that is not of interest to the user and is better summarized in another part of the workbook, consider _____ the worksheet.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renaming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moving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2325 - Hide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Modifying Rows and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can you use to insert a formula using a function?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6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 the formula including the function.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AutoSum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AutoSum arrow.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Copy and paste a cell containing a function.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80"/>
              <w:gridCol w:w="62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1-37, NPEX 1-38, NPEX 1-39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2057 - Enter a formula that uses a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Calculating with Formulas, Calculating with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To create a new, blank workbook, which of the following can you use?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Open in Backstage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New in Backstage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CTRL+N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CTRL+W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1349 - Create a blank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Starting a New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double-click the right border of a column heading, which of the following occurs?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7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Excel hides the column to the left of the double-clicked border.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AutoFit resizes the column to the default width of 8.43 characters.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Excel adds a column to the right of the double-clicked border.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AutoFit resizes the column to accommodate the widest cell entry.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3391 - Resize a column using AutoFit.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Resizing Columns and Rows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The default font size for worksheets is _____ points.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12</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14</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1-52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850 - Change the font size of cell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true about adding cell borders?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7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cannot apply borders to all worksheet cells.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cell border underlines the cell text, not the entire cell.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can add a border to the left, top, right, or bottom edge of a cell or range.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Borders are always single or double black lines.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19 - Add a border to a cell.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Your worksheet contains confidential information in column C; to prevent others who use your worksheet from seeing the data, you can _____ column C.</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undo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hide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2318 - Hide a column.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Modifying Rows and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You receive a worksheet in which the rows are numbered 1, 2, 3, 5,6. This means that row 4 is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hidden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conditionally formatted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2323 - Hide a row.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Modifying Rows and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Sam wants to count the number of cells between B1 and B20 that contain numbers in them. Which of the following formula should he use to do so?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=COUNT(B1:B20)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=COUNTIF(B1:B20)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=COUNTNUM(B1:B20)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=COUNTNUMERIC(B1:B20)</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1422 - Create a formula using the COUNT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the COUNT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Abdul needs to count the number of nonblank cells in the range of cells B1 to B20.  Which of the following formulas should he use to do so?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=COUNT(B1:B20)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=COUNTIF(B1:B20)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=COUNTA(B1:B20)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=DCOUNTA(B1:B20)</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1423 - Create a formula using the COUNTA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the COUNT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Flash Fill enters text based on patterns it finds in the data.</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2064 - Enter a series of data using Flash Fill.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Flash Fill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Changing a worksheet window to Normal view changes the contents of the worksheet.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1-53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4353 - Switch to Normal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Printing a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In formulas, calculations in square brackets are calculated first.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1414 - Create a formula using order of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Calculating with Formulas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click a cell to insert a cell reference in a formula, you must type a number to lock the cell reference in the formula.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1415 - Create a formula using relative cell references.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Calculating with Formulas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 Furaha has entered a column of expense values. What feature can she use to insert the total expenses at the end of the column?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AutoSum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SUM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AutoSum arrow.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ALT+=.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1418 - Create a formula using the AutoSum button.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Calculating with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statements is true about COUNT functions?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1"/>
              <w:gridCol w:w="80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COUNT function returns the number of calls in a range that are not blank.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COUNT function returns the number of calls in a range that contain any data at 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Using the COUNT function is useful for computing the average of a cell range.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COUNT function returns the number of cells in a range that contain numeric data.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1422 - Create a formula using the COUNT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the COUNT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 Ayanda entered customer first names in column A and last names in column B. In cell C2, they entered the corresponding full name by typing the first name from cell A2, pressing SPACEBAR, and then typing the last name from cell B2. What feature can they use next to enter the remaining full names in column C?</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Business Intelligence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Flash Fill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Quick Analysis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What-if analysis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2064 - Enter a series of data using Flash Fill.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Flash Fill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indicates the column and row where a cell is located?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cell 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active cell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column heading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formula 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1415 - Create a formula using relative cell references.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a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view the cell reference of the active cell in the _____ in the area above the worksheet grid.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formula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Name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worksheet title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status 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49"/>
              <w:gridCol w:w="6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1415 - Create a formula using relative cell references.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Session 1.1 Visual Overview: The Excel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4"/>
                <w:szCs w:val="24"/>
                <w:bdr w:val="nil"/>
                <w:rtl w:val="0"/>
              </w:rPr>
              <w:t> Your worksheet appears with a reduced view of each page and blue dividers where new pages begin. What view are you in?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Normal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 Layout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 Break Preview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 screen in Backstage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4360 - Switch to Page Break Preview.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Printing a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4"/>
                <w:szCs w:val="24"/>
                <w:bdr w:val="nil"/>
                <w:rtl w:val="0"/>
              </w:rPr>
              <w:t> In a complex formula, how does Excel determine which calculation to perform first?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0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calculates the leftmost formulas first.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calculates operations outside parentheses first.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follows the order of operations.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calculates functions first.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1414 - Create a formula using order of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Calculating with Formulas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4"/>
                <w:szCs w:val="24"/>
                <w:bdr w:val="nil"/>
                <w:rtl w:val="0"/>
              </w:rPr>
              <w:t> Prasad wants to insert two blank rows above row 5. To do so, he can click the row 5 heading, and then click the Insert button in the Cells group two times.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2596 - Insert a row.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Modifying Rows and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copy cell contents, the data is removed from its original location and placed on the Clipboard.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1324 - Copy cell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Calculating with Formulas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true about moving cell contents?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9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can move cells using the Copy command.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cannot move cells from one worksheet to another.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When you move cell contents, they remain in their original location.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can move cells using the drag-and-drop feature.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2957 - Move cell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Modifying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4"/>
                <w:szCs w:val="24"/>
                <w:bdr w:val="nil"/>
                <w:rtl w:val="0"/>
              </w:rPr>
              <w:t>  Excel retrieves the most recently copied formula from the Clipboard and places it into the selected cell when you _____ a formula.</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copy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3050 - Paste a formula.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Calculating with Formulas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4"/>
                <w:szCs w:val="24"/>
                <w:bdr w:val="nil"/>
                <w:rtl w:val="0"/>
              </w:rPr>
              <w:t> Zaida stored the formula =SUM(E12:G12) into cell A12. She then copied and pasted the formula to the cell 3 rows directly below A12. Which of the following depicts the change to the cell references in the cell that contains the pasted contents?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=SUM(E12:G12)</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=SUM(E15:G15)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=SUM(H12:J:12)</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=SUM(H15:J:15)</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1288 - Copy a formula.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Calculating with Formulas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4"/>
                <w:szCs w:val="24"/>
                <w:bdr w:val="nil"/>
                <w:rtl w:val="0"/>
              </w:rPr>
              <w:t> Min has selected a cell range and then pasted the most recently copied formula into the range by using the Paste button in the Clipboard group. Which of the following applies to this situation?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7"/>
              <w:gridCol w:w="80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button appeared below the selected cells, providing options for pasting formulas and values.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must adjust the cell references in the pasted formulas in the selected range.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Auto Fill Options button appeared, providing options for pasting in the selected range.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can preview the pasted formulas by pointing to each cell in the selected range.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3050 - Paste a formula.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Calculating with Formulas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Which of the following is </w:t>
            </w:r>
            <w:r>
              <w:rPr>
                <w:rStyle w:val="DefaultParagraphFont"/>
                <w:rFonts w:ascii="Times New Roman" w:eastAsia="Times New Roman" w:hAnsi="Times New Roman" w:cs="Times New Roman"/>
                <w:b w:val="0"/>
                <w:bCs w:val="0"/>
                <w:i/>
                <w:iCs/>
                <w:smallCaps w:val="0"/>
                <w:color w:val="000000"/>
                <w:sz w:val="24"/>
                <w:szCs w:val="24"/>
                <w:bdr w:val="nil"/>
                <w:rtl w:val="0"/>
              </w:rPr>
              <w:t>not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a way to move cell contents?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4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Cut button, right-click the selection, then click the Paste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CTRL+X, right-click the selection, then press CTRL+V.</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and hold CTRL while dragging selected cells to a new location.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Drag-and-drop selected cells to a new location.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2957 - Move cell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Modifying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4"/>
                <w:szCs w:val="24"/>
                <w:bdr w:val="nil"/>
                <w:rtl w:val="0"/>
              </w:rPr>
              <w:t> Bohdan wants to cut the range A1:A5 and paste it to C1:C5. Which of the following statements is true?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Before he pastes it, he needs to select C1:C5.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Before he pastes it, he only needs to select cell C1.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After he pastes it, the information is deleted from the Clipboard.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After he pastes it, the information is deleted from the original location.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1696 - Cut cell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Modifying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insert a worksheet row, a row is inserted above the cell pointer and the sheet contents move downward.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2596 - Insert a row.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Modifying Rows and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4"/>
                <w:szCs w:val="24"/>
                <w:bdr w:val="nil"/>
                <w:rtl w:val="0"/>
              </w:rPr>
              <w:t> To move a worksheet, you can drag its sheet tab to the left or right.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2939 - Move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Starting a New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select a cell range, the cells must be adjacent to each other.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3767 - Select nonadjacent cells.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a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4"/>
                <w:szCs w:val="24"/>
                <w:bdr w:val="nil"/>
                <w:rtl w:val="0"/>
              </w:rPr>
              <w:t> To paste a copied cell range, you only need to specify the upper right cell of the range where you want to paste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3117 - Paste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Modifying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not true about setting column width?</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8"/>
              <w:gridCol w:w="80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Column widths are expressed as the number of characters a column can contain.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default column width is 8.43 standard-sized characters.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can change the width of only one column at a 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can use the Format button in the Cells group to set an exact column width.</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1-27, NPEX 1-28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3390 - Resize a column to an exact value.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Resizing Columns and Rows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true about deleting a worksheet row?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8"/>
              <w:gridCol w:w="80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After you delete a row, the rows below it shift down one 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Deleting a row and clearing a row have the same results.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Deleting a row removes both the data and the selected cells from the worksheet.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Deleting a row removes the data but preserves the worksheet structure.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1775 - Delete a row.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Modifying Rows and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insert a column in a worksheet, what happens to formulas you already entered?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6"/>
              <w:gridCol w:w="80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Excel updates the cell references in their formulas to reflect the moved cell locations.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Excel does not change the formulas in the moved cells.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Excel displays an error in the moved cells that contain formulas..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need to manually update the cell references in the formulas of the moved cells.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2469 - Insert a column.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Modifying Rows and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62. </w:t>
            </w:r>
            <w:r>
              <w:rPr>
                <w:rStyle w:val="DefaultParagraphFont"/>
                <w:rFonts w:ascii="Times New Roman" w:eastAsia="Times New Roman" w:hAnsi="Times New Roman" w:cs="Times New Roman"/>
                <w:b w:val="0"/>
                <w:bCs w:val="0"/>
                <w:i w:val="0"/>
                <w:iCs w:val="0"/>
                <w:smallCaps w:val="0"/>
                <w:color w:val="000000"/>
                <w:sz w:val="24"/>
                <w:szCs w:val="24"/>
                <w:bdr w:val="nil"/>
                <w:rtl w:val="0"/>
              </w:rPr>
              <w:t> After you delete a worksheet column, Excel removes the data from its cells and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4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cells to its right shift left to fill the vacated space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cells to its left shift right to fill the vacated space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cells below it shift up to fill the vacated space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preserves the worksheet structure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1738 - Delete a column.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Modifying Rows and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63. </w:t>
            </w:r>
            <w:r>
              <w:rPr>
                <w:rStyle w:val="DefaultParagraphFont"/>
                <w:rFonts w:ascii="Times New Roman" w:eastAsia="Times New Roman" w:hAnsi="Times New Roman" w:cs="Times New Roman"/>
                <w:b w:val="0"/>
                <w:bCs w:val="0"/>
                <w:i w:val="0"/>
                <w:iCs w:val="0"/>
                <w:smallCaps w:val="0"/>
                <w:color w:val="000000"/>
                <w:sz w:val="24"/>
                <w:szCs w:val="24"/>
                <w:bdr w:val="nil"/>
                <w:rtl w:val="0"/>
              </w:rPr>
              <w:t> You need to add another product to your inventory worksheet, which shows product names in row A. Which of the following should you add?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conditional formatting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2469 - Insert a column.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Modifying Rows and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64. </w:t>
            </w:r>
            <w:r>
              <w:rPr>
                <w:rStyle w:val="DefaultParagraphFont"/>
                <w:rFonts w:ascii="Times New Roman" w:eastAsia="Times New Roman" w:hAnsi="Times New Roman" w:cs="Times New Roman"/>
                <w:b w:val="0"/>
                <w:bCs w:val="0"/>
                <w:i w:val="0"/>
                <w:iCs w:val="0"/>
                <w:smallCaps w:val="0"/>
                <w:color w:val="000000"/>
                <w:sz w:val="24"/>
                <w:szCs w:val="24"/>
                <w:bdr w:val="nil"/>
                <w:rtl w:val="0"/>
              </w:rPr>
              <w:t> Semra wanted to rename a worksheet, so she double-clicked the sheet _____, typed a new name, and then pressed ENTER.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columns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rows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header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3340 - Rename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Starting a New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65. </w:t>
            </w:r>
            <w:r>
              <w:rPr>
                <w:rStyle w:val="DefaultParagraphFont"/>
                <w:rFonts w:ascii="Times New Roman" w:eastAsia="Times New Roman" w:hAnsi="Times New Roman" w:cs="Times New Roman"/>
                <w:b w:val="0"/>
                <w:bCs w:val="0"/>
                <w:i w:val="0"/>
                <w:iCs w:val="0"/>
                <w:smallCaps w:val="0"/>
                <w:color w:val="000000"/>
                <w:sz w:val="24"/>
                <w:szCs w:val="24"/>
                <w:bdr w:val="nil"/>
                <w:rtl w:val="0"/>
              </w:rPr>
              <w:t> To select nonadjacent cells or ranges on a worksheet, you can press and hold _____ while selecting each 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CTRL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SHIFT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ESC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3767 - Select nonadjacent cells.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a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66. 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type of data can you wrap within a cell?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numbers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times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4602 - Wrap cell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Resizing Columns and Rows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67. </w:t>
            </w:r>
            <w:r>
              <w:rPr>
                <w:rStyle w:val="DefaultParagraphFont"/>
                <w:rFonts w:ascii="Times New Roman" w:eastAsia="Times New Roman" w:hAnsi="Times New Roman" w:cs="Times New Roman"/>
                <w:b w:val="0"/>
                <w:bCs w:val="0"/>
                <w:i w:val="0"/>
                <w:iCs w:val="0"/>
                <w:smallCaps w:val="0"/>
                <w:color w:val="000000"/>
                <w:sz w:val="24"/>
                <w:szCs w:val="24"/>
                <w:bdr w:val="nil"/>
                <w:rtl w:val="0"/>
              </w:rPr>
              <w:t> To redisplay a hidden worksheet, you _____ the worksheet.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unhide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redisplay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undo</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4454 - Unhide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Modifying Rows and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68. </w:t>
            </w:r>
            <w:r>
              <w:rPr>
                <w:rStyle w:val="DefaultParagraphFont"/>
                <w:rFonts w:ascii="Times New Roman" w:eastAsia="Times New Roman" w:hAnsi="Times New Roman" w:cs="Times New Roman"/>
                <w:b w:val="0"/>
                <w:bCs w:val="0"/>
                <w:i w:val="0"/>
                <w:iCs w:val="0"/>
                <w:smallCaps w:val="0"/>
                <w:color w:val="000000"/>
                <w:sz w:val="24"/>
                <w:szCs w:val="24"/>
                <w:bdr w:val="nil"/>
                <w:rtl w:val="0"/>
              </w:rPr>
              <w:t> Myra does not want a worksheet of sensitive data to be available to other users, but she does want to use its data in formulas in other worksheets. What can she do?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0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Move the worksheet to the end of the workbook.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Display the worksheet in Privacy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Hide the worksheet.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Rename the worksheet.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2325 - Hide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Modifying Rows and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69. 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specify that you want worksheet gridlines to appear on the screen, they will automatically appear on the printout as well.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3197 - Print worksheet gridlines.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Printing a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70. </w:t>
            </w:r>
            <w:r>
              <w:rPr>
                <w:rStyle w:val="DefaultParagraphFont"/>
                <w:rFonts w:ascii="Times New Roman" w:eastAsia="Times New Roman" w:hAnsi="Times New Roman" w:cs="Times New Roman"/>
                <w:b w:val="0"/>
                <w:bCs w:val="0"/>
                <w:i w:val="0"/>
                <w:iCs w:val="0"/>
                <w:smallCaps w:val="0"/>
                <w:color w:val="000000"/>
                <w:sz w:val="24"/>
                <w:szCs w:val="24"/>
                <w:bdr w:val="nil"/>
                <w:rtl w:val="0"/>
              </w:rPr>
              <w:t> To preserve the original version of a workbook so you can make changes to a copy of it, which of the following would you do after opening the workbook?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7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Copy the cells below the last line of data, and then make changes.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first worksheet, and save it using the same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Save it using the same name, and then make changes.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Save it using a different name,, and then make changes.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3661 - Save a workbook with a new name.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Starting a New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71. </w:t>
            </w:r>
            <w:r>
              <w:rPr>
                <w:rStyle w:val="DefaultParagraphFont"/>
                <w:rFonts w:ascii="Times New Roman" w:eastAsia="Times New Roman" w:hAnsi="Times New Roman" w:cs="Times New Roman"/>
                <w:b w:val="0"/>
                <w:bCs w:val="0"/>
                <w:i w:val="0"/>
                <w:iCs w:val="0"/>
                <w:smallCaps w:val="0"/>
                <w:color w:val="000000"/>
                <w:sz w:val="24"/>
                <w:szCs w:val="24"/>
                <w:bdr w:val="nil"/>
                <w:rtl w:val="0"/>
              </w:rPr>
              <w:t> Where do you rename a workbook and adjust its save location?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Save As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Home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Name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Active cell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3661 - Save a workbook with a new name.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Starting a New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72. 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true about deleting a worksheet?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5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can right-click a sheet tab and then click Delete on the shortcut menu.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Deleting a worksheet deletes any text and data it contains.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can click the Delete button in the Worksheet group on the Insert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cannot delete a worksheet from a workbook.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1802 - Delete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Starting a New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73. </w:t>
            </w:r>
            <w:r>
              <w:rPr>
                <w:rStyle w:val="DefaultParagraphFont"/>
                <w:rFonts w:ascii="Times New Roman" w:eastAsia="Times New Roman" w:hAnsi="Times New Roman" w:cs="Times New Roman"/>
                <w:b w:val="0"/>
                <w:bCs w:val="0"/>
                <w:i w:val="0"/>
                <w:iCs w:val="0"/>
                <w:smallCaps w:val="0"/>
                <w:color w:val="000000"/>
                <w:sz w:val="24"/>
                <w:szCs w:val="24"/>
                <w:bdr w:val="nil"/>
                <w:rtl w:val="0"/>
              </w:rPr>
              <w:t> To save a workbook for the first time, you use the Save As dialog box to name the file and choose where to save it.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3659 - Save a workbook for the first time.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Starting a New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74. </w:t>
            </w:r>
            <w:r>
              <w:rPr>
                <w:rStyle w:val="DefaultParagraphFont"/>
                <w:rFonts w:ascii="Times New Roman" w:eastAsia="Times New Roman" w:hAnsi="Times New Roman" w:cs="Times New Roman"/>
                <w:b w:val="0"/>
                <w:bCs w:val="0"/>
                <w:i w:val="0"/>
                <w:iCs w:val="0"/>
                <w:smallCaps w:val="0"/>
                <w:color w:val="000000"/>
                <w:sz w:val="24"/>
                <w:szCs w:val="24"/>
                <w:bdr w:val="nil"/>
                <w:rtl w:val="0"/>
              </w:rPr>
              <w:t> Tendai can copy a worksheet instead of moving it by pressing and holding SHIFT as they drag the sheet tab.</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1318 - Copy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Starting a New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75. </w:t>
            </w:r>
            <w:r>
              <w:rPr>
                <w:rStyle w:val="DefaultParagraphFont"/>
                <w:rFonts w:ascii="Times New Roman" w:eastAsia="Times New Roman" w:hAnsi="Times New Roman" w:cs="Times New Roman"/>
                <w:b w:val="0"/>
                <w:bCs w:val="0"/>
                <w:i w:val="0"/>
                <w:iCs w:val="0"/>
                <w:smallCaps w:val="0"/>
                <w:color w:val="000000"/>
                <w:sz w:val="24"/>
                <w:szCs w:val="24"/>
                <w:bdr w:val="nil"/>
                <w:rtl w:val="0"/>
              </w:rPr>
              <w:t> To add a worksheet to a workbook, you would use the New sheet tab below the worksheet.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2555 - Insert a new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Starting a New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76. 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worksheet view shows headers and footers?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Normal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 Break Preview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 Layout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Formula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62"/>
              <w:gridCol w:w="63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4361 - Switch to Page Layout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Session 1.2 Visual Overview: Excel Formulas and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77. 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will display a worksheet as it will appear when printed?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 Layout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 screen in Backstage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 Break Preview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Normal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01"/>
              <w:gridCol w:w="67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1-33, NPEX 1-56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4361 - Switch to Page Layout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Session 1.2 Visual Overview: Excel Formulas and Functions, Printing a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78. </w:t>
            </w:r>
            <w:r>
              <w:rPr>
                <w:rStyle w:val="DefaultParagraphFont"/>
                <w:rFonts w:ascii="Times New Roman" w:eastAsia="Times New Roman" w:hAnsi="Times New Roman" w:cs="Times New Roman"/>
                <w:b w:val="0"/>
                <w:bCs w:val="0"/>
                <w:i w:val="0"/>
                <w:iCs w:val="0"/>
                <w:smallCaps w:val="0"/>
                <w:color w:val="000000"/>
                <w:sz w:val="24"/>
                <w:szCs w:val="24"/>
                <w:bdr w:val="nil"/>
                <w:rtl w:val="0"/>
              </w:rPr>
              <w:t> After inserting a new worksheet, what should you do to indicate the purpose and content of the sheet?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Move the worksheet.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Hide the worksheet.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Protect the worksheet.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Rename the worksheet.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2555 - Insert a new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Starting a New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79. 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methods copies an existing worksheet within the same workbook?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3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its sheet tab to a new location.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and hold CTRL and drag its sheet tab to a new location.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and hold SHIFT and drag its sheet tab to a new location.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and hold ALT and drag its sheet tab to a new location.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1318 - Copy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Starting a New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80. 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are using a workbook and want to open another one, you can display Backstage view and then click Open.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4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3006 - Open a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Introducing Excel and Spreadsheets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81. </w:t>
            </w:r>
            <w:r>
              <w:rPr>
                <w:rStyle w:val="DefaultParagraphFont"/>
                <w:rFonts w:ascii="Times New Roman" w:eastAsia="Times New Roman" w:hAnsi="Times New Roman" w:cs="Times New Roman"/>
                <w:b w:val="0"/>
                <w:bCs w:val="0"/>
                <w:i w:val="0"/>
                <w:iCs w:val="0"/>
                <w:smallCaps w:val="0"/>
                <w:color w:val="000000"/>
                <w:sz w:val="24"/>
                <w:szCs w:val="24"/>
                <w:bdr w:val="nil"/>
                <w:rtl w:val="0"/>
              </w:rPr>
              <w:t> To format a cell so that text that exceeds the column width will create a new line in the same cell, you can change the row height.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4602 - Wrap cell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Resizing Columns and Rows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82. 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methods will save an existing workbook to your OneDrive account?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6"/>
              <w:gridCol w:w="80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file name in the title bar and then click Upload.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Save As dialog box to select a OneDrive folder as the file location.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File tab, then select Save As to select a OneDrive folder as the file location.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File tab, then select Save to select a OneDrive folder as the file location.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3660 - Save a workbook to a new location.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Starting a New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83. 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helps you move different parts of a worksheet into view when the worksheet is too large to fit on the screen at once?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sheet tabs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arguments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scroll bars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operators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3673 - Scroll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a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84. 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a fast and convenient way to enter a commonly-used function into a selected cell or range?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4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function injector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AutoSum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argument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formula prefix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1418 - Create a formula using the AutoSum button.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Calculating with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85. </w:t>
            </w:r>
            <w:r>
              <w:rPr>
                <w:rStyle w:val="DefaultParagraphFont"/>
                <w:rFonts w:ascii="Times New Roman" w:eastAsia="Times New Roman" w:hAnsi="Times New Roman" w:cs="Times New Roman"/>
                <w:b w:val="0"/>
                <w:bCs w:val="0"/>
                <w:i w:val="0"/>
                <w:iCs w:val="0"/>
                <w:smallCaps w:val="0"/>
                <w:color w:val="000000"/>
                <w:sz w:val="24"/>
                <w:szCs w:val="24"/>
                <w:bdr w:val="nil"/>
                <w:rtl w:val="0"/>
              </w:rPr>
              <w:t> A template is a preformatted workbook that contains document design and some content already entered into the document.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4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1603 - Create a workbook using a template.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Introducing Excel and Spreadsheets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86. 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relocate a page break by dragging the dotted blue border in the Page Break Preview window..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1-54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4360 - Switch to Page Break Preview.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Printing a Workbook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11:46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Excel Module 1</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 Module 1</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