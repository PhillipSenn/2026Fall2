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Edwin wants to insert a PivotChart to summarize sales data. On which of the following should he base the new PivotChart?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existing 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another PivotChart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column or bar chart on another worksheet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slicer on the same worksheet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2575 - Insert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groups and summarizes data in a concise format of rows and columns?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Area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Slicer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2576 - Insert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Jin wants to insert a recommended PivotTable. After clicking a cell in a data range, what should he select?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 button on the Charts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 button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Recommended PivotTables button on the Insert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Recent PivotTables button on the Insert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2587 - Insert a recommended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which of the following locations can you move a PivotChart?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 in the current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Worksheet in a different workbook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 cannot move a PivotChart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2911 - Move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these is the default layout for a newly created Pivot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Compact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Tabular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Form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the default name assigned to the first PivotTable in a workbook?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New 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896 - Change the name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PivotTable field is expanded, you can click the minus button to collapse the field and hide field details.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1227 - Collapse a field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the default function Excel uses to summarize non-numeric data in a PivotTable?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02"/>
              <w:gridCol w:w="6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1026 - Change the summary function used by a PivotTable Value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The PivotTable Fields pane lists the fields available to the PivotTable.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1889 - Display the PivotTable Field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add two fields to the Rows area of a PivotTable, you can click the plus box to expand the fields and display their values.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2099 - Expand a field in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use the Values area to limit a PivotChart to values that satisfy a specified criteria.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2177 - Filter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To hide the PivotTable Fields pane, deselect the Field List button on the PivotTable Tools Analyze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2338 - Hide the PivotTable Field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PivotTable layout, you can drag fields from the field list to an area box in the PivotTable Fields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868 - Change the layout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 field from a PivotTable, drag the field's icon from the area box and drop it on an empty section of the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13"/>
              <w:gridCol w:w="6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3263 - Remove a field from an area of the PivotTable Fields task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create a PivotTable and then add data to its data source, you must refresh the PivotTable to update the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826 - Change the data source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Drilling Down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Xan wants to change the number format in a PivotTable and its PivotChart. To do so, she can use the Number Format button in the Value Field Settings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899 - Change the number format of a PivotTable Value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add fields to the Columns area of a PivotTable, they appear as headings at the top of the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93 - Add a field to the Columns area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add a field to the Filters area of a PivotTable, Excel displays a slicer near the top of the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94 - Add a field to the Filters area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Every PivotTable includes a Totals area as one of its four primary areas.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96 - Add a field to the Values area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Add a numeric field to the Values area to sum values for each intersection of a row category and column category.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96 - Add a field to the Values area of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The scores of a student in two subjects are inserted in cells B2 and C2. The passing score for each subject is 60. Which of the following formulas returns TRUE if at least one score is greater than or equal to 60, or else it returns FALSE?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=IF(B2&gt;=60, C2&gt;=60)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=OR(B2&gt;=60, C2&gt;=60)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=AND(B2&gt;=60, C2&gt;=60)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=NOT(OR(B2&gt;=60, C2&gt;=60))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1471 - Create a formula using the OR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Logical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value in cell B2 cell is 65. In cell C2, the value is 75. Which of the following formulas returns FALSE if any of the conditions are false for the values in cells B2 and C2?</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=IF(B2&gt;=70, C2&gt;=80)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=OR(B2&gt;=70, C2&gt;=80)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=AND(B2&gt;=70, C2&gt;=80)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=NOT(OR(B2&gt;=70, C2&gt;=80))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1417 - Create a formula using the AND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Logical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functions would you use to find the column location of specified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HLOOKUP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1458 - Create a formula using the MATCH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Retrieving Data with Index Match Lookups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If a worksheet arranges lookup values in rows rather than columns, which function is best for retrieving data from the lookup 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1447 - Create a formula using the HLOOKUP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Lookup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_____ function returns the value from a range of data at the intersection of the specified row and column indexes.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ARRAY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1450 - Create a formula using the INDEX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Retrieving Data with Index Match Lookups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How can you drill down a PivotTable to display detailed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a cell in the 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a cell in the PivotTable, and then click Details.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field to the Drill area of the PivotTable.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minus button next to a field in the PivotTable.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7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1950 - Drill down into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Drilling Down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chart types can be created as a PivotChart?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Area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2575 - Insert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should not move a PivotChart because it must be on the same worksheet as its PivotTable.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2911 - Move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formatting options can you apply to PivotCharts ?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Quick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show/hide field buttons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number format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1018 - Change the style of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Introducing PivotCharts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PivotTable, when Romy adds a field to the Values area , he creates a filter button that can limit the PivotTable to only those values in the field matching specified criteria.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2178 - Filter a PivotTable using a Report filter.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must you do to hide the field buttons of a PivotTable?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Field Buttons on the PivotChart Analyze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field buttons and select 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any slicers.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Remove the fields from the PivotTable.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2178 - Filter a PivotTable using a Report filter.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VLOOKUP function returns the position of a value found within a row or column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1499 - Create a formula using the VLOOKUP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Lookup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timeline slicer for a PivotTable, at least one date field is required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7-63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208 - Add a timeline slicer to a PivotChart.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Slicers and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return a true value if any one of multiple conditions is true, use the IF function.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1471 - Create a formula using the OR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Logical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functions do you often use with the INDEX function to find data from a specified row and column of data?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HLOOKUP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RANGE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49"/>
              <w:gridCol w:w="5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1450 - Create a formula using the INDEX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Retrieving Data with Index Match Lookups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functions that calculate statistics only on those cells that match a logical condition?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COUNTIF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SUMIF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AVERAGEIF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1424 - Create a formula using the COUNTIF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Summary IF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 One way to filter a PivotChart and PivotTable is to use a slicer.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7-60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2617 - Insert a slicer into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Slicers and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To apply a slicer to multiple PivotTables, which of the following should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1"/>
              <w:gridCol w:w="8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slicer and connect them individually to each PivotTables.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Click the Report Connections on the Slicer tab and check the appropriate PivotTables.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slicer and select Connect to All PivotTables.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slicer can only be connected to one PivotTable.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7-62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1252 - Connect a slicer to a different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Slicers and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Roberta added a calculated field to the Values area of a PivotTable, where it appears as "Sum of ORDERS." Where can she change the text displayed for this field?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Format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Calculated Field Format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Field Settings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 Options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824 - Change the custom name of a PivotTable Value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Kevin formatted the values in a PivotTable by selecting the values and then clicking the Accounting Number Format button on the Home tab. When he changed the layout of the PivotTable, he lost the number formatting. Which dialog box should he use instead to ensure the Accounting Number Format persists?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Cells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Field Settings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PivotTable Format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Properties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899 - Change the number format of a PivotTable Value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a PivotTable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select a range of months, click the selection box in the timeline and drag the left or right selection handles over the range of months.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7-64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2189 - Filter data in a PivotTable using a slicer.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Slicers and PivotTables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11:50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7</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7</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