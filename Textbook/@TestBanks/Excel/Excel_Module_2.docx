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Currency is an example of a number format.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565 - Apply the Currency number format.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Numbers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A theme is a predefined coordinated set of colors, fonts, graphical effects, and other formats.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1080 - Change the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Themes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To change the background color of a cell, you use the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Background color button.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833 - Change the fill color of a cell.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Workbook Text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To format the cell value 44.54 as 44.540, you can use the Increase Decimal button.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2410 - Increase the number of displayed decimal places.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Numbers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You use conditional formatting to format a cell based on its value.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29"/>
              <w:gridCol w:w="60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1369 - Create a conditional formatting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Highlighting Data with Conditional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The Percent style formats numbers as percentages with _____ decimal places by default.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two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zero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577 - Apply the Percentage number format.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Numbers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To help you easily identify sheets in a workbook, you can add _____ to the sheet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Alignment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Styles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56"/>
              <w:gridCol w:w="59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802 - Change the color of a worksheet tab.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Fill Colors and Backgrounds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To format a range so that all values greater than $500 appear in red, which of the following can you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conditional formatting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cell formatting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cell styles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Access toolbar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29"/>
              <w:gridCol w:w="60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1369 - Create a conditional formatting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Highlighting Data with Conditional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To change conditional formatting that applies a red fill color to one that applies a green fill color, which of the following can you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the conditional formatting rule.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 the conditional formatting rule.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the range in the Font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the range as a 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29"/>
              <w:gridCol w:w="60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1968 - Edit a conditional formatting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Highlighting Data with Conditional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ways to align cell contents in relation to cell edges?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left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underline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348 - Align cell contents horizontally.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Worksheet Cells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Steffie needs a wider left margin in her worksheet. Which of the following can she do to change the margin?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2"/>
              <w:gridCol w:w="80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 the Margins tab of the Page Setup dialog box, change the number in the Left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 the Page Layout tab, set the Width and Height to Automatic and the Scale to 100%.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 the Page tab of the Page Setup dialog box, change the Orientation setting.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 the Margins tab of the Page Setup dialog box, click the Preset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4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2-61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1134 - Change worksheet margins.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a Worksheet for Printing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The Comma Style format adds a comma and a dollar sign to a cell value.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559 - Apply the Comma number format.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Numbers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A predesigned combination of formats, such as font size and color, is called a cell default.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414 - Apply a cell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Cell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align a range, you combine the cells into one cell.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2839 - Merge cells.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Worksheet Cells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To change the color of cell content, you use the ________ color list arrow.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Pattern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837 - Change the font color of cell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Cell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A _______ refers to a collection of characters with a similar, specific design.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symbol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point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keyword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844 - Change the font of cell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Cell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use the Find and Replace dialog box to find and replace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cell formatting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cell references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font styles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worksheet names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8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2193 - Find and replace cell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Finding and Replacing Text and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underline cell content, you are using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font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orientation setting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indent setting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centering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4409 - Underline cell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Cell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Jacquan wants to use a cell style similar to the default Title style, but with a larger font size and different font color. What can he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different theme.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custom cell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Transpose the Title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conditional formats.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1360 - Create a cell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Cell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To apply a cell style, you would use the Cell Styles command on the _____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414 - Apply a cell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Cell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To combine multiple cells into one combined cell and center the contents, which of the following do you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Column Width command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Center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Merge and Center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Increase Indent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2833 - Merge and center cell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Worksheet Cells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lets you apply bold formatting to a selected cell?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Home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Cells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Mini toolbar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622 - Bold cell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Cell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How can you distinguish between a manually added page break and an automatic page break in a worksheet?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4"/>
              <w:gridCol w:w="80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Automatic page breaks appear as dashed lines while manual page breaks appear as solid lines.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Automatic page breaks appear as curved lines while manual page breaks appear as jagged lines.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Automatic page breaks appear as dashed lines while manual page breaks appear as wavy lines.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Automatic page breaks appear as zigzag lines while manual page breaks appear as solid lines.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4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2559 - Insert a page break.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a Worksheet for Printing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must you do before removing a page break?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0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heading of the column containing the page break.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a cell below or to the right of the page break.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heading of the row containing the page break.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 the print area.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4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3277 - Remove a page break.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a Worksheet for Printing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paste values and number formatting only, click the Paste Numbers button that appears below the pasted cell.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3150 - Paste values and number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Copying and Pasting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Marisol wants the date on her spreadsheet to include the weekday name, month name, day, and year. Which of the following formats should she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DateTime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Short 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Long Date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567 - Apply the Date number format.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Copying and Pasting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Decreasing a cell's indent moves its contents to the right one space.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1716 - Decrease the indent of cell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Worksheet Cells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change cell contents to italics, you are changing the cell's alignment.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2751 - Italicize cell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Workbook Text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To move cell contents one space to the right, you can use the Increase Space button.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2407 - Increase the indent of cell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Worksheet Cells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To copy a cell's formatting to another cell, which of the following can you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Cells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Painter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Analysis Tool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as 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4548 - Use the Format Painter with cell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Copying and Pasting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You double-click the Format Painter button when you want to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 a cell's data to another cell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paste the same format multiple times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paste conditional formatting only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clear a cell's formatting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4548 - Use the Format Painter with cell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Copying and Pasting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Eleanor wants to repeat the first row of the worksheet on each printed page of a four-page worksheet. Which of the following options should she use in the Page Setup dialog box?</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titles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area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Gridlines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Row and column headings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4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3938 - Set print titles for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a Worksheet for Printing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conditional formatting options can you use to highlight the top 10 values in a range of cells?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Icon Sets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Color Scales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Bars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Highlight Cells Rules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29"/>
              <w:gridCol w:w="60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1596 - Create a top/bottom conditional formatting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Highlighting Data with Conditional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Using Excel formula to find the average of the numbers 15, 20, 25, 23 and 32, you would enter =AVERAGE(15, 20, 25, 23, 32) in a cell.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1419 - Create a formula using the AVERAGE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Averages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To format a cell range so that values between 100 and 500 appear in red, which of the following can you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icon sets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Top/Bottom Rules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Highlight Cells Rules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29"/>
              <w:gridCol w:w="60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1513 - Create a highlight cells conditional formatting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Highlighting Data with Conditional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Igor wants to set 1-inch margins on the left and right and 0.5-inch margins on the top and bottom of a printed page. Which of the following dialog boxes should he use to change the margins?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Footer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Setup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Cells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Workbook Setup dialog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4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2-61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3931 - Set custom worksheet margins.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a Worksheet for Printing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To insert information that appears at the bottom of every worksheet page, you can use a command on the Home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4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2496 - Insert a footer.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a Worksheet for Printing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edit a worksheet footer in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Layout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Break Preview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Preview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4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1971 - Edit a footer.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a Worksheet for Printing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How can you enter your name so it appears in the lower-right corner of each page of the printout?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6"/>
              <w:gridCol w:w="80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header section on the right and type your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a cell in the lower-right part of the worksheet and type your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 the Footer dialog box and type your name in the Right section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Switch to Print Preview and type your name in the lower-right corner of the preview.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4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2-60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2076 - Enter text in a footer.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a Worksheet for Printing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create conditional cell formats using either the Home tab or the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6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Analysis tool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Cell Styles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Font formatting buttons on the Home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Number formatting buttons on the Home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40"/>
              <w:gridCol w:w="61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1368 - Create a conditional formatting rule using the Quick Analysis tool.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Highlighting Data with Conditional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To paste a data range so that column data appears in rows and row data appears in columns, you can _____ the data using the Paste list arrow.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reverse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transpose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merge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4401 - Transpose rows and columns when pasting.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Copying and Pasting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change all occurrences of "Radio" to "TV" in a worksheet, you can use the _____ command.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Find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Replace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Paste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8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2196 - Find and replace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Finding and Replacing Text and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Alba wants to use a watermark image as the background of her worksheet. She goes to the Page Setup group on the Page Layout tab. What option should she click to begin choosing the image file to use as a watermark?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Breaks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Margins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Orientation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Background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56"/>
              <w:gridCol w:w="59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2561 - Insert a picture as a worksheet background.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Fill Colors and Backgrounds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settings can you change when you create a custom theme?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column widths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titles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sort orders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3626 - Save a custom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Themes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print only part of a worksheet, you can set a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area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title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break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scaling option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4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4091 - Set the print area of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a Worksheet for Printing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To paste only a copied cell's formats, use the Paste Special command.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3118 - Paste formatting only.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Copying and Pasting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To rotate cell contents, you use the Orientation button in the Alignment group on the Home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2-24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3590 - Rotate cell content to a preset angle.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Worksheet Cells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Excel Module 2</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Module 2</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