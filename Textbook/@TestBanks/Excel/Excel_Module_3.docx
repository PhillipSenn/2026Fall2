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Nathan wants a formula to return "Yes" if the value in cell A1 is less than the value in cell B1, and to return "No" otherwise. Which of the following functions should 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IFERROR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VLOOKUP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2550 - Insert a logical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the IF Logical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score of a student is inserted in cell B2. The passing score for the subject is 60. Which of the following functions should you insert in cell C2 to check whether the student has passed or failed?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=IF(B2&gt;=60, "Pass", "Fail")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=IF(B2 &lt; 60, "Pass", "Fail")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=IF(B2 = 60, "Pass", "Fail")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=IFERROR(IF((B2 &gt;= 60, "Pass", "Fail"))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1449 - Create a formula using the IF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the IF Logical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Jason wants to average the sales in the range C3:C50, and then round the result to the nearest integer. Which of the following formulas should 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=ROUND(AVERAGE(C3:C50),0)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=AVERAGE((C3:C50), ROUND, 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=ROUND(C3:C50)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AVERAGE(ROUND(C3:C50),0)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1419 - Create a formula using the AVERAGE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only the current date in cell B1, use the NOW function in cell B1.</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1468 - Create a formula using the NOW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Jose inserts the formula =DATE(2021, 2, 15) in cell A15. When he presses ENTER, 2/15/2021 will appear in the cell.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2485 - Insert a date or time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preserve an exact cell address in a copied formula, you can use a relative cell reference.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1410 - Create a formula using absolute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worksheet contains a price in cell A5, and many formulas refer to that price. How would you refer to that price in the formulas?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A$5</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1410 - Create a formula using absolute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You've copied a cell containing formula to the rows below it, and the results in the copied cells are all zeros. To find the problem, what should you check for in your original formula?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it needs an absolute cell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it needs a relative cell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it needs landscape orientation.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it needs a function.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1410 - Create a formula using absolute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In the formula =B6*$B$2, which of the following describes $B$2?</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Relative cell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Absolute cell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1410 - Create a formula using absolute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Cell References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Arlo wants to use Goal Seek to answer a what-if question in a worksheet. Which button should he click on the Data tab to access the Goal Seek command?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What-if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Validation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Consolidate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Relationships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7"/>
              <w:gridCol w:w="6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4511 - Use Goal Seek.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Performing What-If Analyses with Formulas and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To find the largest value in a cell range, use the MIN function.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1459 - Create a formula using the MAX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have selected a cell with a formula. Which of the following can you use to copy that formula to an adjacent cell?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mode indicator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Break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 handle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4543 - Use the Fill handle to copy a formula.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AutoFilling Formulas and Data Patterns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To have Excel enter the lowest price from a range of prices, which of the following would you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MAX 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 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 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COUNTA function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1462 - Create a formula using the MIN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functions would you use to calculate the arithmetic mean of a price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94"/>
              <w:gridCol w:w="6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1419 - Create a formula using the AVERAGE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Performing Calculations with Formulas and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A constant is a term in an equation whose value does not change.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2684 - Insert an equation.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Designing a Workbook for calculations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Excel tools displays the syntax for a selected function?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Formula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Function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Function Library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2501 - Insert a function using the Insert Function dialog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true about entering a function using the Insert Function dialog box?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7"/>
              <w:gridCol w:w="80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open the dialog box by typing "function" in the formula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use the search tool in the Insert Function dialog box to find a 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select a category to explore functions by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use the Insert Function dialog box to insert a function based on nearby formulas.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2501 - Insert a function using the Insert Function dialog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Cell A5 contains the number 24.7835. In another cell, Ariane wants to enter the number from cell A5 but rounded to two decimal places. Which of these formulas can she use to do so?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=ROUND(A5,2)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=MROUND(A5,2)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=ROUND(A5,2.0)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=MROUND(A5,0.2)</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1481 - Create a formula using the ROUND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is the correct formula to insert the date January 12, 1998 into a cell?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=DATE(1998,1,12)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=DATE(1998,12,1)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=DATE(12-1-1998)</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=DATE(1/12/1998)</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1435 - Create a formula using the DATE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Ian needs to extract the day of the month from the date entered as a serial number in cell A1. Which formula can he use to do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=DAY(A1)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=DAY("A1'')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=DATE(DAY(A1))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=DATE("DAY"(A1))</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1438 - Create a formula using the DAY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formula can you use to extract the month number from the date entered in cell F5 as July 8, 2016?</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=MONTH(F5)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=MONTH("F5")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=MONTH(DATE(2016,7,0))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=MONTH(DAY(2016,7,0))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1464 - Create a formula using the MONTH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A student types the formula '= YEAR( TODAY())-2005' to calculate the age of a person born in 2005. This formula will use the TODAY function as an argument for the YEAR function to obtain the current year, and then subtract 2005 returning the person's 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1495 - Create a formula using the TODAY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Rohan can display the current date in a cell using the TODAY() function.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1495 - Create a formula using the TODAY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Kamala enters a date as the start date in cell E2 and a list of holidays in cells F2:F5. Now she wants to add 30 workdays to the start date. She can do this using the following formula: = WORKDAY (E2, 30, F2:F5).</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1501 - Create a formula using the WORKDAY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Stuart inserts the formula '=YEAR ('23-Aug-2012)' into cell B12. When he presses ENTER, 23/08/2012 will appear in B12.</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1504 - Create a formula using the YEAR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Cell A4 contains the time 10:27 pm. To round that time to the nearest 30-minute interval, use the formula =MROUND(A4,0:30).</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1465 - Create a formula using the MROUND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does the third argument (3) refer to in the following formula: VLOOKUP(10005, A1:C6, 3, FALSE)?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of the column containing the return 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location of the lookup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 with the lookup 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whether to return a value only when an exact match is found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1499 - Create a formula using the VLOOKUP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Looking up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Kathy wants to add the numbers entered in a range of selected cells. To do this, which tab will she click on the menu that appears after clicking on Totals in the Quick Analysis option?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21"/>
              <w:gridCol w:w="6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1477 - Create a formula using the Quick Analysis Tool.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Running Totals with the Quick Analysis Tool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lets you extend any data pattern involving dates, times, numbers, or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AutoSum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AutoFill Options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 Options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Analysis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2167 - Fill a range using Auto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AutoFilling Formulas and Data Patterns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insert a formula by selecting a range of values, clicking the Quick Analysis button, and then clicking Tables.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21"/>
              <w:gridCol w:w="63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1477 - Create a formula using the Quick Analysis Tool.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Calculating Running Totals with the Quick Analysis Tool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Use Goal Seek to specify an output value and work backward to find the input value needed to reach that goal.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7"/>
              <w:gridCol w:w="6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4511 - Use Goal Seek.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Performing What-If Analyses with Formulas and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AutoComplete can extend any data pattern involving dates, times, numbers, and text.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2167 - Fill a range using Auto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AutoFilling Formulas and Data Patterns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formula that provides a statistical analysis of data, include a function from the Text category.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2627 - Insert a statistical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retrieve a return value from a vertical lookup table, you use the VTABLE function.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1499 - Create a formula using the VLOOKUP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Looking Up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functions you can use to calculate measures of central tendency?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MEDIAN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1460 - Create a formula using the MEDIAN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IF function can use which of the following comparison operators?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(equal)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&gt; (greater than)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(multiplication)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&lt;&gt; (not equal)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1449 - Create a formula using the IF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the IF Logical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functions does Excel provide for rounding values?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ROUNDIF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ROUNDDOWN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ROUNDUP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1481 - Create a formula using the ROUND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functions generate random values?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RANDDOWN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RANDUP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RANDBETWEEN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1478 - Create a formula using the RAND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Looking Up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Excel features can you use to extend a formula into a range with AutoFill?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 handle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 button in the Editing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Analysis tool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AutoSum button in the Editing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2167 - Fill a range using Auto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AutoFilling Formulas and Data Patterns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Valerie used AutoFill to copy a formula, Excel copied the format and removed shading from some cells. What can she do to prevent the formatting change?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AutoFill Options button and then click Fill Without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AutoFill Options button and then click Fill Formatting 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Paste Options button and then click Undo.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Quick Analysis button and then click Fill Without Formatting.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2167 - Fill a range using Auto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AutoFilling Formulas and Data Patterns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If the VLOOKUP function cannot find a match in the lookup table, what does it return?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"Match not found"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 error 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FALSE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#NAME error value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1499 - Create a formula using the VLOOKUP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Looking Up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In column D of a worksheet, Cal lists the number of hours each employee works. What function should he use to find the employee who worked the most hours?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MEDIAN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1459 - Create a formula using the MAX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Excel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 type of logical function?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VLOOKUP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3-35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1449 - Create a formula using the IF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the IF Logical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11:47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3</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