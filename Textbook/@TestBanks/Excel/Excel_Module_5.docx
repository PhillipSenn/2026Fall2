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Evelyn wants to work on different parts of a workbook at the same time by displaying worksheets in separate windows. Which option on the View tab should she select?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Arrange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Zoom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 Preview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9"/>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4378 - Switch workbook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Viewing a Workbook in Multiple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To ungroup worksheets after grouping them and working on them simultaneously, right-click any worksheet tab in the group and click Ungroup Sheets.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4451 - Ungroup worksheets.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Worksheet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DELETE key to clear cell contents.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1171 - Clear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You use the Apply Names command to have Excel replace all cell references in formulas with the equivalent defined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528 - Apply defined names into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workbook containing text, formulas, macros, and formatting that you use repeatedly, you create a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3658 - Save a workbook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Workbook Templates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Ricki has an Analysis workbook containing many worksheets of sales data that she wants to use in a new workbook. What is the easiest way for her to use the sales data in the new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cells containing sales data to the new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hyperlinks from the Analysis workbook to the new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worksheets from the Analysis workbook to the new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the worksheets in the Analysis workbook.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1318 - Copy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Workbook Templates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Joe wants to format several worksheets at the same time. What is the easiest way for him to perform this task?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custom view of the worksheets.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Group the worksheets.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 the worksheets side by side.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 the worksheets.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529 - Apply formatting to grouped worksheets.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Worksheet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Ttext or an image you click to open a webpage or file is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3-D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ScreenTip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2523 - Insert a hyperlink to a place in the current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techniques can you use to remove hyperlink from a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4"/>
              <w:gridCol w:w="8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Clear button on the Home tab and then click Remove 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Delete button on the Home tab and then click Remove 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hyperlink and then click Restore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hyperlink and then click Remove Hyperlink on the shortcut menu.</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1160 - Clear a hyperlink from a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Calista wants to provide additional information about a hyperlink she is creating. Which of the following can she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description.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ScreenTip.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Link to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HyperTip.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174 - Add a ScreenTip to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 you select a cell containing a hyperlink without activating the link?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cell and then click Do Not Activate.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cell and then click Edit Hyperlink.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3273 - Remove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open a trusted workbook containing external links, you can update the workbook with the latest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4491 - Update the data associated with external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to External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happens when you click a link to a Word document while working in Excel?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displays the Word document within Excel.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Excel closes, and then Word starts so you can navigate to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starts and opens the linked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Your default browser opens and displays the Word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2518 - Insert a hyperlink to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only way to update a link to another workbook is to insert a new link.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1977 - Edit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to External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Pam inserted links to data in another workbook, but now wants to replace the links with data and calculated values. She can break the links to the other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633 - Break an external 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to External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A workbook template has which of the following file extensions?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.xltx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.xlsx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3658 - Save a workbook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Workbook Templates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types of resources can you access using a hyperlink in Excel?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Current cell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Worksheet in the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2528 - Insert a hyperlink to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information can you provide to create a link to an email address?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to display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of the email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Subject of the email message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2535 - Insert a hyperlink to an email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Workbook styles are predesigned workbooks that contain formulas and design elements.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1603 - Create a workbook using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Workbook Templates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Lucinda wants to apply conditional formats to three worksheets that have the same structure. She can apply the conditional formats to the three worksheets at the same time by grouping the worksheets.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529 - Apply formatting to grouped worksheets.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Worksheet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expression Overview!D12 is a mixed reference to cell D12 on the Overview worksheet.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1407 - Create a formula using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To delete a defined name, open the Name Manager dialog box, click the defined name, and then click Deleted.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1752 - Delete a defined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A named range, also called a descriptive range, uses descriptive names instead of cell or range references.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1412 - Create a formula using defined names.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To insert defined names in existing formulas, you use the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Create Names command on the Formulas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528 - Apply defined names into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Micah opens a workbook containing external references, a dialog box appears indicating the workbook contains links to external sources. Micah trusts the linked data, so he can click the Trust button to update the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4491 - Update the data associated with external 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to External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tasks can you perform using the Edit Links dialog box?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each 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a link's data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formula containing the external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Break a 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633 - Break an external 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to External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select a range of values, you can create defined names based on the text in which of the following locations within the range?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Left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Same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Specified 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7"/>
              <w:gridCol w:w="6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1637 - Create defined names for a range using the Create from Selection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external references?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[Sales.xlsx]January!A14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'[Annual Sales.xlsx]January'!A14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January!A14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[Sales.xlsx]Jan:March!A14</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1413 - Create a formula using external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Linking to External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Expenses workbook, Cassie defined the range D10:G10 with the name RentExpenses. Which of the following formulas can replace the formula =SUM(Expenses!D10:G10)?</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'=SUM([Expenses]!Rent),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=SUM(RentExpenses)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=SUM([RentExpenses], D10:G10)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=SUM(D10:G10)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1412 - Create a formula using defined names.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Name Manager dialog box to view and manage named ranges, including the _____, which indicates where the named range is recognized.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scope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external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2805 - Manage defined names.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an acceptable name for a range in Excel?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Net-Income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Profit!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_TotalExpenses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1387 - Create a defined name for a range.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 simpler way to write the following formula: June!C5+July!C5+Aug!C5?</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[June-Aug]!C5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June:Aug+C5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June:Aug!C5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(June:Aug), C5</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1407 - Create a formula using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Writing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beginning a formula, what can you do instead of typing the syntax of a 3-D reference?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3"/>
              <w:gridCol w:w="8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 sheet tab, click a cell range, and then press 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a sheet tab and then press CTRL+V to paste it in the formula.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fill handle to select the external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Enter button on the formula bar, click a sheet tab, and then click a cell range.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1407 - Create a formula using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Series:Writing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use the Arrange All button to arrange more than one workbook window, which of the following layout options can you use?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Cascade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Vertical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9"/>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590 - Arrange all workbook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Viewing a Workbook in Multiple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save a workbook as a template, which of the following file name extensions does Excel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XLSX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XLTX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3658 - Save a workbook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Workbook Templates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click Existing File or Web Page in the Insert Hyperlink dialog box, select a workbook, click the Bookmark button, enter a cell reference, and then click OK, what are you linking to?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hidden location in another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cell in another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Another workbook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worksheet in another workbook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2518 - Insert a hyperlink to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Hyperlinks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insert a defined name into a formula, Excel treats the defined name as a(n)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relative 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mixed 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static 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absolute cell reference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1412 - Create a formula using defined names.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happens when you click the sheet tab of a worksheet not included in a worksheet group?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add the worksheet to the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create a new group of the first and last worksheets.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ungroup the worksheets.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worksheet grouping does not change.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4451 - Ungroup worksheets.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Worksheet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does Excel indicate that worksheets are grouped?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word "Group" appears in large letters in the background of each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word "Group" is added to the title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sheet tab names are bold.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word "Group" is added to the sheet tab names.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2317 - Group worksheets.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Worksheet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edit several worksheets at the same time by outlining the worksheets.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2317 - Group worksheets.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Worksheet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can you do to a worksheet group to change each worksheet within the group?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formulas and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row heights and column widths.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conditional formats.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 view options.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2317 - Group worksheets.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Worksheet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arrange windows in a Vertical or Side by Side layout, you can more easily compare the two worksheets by using synchronized _____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grouping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6"/>
              <w:gridCol w:w="59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590 - Arrange all workbook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Series:Viewing a Workbook in Multiple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Barry inserts new formulas in the range A5:F5, he wants to clear the cell contents. How can he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fill handle from cell A5 to cell F5.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range and then press 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range and then click the Clear Formats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range and then click Clear on the AutoFill Options menu.</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1171 - Clear cell contents.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Series:Writing 3-D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To use defined names in existing formulas, click the Define Name arrow, and then click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Get Defined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Defined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Named Ranges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9"/>
              <w:gridCol w:w="5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5-44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528 - Apply defined names into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Simplifying Formulas with Named Ranges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5</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