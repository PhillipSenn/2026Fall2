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A single PivotTable can draw information from two tables if the tables are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related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similar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from the same source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filtered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51"/>
              <w:gridCol w:w="59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1553 - Create a PivotTable using Power Pivot.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PivotTable from the Data Model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One advantage of forecast sheets is that they can analyze seasonal data in which the values follow a periodic pattern during the calendar year.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1400 - Create a forecast 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Forecast 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creating a data query in Excel, you create a dynamic connection to an existing Excel table and refresh the connection when the data in table changes.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2787 - Load Query Data into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Writing a Data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To transform the data from the data source before loading the data into an Excel table, use the Power Query Editor window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4390 - Transform a query using the Query Editor.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Writing a Data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Queried data can be imported into an Excel table, PivotTable, or PivotChart.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2787 - Load Query Data into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Writing a Data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Alberto wants to remove columns he doesn't need from his query. To do so, he can select the columns he wants to remove and then select Remove Columns in the Query Editor ribbon.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1809 - Delete columns from a query using the Query Editor.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Writing a Data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retrieve data values from a comma-separated values (CSV) file, you use the From Text/CSV button in the Get &amp; Transform group on the Data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4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2263 - Get data for a new query from an external data source.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Writing a Data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map charts assign the same color to regions in the same category?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value map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waterfall map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category map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surface map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5360 - Create a map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Viewing Data with Map Charts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trendlines cannot be used with a scatter plot whose data contains negative values or zero?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Exponential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Linear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Power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Polynomial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234 - Add a trendline to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Charting Trends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In what Power Pivot view can you define a relationship by dragging a common field between two tables to connect them?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Diagram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Design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Datasheet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Query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1564 - Create a relationship between two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Transforming Data with Power Pivot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Where can you rename a data query?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Query Settings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Connections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Query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Power Pivot Table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3322 - Rename a Data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Writing a Data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tools do you use to view the contents of the Data Model?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Power Pivot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PivotChart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Power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Model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165 - Add a query to a Data Model.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the Data Model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import a query into an Excel table, what does Excel use for the table name?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name of the current worksheet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name of the imported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Table1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Query1</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202 - Add a table to a Data Model.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Writing a Data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 relationship between two tables, the first step would be to click on Relationships in the Relationships group on the Database Tools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1564 - Create a relationship between two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Transforming Data with Power Pivot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A structured collection of data values, often organized into tables with each table focusing on a single subject, is a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webpage,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CSV text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2367 - Import an Access table into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Introducing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Maureen added a trendline to a chart that shows sales trends for the past 10 years. To extend the trendline to forecast sales for the next two years, she enters 2 in the Backward box in the Format Trendline pane.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2712 - Insert into a chart a trendline that forecasts future trends.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Charting Trends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How can you display all the queries in the current workbook?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 the Power Query Editor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 the Queries &amp; Connections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 the Business Intelligence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 the Get Data dialog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1880 - Display the data connections in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Writing a Data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Because loading data from a query creates a snapshot of the data, if the values in the data source change, you need to _____ the connection..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freeze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refresh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3240 - Refresh data connections.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Writing a Data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Access to the Data Model a database attached to an Excel workbook, is provided by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PivotChart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Power Pivot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Solver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timeline slicer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97"/>
              <w:gridCol w:w="64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74 - Add a data connection to the Data Model.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10.2 Visual Overview: Power Pivot and the Data Model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Sheila imported a Clients table and a Projects table and wants to create a PivotTable that uses fields from both tables. She can link the tables using their common ClientID field. Because one client can have many projects, she will create a one-to-many connection.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1564 - Create a relationship between two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Introducing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A(n) hierarchy is an organization of fields that start with the most general and go down to the most specific.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109 - Add a hierarchy of fields to a Data Model.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Outlines and Hierarchies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types of trendlines you can add to scatter charts?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Linear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Logarithmic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Weighted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Exponential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234 - Add a trendline to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Charting Trends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Andrea wants to import data from a file that contains numbers organized in columns separated by tab characters. Which option should she select in the Get &amp; Transform group on the Data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From Web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From Text/CSV</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From Table/Range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From Delimited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2364 - Import a text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Writing a Data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clicking the Get Data button on the Data tab, what do you select to import an Access database table into Excel?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Point to From Database and click From Microsoft Access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Import and then click Access.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Access Database Wizard.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Navigate and then click Microsoft Access.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2367 - Import an Access table into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Introducing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(are) sections in a 3-D map window? Select all the options that apply. </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Layer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Field List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map of the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Tour Editor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10-60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1344 - Create a 3-D map scene in a tour.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Viewing Data with Map Charts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type of map displays markers with</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colors of increasing intensity determined by the values of a numeric field?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Stacked Column map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Heat map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Bubble map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Region map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10-62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1343 - Create a 3-D (Power) Map.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Viewing Data with Map Charts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remove columns from a query, it affects only the data imported into Excel, not the data in the data source.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1809 - Delete columns from a query using the Query Editor.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Writing a Data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use the Remove Rows command in the Power Query Editor to remove which of the following rows?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top rows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bottom rows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duplicate rows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blank rows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1774 - Delete a row in a query using the Query Editor.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Transforming Data with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ways you can transform data using Power Query?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Calculate summary statistics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new columns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Group data values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conditional formats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4390 - Transform a query using the Query Editor.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Transforming Data with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Gina is working with a query that includes an Income field and a Month field. She wants the query to return the total income for each month. She can sort the query by the values in the Month column and then create a column that sums the Income field.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49"/>
              <w:gridCol w:w="59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4389 - Transform a query by grouping values using the Query Editor.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Transforming Data with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Brian wants to filter a PivotTable by the Appointment Date field. To do so, he should create a calendar slicer.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51"/>
              <w:gridCol w:w="59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208 - Add a timeline slicer to a PivotChart.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PivotTable from the Data Model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 worksheet containing forecasted values, including those that follow a seasonal pattern, click the _____ button on the Data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Model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Trendline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Forecast Sheet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1400 - Create a forecast 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Forecast 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want to load data such as an Access table into the Data Model, which option do you select in the Import Data dialog box?</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this data to the Data Model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Existing worksheet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New worksheet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Queries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74 - Add a data connection to the Data Model.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the Data Model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Eduardo adds three fields to the Rows area of a PivotTable, he can use the open and collapse buttons to drill up and down the data.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1951 - Drill up in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Outlines and Hierarchies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You import data from an external source into a worksheet using the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Model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default PivotTable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Import Wizard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Power Query Editor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82"/>
              <w:gridCol w:w="62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2263 - Get data for a new query from an external data source.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10.1 Visual Overview: Queries and Trendlines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are importing financial data from a text file that uses commas in currency values, make sure it uses _____ to separate the columns of values.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periods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 characters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paragraph marks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commas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2364 - Import a text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Writing a Data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A limitation of Excel map charts is that they cannot be used directly with PivotTables.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10-59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5360 - Create a map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Viewing Data with Map Charts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Janelle created a data query to import data into Excel. She can now load the data into which of the following?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Excel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PivotTable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PivotChart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2787 - Load Query Data into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Writing a Data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Davis wants to create a 3-D map in Excel Which of the following windows does he open to create the map?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New Map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New Map Chart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3-D Maps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  Map Outline window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10-60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1343 - Create a 3-D (Power) Map.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Viewing Data with Map Charts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use the Query Properties dialog box to have Excel automatically refresh data in a query.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3240 - Refresh data connections.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Writing a Data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group data in a query, Power Query adds a new column that summarizes the numeric values in the group. What information do you need to provide to create a group using the Group By dialog box?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4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column to group by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name of the new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operation to use for summarizing the numeric values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name of the worksheet containing the query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49"/>
              <w:gridCol w:w="59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4389 - Transform a query by grouping values using the Query Editor.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Transforming Data with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Abby created a scatter chart showing her company's annual expenses for the past 15 years. She also wants to highlight the general pattern of expense amounts. What can she add to the scatter chart?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labels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gridlines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trendline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secondary axis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10-16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234 - Add a trendline to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Charting Trends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Excel Module 10</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Module 10</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