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 To expand data views using the Outline feature, select the rows with similar data by clicking and dragging on the rows numbers to the left of your data. Then click on Data tab &gt; Group &gt; - sign.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2103 - Expand data views using the Outline feature.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Calculating Subtotals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 Cedric has a table listing customer data, including the date of their purchase. He can sort the Date data in descending order to quickly find customers with recent purchases.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4270 - Sort a table on one column.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Sorting Records in a Data Range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 To outline data, select the rows or columns you want to group, and then click the Group button on the Data tab.</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2299 - Group data to create an outline.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 subtotals to a data range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 Mia inserted a plain table in a worksheet. She wants to change the black borders and white fill to make the table more attractive and easier to use. What is the quickest way for her to change the appearance of the table?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2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shading and border colors of the cells.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Filter the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table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Convert the table to a range.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491 - Apply a table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 Excel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buttons on the Home tab can you use to insert a row in a table?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Format as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&amp; Merge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Row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2644SAM Skill Name: Insert a tab - Apply a table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 Excel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 Josh wants to insert a column in an Excel table to add the values from two other columns. Which of the following methods can he use to insert a table column?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70"/>
              <w:gridCol w:w="80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a column header and then click the Insert button on the Home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Right-click a column header, click Format Cells on the shortcut menu, and then click Add New Column.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a column header, click the filter arrow, and then click Insert.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Double-click a column header and then click Insert on the shortcut menu.</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2637 - Insert a table column.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 Excel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  A range of data Excel treats as a single object that can be managed independently from other data in the workbook I a(n) _________.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Outline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Summary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Dashboard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2238 - Format a range as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 Excel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 Kylie created a table with a Skill Number column that contains values from 400 to 500. What type of filter can she use to select records with skill numbers less than 450?</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Text filter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Top Values filter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Number filter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 filter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2180 - Filter a table based on a custom AutoFilter.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Filtering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 Shelley creates a table containing the marks of Language Arts students in her class with these columns: Names of Students and Marks. She now wants to see the names of students who scored exactly 60 marks. What will Shelley do after selecting the column header arrow for the column with heading Marks?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Check the box beside Select All and the number 60 and click OK.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Uncheck (Select All),  select the box beside the number 60 and click OK.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Number Filters &gt; Between &gt; (Enter value 0 in dialog box on top) &gt; (Enter value 60 in dialog box below it) &gt; OK.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Number Filters &gt; Less Than or Equal To &gt; (Enter value 0 in dialog box on top) &gt; (Enter value 60 in dialog box below it) &gt; OK.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2181 - Filter a table based on a single column.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Filtering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 Adele wants to filter a Customers table to show customers in Denver or customers with invoices over $2500. What type of filter should she 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Number AutoFilter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Advanced filter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Text with wildcard filter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Date AutoFilter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2187 - Filter a table using the Advanced Filter dialog box.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Filtering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 How can you hide the filter buttons in a table?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9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Filter Button check box in the Table Styles Options group.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Clear the filters from the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Right-click a filter button and then click Remove.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a filter button and then click Hide.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6-40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2334 - Hide filter arrows in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 Excel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 An Excel table contains columns named Salary and Commission. Which of the following formulas uses a structural reference to sum the values in the Salary through Commission fields?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0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=SUM(Salary:Commission)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=SUM(Salary!Commission)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=SUM([Salary]:[Commission])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=SUM("Salary":"Commission")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6-45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1416 - Create a formula using structured references.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 Excel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boxes will you check after clicking on a table and then selecting Table Tools &gt; Design, to add a row to the table that will display summary statistics of the different table columns.?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Total Row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Header Row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Footer Row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Banded Rows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228 - Add a total row to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 Excel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 Tracy created a table where the odd and even-numbered columns are formatted differently. She wants to remove this formatting. What setting should she change?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Banded columns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Calculated columns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Odd/Even columns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First column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3301 - Remove banded columns from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 Excel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 Bruno has a table with four fields and dozens of records. To make the fields easier to distinguish, he can apply filtered columns.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516 - Apply banded columns to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 Excel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 Liza has a table with six fields and 50 records. To make it easier to distinguish the records, she can apply banded rows.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521 - Apply banded rows to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 Excel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 The Remove Duplicates tool locates and deletes records that are duplicated across multiple fields.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1812 - Delete duplicate records from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Locating Duplicate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 A teacher creates a table of student data that contains columns for First Name, Last Name, and Date of Birth. To list the students in alphabetical order by last name, she can sort the Last Name column in ascending order.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4270 - Sort a table on one column.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Sorting Records in a Data Range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 A teacher creates a table for Sports Day events. The table includes columns for Event, Rank, First Name, and Last Name. To find the top-ranking participants for each event, the teacher can sort the table first by Event and then by Rank.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4268 - Sort a table on multiple columns.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Sorting Records in a Data Range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 To display a preview of a table style applied to the selected table, point to a style in the Table Styles gallery.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6-40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491 - Apply a table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 Excel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  The best way to locate records with duplicates in more than one field is to apply conditional formatting.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1812 - Delete duplicate records from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Locating Duplicate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can help you quickly format a cell range with labels in the left column and top row, and totals in the bottom row?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table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cell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font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number format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491 - Apply a table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 Excel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 Michelle finished a 5 kilometer run in 180th position. The organizers shared an Excel spreadsheet with names of all the participants and the time they took to complete the race. The top 15 finishers are listed in rows 2 to 16. Michelle wants to compare her time against theirs. How can she do so?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6"/>
              <w:gridCol w:w="80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row 17 and click View tab &gt; Window group &gt; Split.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rows 2 to 16 and click View tab &gt; Window group &gt; Split.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rows 2 to 16 and click View tab &gt; Window group &gt; New Window &gt; Split.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row 16 and click View tab &gt; Window group &gt; Split &gt; Arrange All.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0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4298 - Split a worksheet into panes.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Panes to View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 Helen wants to resize slicer buttons to exact dimensions. What can she use to do so?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7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Slicer Settings button in the Slicer group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Height and Width boxes in the Buttons group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Slicer Styles gallery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Slicer Size box in the Slicer group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0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6-54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3493 - Resize slicer buttons to exact dimensions.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Dashboard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 Leigh-Ann used a slicer to filter a table on the Department field. Which of the following buttons should she click on the slicer to redisplay data for all the departments?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Multi-Select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Clear Filter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Slicer Settings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Slicer Styles button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6-51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1176 - Clear filters from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Filtering Data with Slicers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 Will has a table that includes a field with four product types. What kind of filter would be best to create for the table?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Date filter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Custom number filter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Slicer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Advanced filter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6-52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1655 - Customize slicer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Filtering Data with Slicers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 How can you remove the split bars from a worksheet?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0"/>
              <w:gridCol w:w="80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View tab, and then click the Split button in the Windows group.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Page Layout tab, and then click the Bring Forward button in the Arrange group.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View tab, and then click the Hide button in the Windows group.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Page layout tab, and then click the Remove Breaks button in the Page Setup group.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0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3319 - Remove worksheet panes.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Panes to View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do Excel tables provide that data ranges do not?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6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Built-in sorting and filtering tools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What-if analysis tools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Styles that format different parts of the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Automatic subtotal rows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2651 - Insert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 Excel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can you apply to an Excel table?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Header row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Total column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Banded rows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Table name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2977 - Name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 Excel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are ways to format the appearance of a slicer?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Number of columns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Slicer size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Button size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Slicer style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9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6-54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992 - Change the slicer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Dashboard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split a worksheet pane, its contents are always visible, though you cannot scroll in the pane.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0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2260 - Freeze panes in a worksheet.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Panes to View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features do Excel tables support that are not available with data ranges?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6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Built-in sorting and filtering tools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Number formats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Table styles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Totals row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2238 - Format a range as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 Excel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cannot add totals to an Excel table because the table structure of fields and records must be preserved.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2238 - Format a range as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 Excel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are ways Excel provides to identify duplicate records in a table?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2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Highlight Duplicate Values conditional formatting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Duplicate Values Wizard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Remove Duplicates tool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Circle Duplicates tool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1393 - Create a duplicate values conditional formatting rule.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Locating Duplicate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4"/>
                <w:szCs w:val="24"/>
                <w:bdr w:val="nil"/>
                <w:rtl w:val="0"/>
              </w:rPr>
              <w:t> To locate duplicate values in a selected range, start by clicking the Duplicate Formatting button on the Home tab.</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1393 - Create a duplicate values conditional formatting rule.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Locating Duplicate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4"/>
                <w:szCs w:val="24"/>
                <w:bdr w:val="nil"/>
                <w:rtl w:val="0"/>
              </w:rPr>
              <w:t> What does the Highlight Duplicate Values conditional formatting rule do when you apply it to a range?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4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highlights duplicate values in the range.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deletes duplicate values from the range.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converts duplicate values so they are unique.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moves the duplicate values to another area of the worksheet.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1393 - Create a duplicate values conditional formatting rule.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Locating Duplicate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are ways you can format a slicer?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6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size of the slicer buttons.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number of columns in the slicer.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a color scheme.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Format the slicer button text.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9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6-54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1655 - Customize slicer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Dashboard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4"/>
                <w:szCs w:val="24"/>
                <w:bdr w:val="nil"/>
                <w:rtl w:val="0"/>
              </w:rPr>
              <w:t>  Splitting the workbook window affects all the worksheets in the workbook.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0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4298 - Split a worksheet into panes.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Panes to View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parts of a worksheet can you freeze?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top row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first column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middle column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specified pane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0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2260 - Freeze panes in a worksheet.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Panes to View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freeze the top row of a worksheet, what part of the worksheet can you scroll?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4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all rows below the top row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columns starting with column 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rows starting with row 4</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only the lower-right pane of the worksheet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0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2262 - Freeze the top row of a worksheet.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Panes to View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4"/>
                <w:szCs w:val="24"/>
                <w:bdr w:val="nil"/>
                <w:rtl w:val="0"/>
              </w:rPr>
              <w:t> References to fields in an Excel table are called table references.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6-45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1416 - Create a formula using structured references.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 Excel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4"/>
                <w:szCs w:val="24"/>
                <w:bdr w:val="nil"/>
                <w:rtl w:val="0"/>
              </w:rPr>
              <w:t> In the formula =[SalesPrice]*.05, what do you call [SalesPrice]?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3-D reference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external reference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structural reference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absolute reference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6-45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1416 - Create a formula using structured references.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 Excel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4"/>
                <w:szCs w:val="24"/>
                <w:bdr w:val="nil"/>
                <w:rtl w:val="0"/>
              </w:rPr>
              <w:t> To count only records that match a filter criteria, you use the SUBTOTAL function.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9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6-56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2723 - Insert subtotals.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Dashboard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4"/>
                <w:szCs w:val="24"/>
                <w:bdr w:val="nil"/>
                <w:rtl w:val="0"/>
              </w:rPr>
              <w:t> In the formula = SUBTOTAL(1, Customers_Table(ID]), what does the 1 refer to?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9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first field to analyze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number of the column to analyze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number of values to analyze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number of the function to use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9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6-56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2723 - Insert subtotals.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Dashboard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4"/>
                <w:szCs w:val="24"/>
                <w:bdr w:val="nil"/>
                <w:rtl w:val="0"/>
              </w:rPr>
              <w:t> To use the SUBTOTAL function to calculate the sum of filtered table records, set the Function_Num argument to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 for AVERAGE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9 for SUM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 for COUNT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10 for TOTAL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9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6-56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2723 - Insert subtotals.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Dashboard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summary statistics can you display in a total row in an Excel table?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lookup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average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minimum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228 - Add a total row to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 Excel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4"/>
                <w:szCs w:val="24"/>
                <w:bdr w:val="nil"/>
                <w:rtl w:val="0"/>
              </w:rPr>
              <w:t> After splitting a worksheet window into four panes, how can you display a single pane?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8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Freeze the top row.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Split button on the View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Double-click the split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Arrange All button on the View tab.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0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3319 - Remove worksheet panes.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Panes to View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Times New Roman" w:eastAsia="Times New Roman" w:hAnsi="Times New Roman" w:cs="Times New Roman"/>
                <w:b w:val="0"/>
                <w:bCs w:val="0"/>
                <w:i w:val="0"/>
                <w:iCs w:val="0"/>
                <w:smallCaps w:val="0"/>
                <w:color w:val="000000"/>
                <w:sz w:val="24"/>
                <w:szCs w:val="24"/>
                <w:bdr w:val="nil"/>
                <w:rtl w:val="0"/>
              </w:rPr>
              <w:t> . To resize the panes, right-click the pane split bar.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0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3319 - Remove worksheet panes.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Panes to View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are options you can select when using the Find and Replace dialog box to find text?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Type of criteria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Look 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Match case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Within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2206 - Find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Locating Cells Within a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Times New Roman" w:eastAsia="Times New Roman" w:hAnsi="Times New Roman" w:cs="Times New Roman"/>
                <w:b w:val="0"/>
                <w:bCs w:val="0"/>
                <w:i w:val="0"/>
                <w:iCs w:val="0"/>
                <w:smallCaps w:val="0"/>
                <w:color w:val="000000"/>
                <w:sz w:val="24"/>
                <w:szCs w:val="24"/>
                <w:bdr w:val="nil"/>
                <w:rtl w:val="0"/>
              </w:rPr>
              <w:t> To find every cell that satisfies the criteria you enter in the Fine and Replace dialog box, you click the Find Next button.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2206 - Find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Locating Cells Within a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Times New Roman" w:eastAsia="Times New Roman" w:hAnsi="Times New Roman" w:cs="Times New Roman"/>
                <w:b w:val="0"/>
                <w:bCs w:val="0"/>
                <w:i w:val="0"/>
                <w:iCs w:val="0"/>
                <w:smallCaps w:val="0"/>
                <w:color w:val="000000"/>
                <w:sz w:val="24"/>
                <w:szCs w:val="24"/>
                <w:bdr w:val="nil"/>
                <w:rtl w:val="0"/>
              </w:rPr>
              <w:t> Gwen wants to locate cells that contain the date 11/14/21. Which of the following tools should she 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Locate &amp; Change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Find &amp; Select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2206 - Find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Locating Cells Within a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want to sort data first by department, and then by last name, the last name field is the _____ sort field.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primary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limited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secondary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minor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4268 - Sort a table on multiple columns.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Sorting Records in a Data Range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53. </w:t>
            </w:r>
            <w:r>
              <w:rPr>
                <w:rStyle w:val="DefaultParagraphFont"/>
                <w:rFonts w:ascii="Times New Roman" w:eastAsia="Times New Roman" w:hAnsi="Times New Roman" w:cs="Times New Roman"/>
                <w:b w:val="0"/>
                <w:bCs w:val="0"/>
                <w:i w:val="0"/>
                <w:iCs w:val="0"/>
                <w:smallCaps w:val="0"/>
                <w:color w:val="000000"/>
                <w:sz w:val="24"/>
                <w:szCs w:val="24"/>
                <w:bdr w:val="nil"/>
                <w:rtl w:val="0"/>
              </w:rPr>
              <w:t> Dmitri created a table of employee data and wants to list the records in order by most recent hire date. Which of the following should he do?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3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Sort the records in descending order by hire date.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Sort the records in ascending order by hire date.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Sort the records first by name and then by hire date.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Filter the records by hire date.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4270 - Sort a table on one column.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Sorting Records in a Data Range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54. </w:t>
            </w:r>
            <w:r>
              <w:rPr>
                <w:rStyle w:val="DefaultParagraphFont"/>
                <w:rFonts w:ascii="Times New Roman" w:eastAsia="Times New Roman" w:hAnsi="Times New Roman" w:cs="Times New Roman"/>
                <w:b w:val="0"/>
                <w:bCs w:val="0"/>
                <w:i w:val="0"/>
                <w:iCs w:val="0"/>
                <w:smallCaps w:val="0"/>
                <w:color w:val="000000"/>
                <w:sz w:val="24"/>
                <w:szCs w:val="24"/>
                <w:bdr w:val="nil"/>
                <w:rtl w:val="0"/>
              </w:rPr>
              <w:t> Stacey filtered a table on the Product Type field and now wants to filter on the Price field instead. What should she do next?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3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a filter button and then click Price.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Clear the existing filter from the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a Number filter.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Sort by the Price field.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5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1176 - Clear filters from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Filtering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55. </w:t>
            </w:r>
            <w:r>
              <w:rPr>
                <w:rStyle w:val="DefaultParagraphFont"/>
                <w:rFonts w:ascii="Times New Roman" w:eastAsia="Times New Roman" w:hAnsi="Times New Roman" w:cs="Times New Roman"/>
                <w:b w:val="0"/>
                <w:bCs w:val="0"/>
                <w:i w:val="0"/>
                <w:iCs w:val="0"/>
                <w:smallCaps w:val="0"/>
                <w:color w:val="000000"/>
                <w:sz w:val="24"/>
                <w:szCs w:val="24"/>
                <w:bdr w:val="nil"/>
                <w:rtl w:val="0"/>
              </w:rPr>
              <w:t> To explicitly indicate that a range contains fields and records, you create a(n)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3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outline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advanced filter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2651 - Insert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 Excel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56. </w:t>
            </w:r>
            <w:r>
              <w:rPr>
                <w:rStyle w:val="DefaultParagraphFont"/>
                <w:rFonts w:ascii="Times New Roman" w:eastAsia="Times New Roman" w:hAnsi="Times New Roman" w:cs="Times New Roman"/>
                <w:b w:val="0"/>
                <w:bCs w:val="0"/>
                <w:i w:val="0"/>
                <w:iCs w:val="0"/>
                <w:smallCaps w:val="0"/>
                <w:color w:val="000000"/>
                <w:sz w:val="24"/>
                <w:szCs w:val="24"/>
                <w:bdr w:val="nil"/>
                <w:rtl w:val="0"/>
              </w:rPr>
              <w:t> Maya created a table with the totals in the last column on the right. Which of the following table style options should she apply to call attention to the totals?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Total Row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Last Column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Banded Columns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Header Row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547 - Apply special formatting to the last column in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 Excel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57. </w:t>
            </w:r>
            <w:r>
              <w:rPr>
                <w:rStyle w:val="DefaultParagraphFont"/>
                <w:rFonts w:ascii="Times New Roman" w:eastAsia="Times New Roman" w:hAnsi="Times New Roman" w:cs="Times New Roman"/>
                <w:b w:val="0"/>
                <w:bCs w:val="0"/>
                <w:i w:val="0"/>
                <w:iCs w:val="0"/>
                <w:smallCaps w:val="0"/>
                <w:color w:val="000000"/>
                <w:sz w:val="24"/>
                <w:szCs w:val="24"/>
                <w:bdr w:val="nil"/>
                <w:rtl w:val="0"/>
              </w:rPr>
              <w:t> By default, table styles override the formatting applied to individual table cells.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491 - Apply a table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 Excel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58. 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is an unacceptable name for an Excel table?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Employee_Tbl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_SalesTable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(Customers)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ProductTable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2977 - Name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 Excel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59. </w:t>
            </w:r>
            <w:r>
              <w:rPr>
                <w:rStyle w:val="DefaultParagraphFont"/>
                <w:rFonts w:ascii="Times New Roman" w:eastAsia="Times New Roman" w:hAnsi="Times New Roman" w:cs="Times New Roman"/>
                <w:b w:val="0"/>
                <w:bCs w:val="0"/>
                <w:i w:val="0"/>
                <w:iCs w:val="0"/>
                <w:smallCaps w:val="0"/>
                <w:color w:val="000000"/>
                <w:sz w:val="24"/>
                <w:szCs w:val="24"/>
                <w:bdr w:val="nil"/>
                <w:rtl w:val="0"/>
              </w:rPr>
              <w:t> To add a field to a table, what can you do?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1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a row heading and then click the Insert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a column header and then click the Insert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Insert button and then click Field.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Field check box in the Table Style Options group.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2637 - Insert a table column.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 Excel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60. </w:t>
            </w:r>
            <w:r>
              <w:rPr>
                <w:rStyle w:val="DefaultParagraphFont"/>
                <w:rFonts w:ascii="Times New Roman" w:eastAsia="Times New Roman" w:hAnsi="Times New Roman" w:cs="Times New Roman"/>
                <w:b w:val="0"/>
                <w:bCs w:val="0"/>
                <w:i w:val="0"/>
                <w:iCs w:val="0"/>
                <w:smallCaps w:val="0"/>
                <w:color w:val="000000"/>
                <w:sz w:val="24"/>
                <w:szCs w:val="24"/>
                <w:bdr w:val="nil"/>
                <w:rtl w:val="0"/>
              </w:rPr>
              <w:t> Antonio wants to calculate the sum of values in the Order Amt column in a table. What should he do?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7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 total row and then choose Sum in the Order Amt column.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 calculated field to the table that uses the SUM function.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SUBTOTAL function at the bottom of the Order Amt column.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 total column and then choose Total to calculate all totals for the table.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228 - Add a total row to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 Excel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61. 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select a cell in a worksheet that is not in the first row or first column and then click the Split button on the View tab, how many panes appear in the worksheet window?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two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four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three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0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6-6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4298 - Split a worksheet into panes.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Panes to View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Excel Module 6</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 Module 6</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