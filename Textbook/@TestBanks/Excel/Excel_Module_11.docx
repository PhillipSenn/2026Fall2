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DAVERAGE function returns the maximum value in a column for cells matching the criteria.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1437 - Create a formula using the DAVERAGE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To illustrate different data levels using small graphics representing values, which of the following can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Highlight Cells Rules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 scales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5"/>
              <w:gridCol w:w="6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1621 - Create an icon set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Displaying PivotTables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items in a PivotTable field are combined to create a new group, and appear as a new field in the PivotTable, the new field is called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field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autocategory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2298 - Group data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Grouping PivotTable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Isabel has a PivotTable listing revenue from 100 campground rentals, with campgrounds listed by capacity. She wants to display campgrounds with capacity of 1-20, 21-40, and so on. How can she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 the campgrounds by reservation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 the campgrounds by capacity.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the campgrounds by revenue.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 the campgrounds by capacity.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2298 - Group data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Grouping PivotTable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GETPIVOTDATA function to display a summarized PivotTable on a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51"/>
              <w:gridCol w:w="6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1446 - Create a formula using the GETPIVOTDATA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Retrieving PivotTable data with GETPIVOTDATA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three PivotTable layouts differ in how they arrange fields in the Rows area and where they display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subtotals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grand totals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Laying Out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Marcos has a PivotTable that shows revenue by quarter. He wants to calculate the differences between the revenue for one quarter and another. What can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Ungroup the date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calculated 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measure.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summary function to SUMGROUP.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8"/>
              <w:gridCol w:w="62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31 - Add a calculated field 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Calculated Items and Calculated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Leila has a table listing the number of houses each real estate agent sold, if any, each month. She can use the DCOUNTA function to find the number of agents with sales in June.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1441 - Create a formula using the DCOUNTA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Nolan wants to display a red triangle in a PivotTable cell for increased expenses, a blue triangle for steady expenses, and a green triangle for declining expenses. He can create a custom icon set to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5"/>
              <w:gridCol w:w="6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1621 - Create an icon set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Displaying PivotTables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Excel limits you to one calculated field per PivotTable.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31 - Add a calculated field 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Calculations with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PivotTables are automatically sorted in ascending order if the fields contain numeric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4270 -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Flynn added a date field to a PivotTable, Excel grouped the date values into quarters, months, and years. What can Flynn do if he does not want to group the PivotTable this way?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Regroup the dates to show quarters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Ungroup the dates.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Regroup the dates to show holidays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groups cannot be changed.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4435 - Ungroup data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Grouping PivotTable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types of filters to apply to PivotTable fields?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Label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2178 - Filter a PivotTable using a Report filter.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Use the DGET function to count the numeric values in a column for cells that match the criteria.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1443 - Create a formula using the DGET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sort a PivotTable on a single field using which of the following methods?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Ascending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Multiple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Descending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4270 -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calculations can you perform with PivotTables?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percent differences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percent totals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running totals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4194 - Show or hide grand totals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Calculations with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One way of creating a PivotTable group in a date field is through a custom group, where you select items in the field to create a new group, such as the September to December items to create a Semester group.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2300 - Group fields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Grouping PivotTable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Allison wants to sort the Reservation data in a PivotTable by days of the week, Sunday through Monday. What does Allison need to create?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calculated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custom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date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relationship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5451 - Sort a table based on a custom sort 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James added a date field to a PivotTable, Excel grouped the date values into quarters, months, and years. He does not want to group the data this way, so he clicks the Remove button on the PivotTable Tools Analyze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4435 - Ungroup data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Grouping PivotTable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A PivotTable Expanded layout expands fields into an outline of separate columns and displays subtotal rows at the top of each group.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Laying Out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PivotTable layouts?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Horizontal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Tabular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Laying Out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PivotTable layouts displays all fields in separate columns and subtotal rows at the bottom of each group, similar to a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Tabular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Condense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Laying Out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Dana added a report filter to a PivotTable, but the list of filter values is long and difficult to use. What can she do to reduce the filter values in the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slicer instead of a report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search text in the Search box above the list of field item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the PivotTable first.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Approximate Filter feature.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2178 - Filter a PivotTable using a Report filter.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A(n) Summary function calculates summary statistics including AVERAGE, COUNT, and SUM, using criteria specified in a range.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1437 - Create a formula using the DAVERAGE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Tamara wants to count the number of values in the Rating column that are greater than 7. Which of the following functions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DCOUNTA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COUNTAIF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1440 - Create a formula using the DCOUNT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Edie has a worksheet listing lectures scheduled for the year. She wants to know how many cells in the Rating column contain "Excellent." Which of the following functions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DCOUNTA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COUNTIF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COUNTAIF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1441 - Create a formula using the DCOUNTA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Rodrigo has a worksheet that lists the revenue earned per month from technology consulting services. He wants to know how much total revenue his company collected during September. Which of the following functions should 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DGET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DMAX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1444 - Create a formula using the DSUM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Database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two kinds of PivotTable are the Standard PivotTable and the PivotTable created from the Data Model.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 .</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2576 - Insert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Ian has a PivotTable that includes a Product Name column and wants to filter a PivotTable so it shows only product names containing the word "Double." He should apply a Value filter.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2178 - Filter a PivotTable using a Report filter.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Juanita is working with a PivotTable based on the Power Pivot Data Model. She needs to create a calculation that summarizes data, which is called a(n) ______.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calculated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calculated 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measure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1529 - Create a measure.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Measure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Nathan has a PivotTable listing income from promotional events. He wants to multiple the value of a Tickets Sold field by a Price per Ticket field to find the total income from each type of ticket. He should create a calculated field.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8"/>
              <w:gridCol w:w="62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31 - Add a calculated field 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Calculated Items and Calculated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Harry has a PivotTable listing Stores and the revenue they produce. He wants to calculate the difference between the revenue from one store and another. What should he create?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calculated 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measure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hierarchy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8"/>
              <w:gridCol w:w="62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31 - Add a calculated field 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Calculated Items and Calculated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measure, you must associate it with the correct table in a Data Model.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1529 - Create a measure.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Measure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Nicole has a PivotTable that groups Order dates by quarters, months, and years. She wants to group the data by year only. To do so, she can use the Grouping dialog box to regroup the dates.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2298 - Group data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Grouping PivotTable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Marilyn added a few calculated fields and items to a PivotTable and wants to document the calculations on a separate worksheet. She can click the Fields, Items, &amp; Sets button, and then click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 Calculations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 Formulas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Formulas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 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8"/>
              <w:gridCol w:w="62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31 - Add a calculated field 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Calculated Items and Calculated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reduce the width of the PivotTable by placing all fields from the Rows area in one column, use which of the following PivotTable layouts?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Tabular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Subtotals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Laying Out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PivotTable layouts different mainly in how they arrange fields in the Rows area and where they display grand totals.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Laying Out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A calculated field is a user-defined formula for calculations across one or more fields.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8"/>
              <w:gridCol w:w="62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31 - Add a calculated field 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Calculated Items and Calculated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11:52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11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11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