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A two-variable data table lets you view the relationship between two input cells and one result cell.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1597 - Create a two-variable data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Two-Variable Data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In the Scenario Manager dialog box, the changing values are the input cells that change in the worksheet to show the effect of the scenario.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97"/>
              <w:gridCol w:w="62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535 - Apply scenario values to worksheet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Financial Scenarios with Scenario Manager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One can create a one-variable data table in Excel to test a series of values for a single input cell and see the influence of these values on the result of a related formula.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1545 - Create a one-variable data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Data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While creating a two-variable data table in Excel, you need to enter two ranges of possible input values, one in a row and another in a column.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1597 - Create a two-variable data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Two-Variable Data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A program that adds commands and features to applications such as Microsoft Excel is called a(n)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scenario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macro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2742 - Install an add-in.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Save and load a Solver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would click on the Reports list box in Solver Results dialog box to produce an Answer Report?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Limits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Answer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Sensitivity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 Reports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1583 - Create a Solver answer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Solver Answer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Excel features finds a numeric solution to a problem involving several input values?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Solver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PivotTable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one-variable data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Goal Seek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5"/>
              <w:gridCol w:w="59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1584 - Create a Solver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Finding the Optimal Solution with Solver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Solver constraints should you delete if the range A5:F5 must contain exact dollar amounts such as $500.25?</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A5:F5 = 500.25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A5:F5 = int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A5:F5 = bin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A5:F5 &gt;= 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5"/>
              <w:gridCol w:w="59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1810 - Delete constraints from a Solver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Finding the Optimal Solution with Solver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can you do to store the parameters of the current Solver model in a worksheet so you do not lose the model details when you create a new model?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the Solver model in the worksheet.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Duplicate the Solver 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Merge the original Solver model with the new 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Run the Solver model.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2786 - Load or save a Solver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Saving and Loading Solver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In Solver, A condition that limits the solution to a set of possible values is a(n) 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changing cell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constraint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objective cell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solving method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5"/>
              <w:gridCol w:w="59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296 - Add constraints to a Solver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Finding the Optimal Solution with Solver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type of constraint should you use to limit the answer to a whole number, such as for employees needed?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 (equals)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5"/>
              <w:gridCol w:w="59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822 - Change the constraints in a Solver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Finding the Optimal Solution with Solver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How can you tell if Solver is activated in your version of Excel?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Solver button appears in the Analyze group on the Data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Solver tab appears on the ribbon.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Solver dialog box opens when you click the Data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Solver appears as the Add-in document property in Backstage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5"/>
              <w:gridCol w:w="59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324 - Add Solver to Excel.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Finding the Optimal Solution with Solver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To combine the results of four separate scenarios, you create an Answer report.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1573 - Create a scenario summary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Scenario Summary Reports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A scenario is a defined collection of changing cells used to perform a what-if analysis.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57"/>
              <w:gridCol w:w="65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1574 - Create a scenario.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8.2 Visual Overview: What-If Scenarios with Scenario Manager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To edit a scenario, open the Scenario Manager dialog box, select the scenario, and then click the Edit button.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97"/>
              <w:gridCol w:w="62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1998 - Edit a scenario.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Financial Scenarios with Scenario Manager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edit the changing values for a scenario, , select the cells directly in a spreadsheet.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97"/>
              <w:gridCol w:w="62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1998 - Edit a scenario.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Financial Scenarios with Scenario Manager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are working with scenarios on one worksheet, you can merge scenarios from other worksheets or workbooks.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2840 - Merge scenarios.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Scenario Summary Reports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creating a one-variable data table, when you enter the input cell values in the first row of the table, you must enter the formulas referencing result cells in the table's last column of the 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1545 - Create a one-variable data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Data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Gabriel wants to see how changes to the sales price and number of units sold would affect his company's profit. Which of the following should he create?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forecast 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two-variable data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doughnut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number filter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1597 - Create a two-variable data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Two-Variable Data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create a scenario, you can identify up to 50 changing cells whose values will change in each scenario.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97"/>
              <w:gridCol w:w="62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1574 - Create a scenario.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Financial Scenarios with Scenario Manager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The scenario overview report lists the values for the changing and result cells within each scenario.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1573 - Create a scenario summary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Scenario Summary Reports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A scenario PivotTable report can used to merge scenarios created by multiple users.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1572 - Create a scenario PivotTable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Scenario Summary Reports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do you need to provide when creating a Solver model?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report range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objective cell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one or more variable cells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type of what-if analysis to perform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5"/>
              <w:gridCol w:w="59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1584 - Create a Solver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Finding the Optimal Solution with Solver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Darryl has a worksheet that displays a product's net profit in cell C20. He is using Solver to determine how he can achieve the most profit by changing the values in other cells. Where should he enter a reference to cell C20 in the Solver Parameters dialog box?</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 Objective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By Changing Variable Cells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Subject to the Constraints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Load/Save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5"/>
              <w:gridCol w:w="59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1584 - Create a Solver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Finding the Optimal Solution with Solver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Lucy is creating a Solver model to determine the lowest total expenses she would incur producing 10,000 helmets. Where should she specify the limit of 10,000 helmets in the Solver Parameters dialog box?</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 Objective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By Changing Variable Cells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Subject to the Constraints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Load/Save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5"/>
              <w:gridCol w:w="59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8-45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296 - Add constraints to a Solver model.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Finding the Optimal Solution with Solver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11:51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Excel Module 8</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Module 8</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