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insert a document property in a header, first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19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Link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Icons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Chart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Quick Parts button.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2487 - Insert a document property in the header or footer.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Working with File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Karen needs to compress the picture in order to add a shadow effect to it.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1243 - Compress a picture.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Compressing Pictures in a Document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change the indent of text in a shape, which of the following actions do you take?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0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Increase Indent or Decrease Indent on the Home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Drag the Left Indent marker on the ruler.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Change the page margins.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Change the text wrapping of the shape.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2081 - Enter text in a shape.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Inserting a Shape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locate a tab character in a document, use the Find and Replace dialogue box and search for the appropriate special character.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8-62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2203 - Find special characters.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Recording an AutoMacro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switch between two open windows,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Switch Windows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Press ALT+F4.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Press CTRL+W.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New Window button.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49"/>
              <w:gridCol w:w="639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4333 - Switch document windows.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Copying a Building Block to Another Document or Template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Katlyn wants to create a custom paragraph border. Which of the following can she change to customize the border?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2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font style.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border style.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line weight of the border.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color of the border.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4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150 - Add a paragraph border.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Adding a Custom Paragraph Border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apply shading in which one color blends into another within a shape, fill the shape with a reflection.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427 - Apply a gradient fill to a shape.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Inserting a Shape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Building blocks are stored in templates.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2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2580 - Insert a Quick Part.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Editing Building Block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Charlotte inserted a 3-inch by 3-inch square. She changes the height to 1 inch, but the width remain 3 inches. Why does the width remain unchanged?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25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shape is an inline object, not a floating object.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You must change the position of the shape before changing the width.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aspect ratio for shapes is not locked.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You must drag the adjustment handle on the shape to change the width.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3427 - Resize a shape nonproportionally.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Inserting a Shape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Analyze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David needs an oval to appear in his document. 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7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Chart button and select the desired option.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Shapes button and select the desired option.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Table button and select the desired option.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WordArt button and select the desired option.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2613 - Insert a shape.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Inserting a Shape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Kayla wants light text to appear in the background of every page of a document. She should add a text watermark.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207 - Add a text watermark.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a Watermark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What can you do to make sure a Date field always displays the current date when opening the document?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1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Type the current date in the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Set the Automatic Clock option for the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Inspect the document daily.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Set the Update automatically option for the field.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4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8-41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4474 - Update a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Automating Documents Using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You can copy specific styles from one document or template to another in which of the following dialog boxes?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Field dialog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Organizer dialog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Formatting dialog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Word Options dialog box.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2"/>
              <w:gridCol w:w="61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1333 - Copy styles from one document to another.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Copying a Style to Another Document or Template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If you open a document and see field codes, you need to edit the field codes to see the resulting values.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8-40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4383 - Toggle field codes.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Automating Documents Using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check a document written in Spanish for spelling and grammar errors, first set the proofing language.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3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8-14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4095 - Set the proofing language.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Translating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Word enables you to customize the status bar to display a variety of information.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8-25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1665 - Customize the status bar.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a Watermark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temporarily suspend recording steps in a macro, use the Stop Recording command.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9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3156 - Pause recording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Recording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prompt the user for input after creating a document from a template, make sure the template contains a fill-in field.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3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2494 - Insert a Fill-in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Inserting a Fill-In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view a list of macros in a document, click the Macros button in the Developer tab.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1863 - Display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Running Macros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record a macro, click the create macro button.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9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3221 - Record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Recording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use a macro in a document, run the macro.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3612 - Run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Running Macros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copy styles from one document to another,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4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Use the Manage Styles button in the Styles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Use the Style Inspector command in the Styles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Use the Styles button in the Clipboard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Use the Styles button in the Navigation pane.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2"/>
              <w:gridCol w:w="61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1333 - Copy styles from one document to another.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Copying a Style to Another Document or Template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Eli recorded a macro and wants to make a few changes to its actions. How can he do so?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5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Edit the macro in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Record the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Modify the document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Enter Design Mode.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13"/>
              <w:gridCol w:w="61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1984 - Edit a macro in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Editing a Macro Using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translating text in a document written using a language other than English, make sure to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0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Check the document for accessibility.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Use the thesaurus.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Enable tracked changes.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Set the translation language.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3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3780 - Set the translation language.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Translating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you right-click the status bar, what does Word display on the shortcut menu?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19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list of tabs to add to the ribbon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list of buttons to add to the ribbon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list of buttons to add to the status bar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list of options for showing or hiding the status bar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8-25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1665 - Customize the status bar.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a Watermark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Cassie is recording a macro when she receives an email she needs to respond to immediately. What should she do?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4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Pause recording.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Enter Design Mode.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Open the XML Mapping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Open the Visual Basic window.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9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3156 - Pause recording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Recording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set macro security options, which of the following should you do?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71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Right-click the macro name and select Edit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macro name in the Macro list and select Edit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macro name in the Macro list and select Edit.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Go to the Trust Center in the Word Options dialog box.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1654 - Customize macro security settings.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Examining Trust Center Settings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create a macro by performing the steps,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43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the macro by recording it.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the macro using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the macro by modifying the document's macro security.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the macro by modifying the document properties.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9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3221 - Record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Recording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add a ScreenTip to a Quick Part, edit the properties of the Quick Part in which of the following dialog boxes?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7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Organizer dialog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Field dialog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Modify Building Block dialog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Manage Styles dialog box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2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1630 - Create and save a building block.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Editing Building Block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Amanda wants to use styles she created in one document in another document. She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165"/>
              <w:gridCol w:w="8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Copy the styles to the other document using the Manage Styles command.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Copy the styles to the other document using the Compare documents command.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Embed the styles to the other document using the Paste Special dialog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Copy text from the source document and paste it in the destination document using the Merge Formatting option.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2"/>
              <w:gridCol w:w="61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1333 - Copy styles from one document to another.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Copying a Style to Another Document or Template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Abe wants to add document properties to his Word report which are not on the Info screen. Where in Word can he add these properties?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69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On the Info screen in Backstage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 the Fields dialog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 the Modify Building Block dialog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On the Custom tab of the Properties dialog box for the document.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8-35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1392 - Create a document property.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Working with File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You can change the proofing language for 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29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only specific words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an entire document or for specific words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only for quotations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only for forms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3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4095 - Set the proofing language.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Translating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Sharon wants to remove the Macro Recording button from the status bar. How can she do this?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193"/>
              <w:gridCol w:w="804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Customize Display button in the title bar and then click Macro Recording.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Right-click the status bar and then click Macro Recording.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Open the Options dialog box, click Customize Status Bar, and then click Macro Recording.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Macro Recording button in the status bar and then click Remove.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9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1665 - Customize the status bar.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Recording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You can compress only one picture at a time in a Word document.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1245 - Compress all the pictures in a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Compressing Pictures in a Document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macro settings can you select in the Trust Center dialog box?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1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Ignore all macros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Disable all macros without notification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Ignore only destructive macros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Disable all macros with notification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1654 - Customize macro security settings.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Examining Trust Center Settings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Word features can you customize to suit your working style?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8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tabs on the ribbon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Quick Access Toolbar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status bar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buttons on the ribbon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4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8-25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1665 - Customize the status bar.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a Watermark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types of AutoMacros can you record in Word?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AutoExec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AutoNew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AutoSave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AutoOpen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8-61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3221 - Record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Recording an AutoMacro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How can you resize an arrow shape after inserting one in a document?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1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Drag an adjustment handle.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Change the position of the shape.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Enter a value in the Shape Height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Edit Shape button.,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5"/>
              <w:gridCol w:w="59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955 - Change the proportions of a shape using an adjustment handle.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Inserting a Shape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you insert a shape in a document, it is filled with the Accent 5 theme color by default.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836 - Change the fill color of a shape.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Inserting a Shape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In some fonts, you can apply ligatures to visually connect characters such as "f" and "i."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4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431 - Apply a ligature style to text.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Applying Advanced Text Formatting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Isabel is writing a document containing English and Spanish text. To prevent the spelling checker from flagging the Spanish text as misspelled, she can set the translation language for that text to Spanish.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3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4095 - Set the proofing language.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Translating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can you use as a watermark?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picture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standard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custom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SmartArt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164 - Add a picture watermark.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a Watermark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document properties can you add in Backstage view?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Title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Tags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Comments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Company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15"/>
              <w:gridCol w:w="60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4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8-27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1392 - Create a document property.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Session 8.2 Visual Overview: File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Geri wants to add the Company property to the document header. If she uses the Quick Parts menu to insert the property, she will insert it as a content control.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2487 - Insert a document property in the header or footer.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Working with File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types of fields can you include in documents?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Fill-in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Sum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Page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2494 - Insert a Fill-in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Automating Documents Using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If you want document users to supply information such as their name or address, insert a Name field.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2494 - Insert a Fill-in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Automating Documents Using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When you insert a field into a document, a word or phrase that specifies what a field should do is called a switch.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2494 - Insert a Fill-in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Automating Documents Using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What information can you provide in the Record Macro dialog box when you record a macro?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3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Macro name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Button to assign to the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Keyboard shortcut to assign to the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Macro description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9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4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3221 - Record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Recording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you record a macro, you are actually creating a new Word template.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13"/>
              <w:gridCol w:w="61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3221 - Record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Editing a Macro Using the Visual Basic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You can preserve macros in a document by saving the document as which of the following file types?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Macro-Enabled Document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PDF/XPS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Macro-Enabled Template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Word Document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02"/>
              <w:gridCol w:w="60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8-58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3643 - Add a criterion using a wildcard to a Short Text field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Saving a Document with Macros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Word Module 8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Module 8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