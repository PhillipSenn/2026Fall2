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For large-scale projects, a Word table is a good data source.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44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3749 - Select an existing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Performing a Mail Merge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create a new recipient list for a mail merge, select Use an Existing List.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60"/>
              <w:gridCol w:w="62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4408 - Type a new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Starting the Mail Merge and Selecting a Main Document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exclude certain recipients from a mail merge list, sort the recipient list.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72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6-34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2179 - Filter a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Filtering Records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see how a mail merge will appear after the fields have been populated, click Preview Results.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2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6-21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3177 - Preview a mail merge.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Previewing the Merged Document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specify which recipients to include in a mail merge, select the mail merge recipients.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1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3761 - Select mail merge recipients.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Editing a Data Source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select an existing recipient list, click Choose from Outlook Contacts.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4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3749 - Select an existing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Data Source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insert an address in a mail merge document, select the Address Block merge field.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34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6-39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2677 - Insert an Address Block merge field.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Mailing Labels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add a greeting line to a mail merge document, insert the Title merge field.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19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2503 - Insert a Greeting Line merge field.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Merge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John needs to view the merge fields in a document. To help locate them, he should click Highlight Merge Fields.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8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2342 - Highlight merge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Inserting Merge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Samantha needs certain text to be inserted in a merged document if the City field equals "Bristol." She should create a filter for the mail merge.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67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6-19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4283 - Specify a rule for a mail merge.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Mail Merge Rule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arrange recipients in a mail merge alphabetically by last name, filter the recipients' list.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61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4266 - Sort a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Sorting Records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Word inserts a Date field in a merge control.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1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4493 - Use a content control to enter a date.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a Date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delete a field in a mail merge, edit the document's References List.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4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1993 - Edit a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Data Source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 A recipient list for a mail merge, can come from which of the following sources?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39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An Excel workbook.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An Access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 Powerpoint slide.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 Word table.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4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b,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3749 - Select an existing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Data Source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view how a mail merge document will appear after merge fields have been filled,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6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Check for errors.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Preview the results.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Start a Mail Merge.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Highlight merge fields.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2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6-21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3176 - Preview a mail merge using the Mail Merge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Previewing the Merged Document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James needs to correct an error in a mail merge recipient list. He should do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5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Preview results.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Select recipients.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Edit the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Merge to Adobe PDF.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90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1993 - Edit a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Session 6.1 Visual Overview: Mail Merge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The Update Labels command does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193"/>
              <w:gridCol w:w="804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Sets rules to control how Word merges the data in the data source with the main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Searches for a specific record in the merged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Checks for and reports errors in the merge.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Inserts the AddressBlock merge field into all the labels in the document.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34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6-40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4488 - Update mailing labels.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Mailing Labels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The dynamic parts of a mail merge that are populated with recipient information are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Labels.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Merge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Equations.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98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2715 - Insert merge fields using the Mail Merge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Merge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Karen is working on a mail merge document and needs to add the text "Dear," followed by the recipient's name and a comma. She should do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64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Add a Title.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Add labels.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Add an Address Block.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Add a Greeting Line.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19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2503 - Insert a Greeting Line merge field.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Merge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Katie wants to print names and addresses on a sheet of address labels. What type of main document should she select?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Letters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Address Blocks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Envelopes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Labels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34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6-36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1640 - Create mailing labels.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Mailing Labels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arrange recipients in a mail merge alphabetically by last name, which of the following should be done?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7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Edit the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Sort the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Filter the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Update the recipient list.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61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4266 - Sort a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Sorting Records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 An instruction that tells Word to display the current date in a document is a 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0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Date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Merge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Calendar control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Date hyperlink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1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4493 - Use a content control to enter a date.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Inserting a Date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Laila needs to correct an entry in the recipient list of a mail merge document. She should do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60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Edit the document's style set.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Edit the document's header.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Edit the document's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Edit the document's recipient list.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90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1993 - Edit a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Session 6.1 Visual Overview: Mail Merge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 A main document for a mail merge can contain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60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Photos.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Links to online videos.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Shapes.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79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b,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4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4303 - Start a mail merge and select a main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Performing a Mail Merge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When you merge the main document with information from the data source, you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produce a new document called a ______.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18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booklet.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merged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Word merge.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60"/>
              <w:gridCol w:w="62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2211 - Finish a mail merge by merging to a new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Starting the Mail Merge and Selecting a Main Document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Shannon needs the labels in a mail merge document to match the content and formatting of the first label. She should do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8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Update Labels.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Edit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Finish &amp; Merge.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Match Fields.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34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6-40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4488 - Update mailing labels.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Mailing Labels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create a mail merge rule, which of the following dialog boxes should you open?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7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Edit Data Source.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  Insert Word Field: IF dialog box.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Customize Address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  Edit Recipient List.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34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6-39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4283 - Specify a rule for a mail merge.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Mailing Labels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Jared has envelopes that do not fit in his printer. He wants to automate adding addresses to the envelopes. He should do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769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Use mail merge to create mailing labels for the envelopes.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Create a table in a document with all the recipient information.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Save the recipient information to an HTML document.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Since his envelopes do not fit in his printer, he cannot automate the process.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67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6-20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1640 - Create mailing labels.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 Series: Creating a Mail Merge Rule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Analyze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Amed needs his mail merge document to print alphabetically according to the City field. He should do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7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Filter the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Sort the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Customize the columns.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Retype the data source.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7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4266 - Sort a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Sorting Records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Carla is creating a form letter and wants the letter to display the current date each the letter is opened. What should she do?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81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Set the Calendar Quick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Update control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Date and Time Merge button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Select Update automatically for the Date content control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19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4493 - Use a content control to enter a date.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Inserting a Date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When you click the Update Labels button, what code does Word add to all labels except the upper-left label?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Next Record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Match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Match Address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Next Field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42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6-40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4488 - Update mailing labels.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Creating Mailing Labels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What must you include in your data source to insert an Address Block merge field?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0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Title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State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Custom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Postal Code field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42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6-39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2677 - Insert an Address Block merge field.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Creating Mailing Labels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is a reason to sort a mail merge recipient list?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73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Certain recipients need to be excluded from the mail merge result.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mail merge result needs to be generated in a specific order.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Errors in the mail merge document need to be identified.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Accessibility issues with the mail merge document need to be identified.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7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4266 - Sort a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Sorting Records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Analyze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Word provides a data source that can be customized by adding new fields and deleting any default fields not required for a mail merge.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7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1993 - Edit a recipient list.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Sorting Records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In a comma-separated values (CSV) file, each paragraph contains one record, with the fields separated by commas.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66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6-44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1270 - Convert text to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Converting Text to a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Brandon has a document with a large amount of data separated by tab characters and paragraph characters. He wants the information displayed in a table. He should do which of the following?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35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Select the data and then click Convert Text to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Copy the text into the document header.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Create a table and then manually populate each cell with data.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Create a table and then click Convert to Text.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66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1270 - Convert text to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Converting Text to a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transfer all data in a table to text separated by tabs, convert the table to text.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66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6-48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1269 - Convert a table to text.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Converting Text to a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Fenix has a list of customer information with each piece of data separated by commas. He would like to use it as a mail merge recipient list. He can do this in the most efficient way by doing which of the following?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4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Replace the commas with tab characters.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Manually enter the data into a Word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Use the Convert Text to Table command.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Convert the table to text.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66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6-44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1269 - Convert a table to text.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Converting Text to a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Analyze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Darren is working on the main document for a mail merge. If the Semester field contains the text "Spring," he wants to insert a sentence about spring registration. Otherwise, he does not want to insert the sentence. What is the most efficient way for him to do this?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49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Create a separate main document.,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Create an  If...Then...Else mail merge rule.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Match the mail merge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Check for mail merge errors.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7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6-19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4283 - Specify a rule for a mail merge.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Creating a Mail Merge Rule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You can convert text into a table if the text divides fields with which of the following characters? Select all the options that apply.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72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numbers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commas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bullets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tab characters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66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NPWD 6-45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1270 - Convert text to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Converting Text to a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p>
      <w:pPr>
        <w:bidi w:val="0"/>
        <w:spacing w:after="75"/>
        <w:jc w:val="left"/>
      </w:pP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Word Module 6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paragraph" w:customStyle="1" w:styleId="questionContentItem">
    <w:name w:val="questionContentItem"/>
    <w:basedOn w:val="Normal"/>
    <w:pPr/>
    <w:rPr>
      <w:bdr w:val="nil"/>
    </w:rPr>
  </w:style>
  <w:style w:type="paragraph" w:customStyle="1" w:styleId="p">
    <w:name w:val="p"/>
    <w:basedOn w:val="Normal"/>
    <w:pPr>
      <w:spacing w:before="0" w:beforeAutospacing="0" w:after="0" w:afterAutospacing="0"/>
    </w:pPr>
    <w:rPr>
      <w:bdr w:val="nil"/>
    </w:rPr>
  </w:style>
  <w:style w:type="table" w:customStyle="1" w:styleId="questionMetaData">
    <w:name w:val="questionMetaData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Testing,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Module 6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