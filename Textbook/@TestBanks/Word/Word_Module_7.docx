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Sharon has copied a chart from a website that she plans to paste in a Word document. She wants the new chart to match the formatting of the document.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Keep Text 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Keep Source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Destination Theme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3038 - Paste a chart with the destination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your computer shuts down unexpectedly when a document has unsaved changes, you might be able to recover the document the next time you start Word.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3227 - Recover unsaved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and Publishing a Blog Post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Gabrielle wants to open an autosaved version of the current document.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2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Go to the Manage Documents section of the Info screen on the File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Find the document in the temp folder in the File Explorer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document, close it, and then reopen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is no way to recover an autosaved version of a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3227 - Recover unsaved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and Publishing a Blog Post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save a document to OneDrive, it becomes a protected document and no one else can edit it.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4157 - Share a document on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Comparing and Combining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Web Layout view allows you to see how your documents will look if used in an online environment. </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4377 - Switch to Web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Optimize a Document for Online Viewing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To have text appear near a hyperlink when you place the pointer over the link, add ScreenTip text to the link.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177 - Add a ScreenTip to a hyperlink.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Hyperlinks in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Before you create a webpage from a Word document, you must know basic HTML.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3637 - Save a document as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Optimize a Document for Online Viewing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To modify the target of a hyperlink in a document, right-click the hyperlink and then click Edit Hyperlink.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1980 - Edit a hyperlink.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Editing 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Joshua needs to use Outlook to send a document to a collaborator for editing.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the document as an attachment.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document to a local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document to an external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Export the document as a PDF.</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2040 - Email a document as an attachment.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Editing 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switch to _____ view, you can zoom in on text and have the text wrap to accommodate the new Zoom setting.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Layout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4377 - Switch to Web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Optimize a Document for Online Viewing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To track changes using a different user name than the name currently showing, which of the following should you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5"/>
              <w:gridCol w:w="80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user name on your computer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Click Show Markup and select your name from the Specified People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 into OneDrive with your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ScreenTip text to the link Change the user name in the Track Changes Options dialog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1112 - Change the user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Optimize a Document for Online Viewing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Jasmine is creating a webpage in Word to share over the Internet. She should save her document as which of the following types?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PDF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Single File Web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 Page, Filtered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OpenOffice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3637 - Save a document as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Optimize a Document for Online Viewing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Derek needs to modify the information a user sees in a ScreenTip when moving the mouse over a hyperlink in a document.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citation.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document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hyperlink.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1980 - Edit a hyperlink.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Editing 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If Microsoft Outlook is installed on your computer, you can click the File tab, click Share, and then click Word document to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document as an email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the text of the document to a new email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display the document in Email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a new email message with the file attached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2040 - Email a document as an attachment.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Editing 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Graphics may shift position as the text wrapping changes when changing to which of the following views?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 to Outline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 to Web Layout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 to Print Layout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 to Read Mode.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4377 - Switch to Web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Optimize a Document for Online Viewing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A repeating graphic element, such as a texture, a photo, or a color gradient, that is visible only when a document is displayed online is a 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paragraph fill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background.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background fill effect.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6"/>
              <w:gridCol w:w="5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3173 - Present a document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Optimizing a Document for Online Viewing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happens when you save a Word document as a webpage?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 inserts HTML codes in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 opens the document in a browser.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 sends the document to a web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 removes all the styles and text formatting.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6"/>
              <w:gridCol w:w="5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3637 - Save a document as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Optimizing a Document for Online Viewing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create a blog post in Word, you edit the blog post document online.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1350 - Create a blog post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and Publishing a Blog Post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While working in Word, you can edit the source file of a linked chart by clicking the Edit Data arrow and then clicking Update Link.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2029 - Edit the source file of a linked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insert a chart using the Chart tool in Word, you can replace the default chart title with your own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217 - Add a title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To quickly change the appearance of a chart, change the chart style.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695 - Change a chart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To change the color scheme of a chart, select the chart and click Change Colors.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818 - Change the colors of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To keep a record of changes made to a document, enable the Word Count option.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6"/>
              <w:gridCol w:w="59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4388 - Track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Editing a Document with Tracked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To identify the differences between two saved versions of a document, use the Combine command.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1238 - Compare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Comparing and Combining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To prevent collaborators from turning off Track Changes, click the Track Changes arrow and then click Unlock Tracking.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6"/>
              <w:gridCol w:w="59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2792 - Lock track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Editing a Document with Tracked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ensure that tracked changes are displayed in the document as you edit it, select All Markup in the Display for Review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6"/>
              <w:gridCol w:w="59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1097 - Change the type of markup to show when tracking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Editing a Document with Tracked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incorporate all revisions to a document, click Reject All Changes.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12 - Accept tracked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Accepting and Rejecting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Combine command is used to combine the changes and comments of multiple reviewers into a single document when each reviewer edits the document using a separate copy of the original.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1236 - Combine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Comparing and Combining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To view a list of the comments in a document, open the Navigation pane.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1894 - Display the Reviewing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Comparing and Combining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To not accept changes to a document, click Reject All Changes.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3248 - Reject tracked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Accepting and Rejecting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To view revisions and formatting in balloons, select the Revisions option in Balloons in All Markup show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4174 - Show comments and formatting in balloons.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Adjusting Track Changes Options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To copy a chart from one document and paste it in another document while retaining the original appearance, which of the following paste options should be selected?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Keep Text 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Merge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Keep Source Formatting &amp; Embed Workbook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Destination Theme &amp; Embed Workbook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3034 - Paste a chart with source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To correct a data error in a chart,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chart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chart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type.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2008 - Edit chart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A technique that allows you to insert a copy of an object into a destination document, where the object's data is stored, is called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embedding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hyperlinking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tracking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2047 - Embed an object from another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editing an embedded object, which of the following is true?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Changes made to source file are not reflected in the embedded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Changes made to source file are reflected in the embedded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Changes to the destination file are reflected in the source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embedded object cannot be edited.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1"/>
              <w:gridCol w:w="62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2047 - Embed an object from another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Embedding and Linking Objects from Other Programs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editing a linked object, which of the following is true?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Changes made to source file are not reflected in the linked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Changes made to linked file are not reflected in the source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the linked object to access the tools of the source 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linked object cannot be edited.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1"/>
              <w:gridCol w:w="62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2029 - Edit the source file of a linked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Embedding and Linking Objects from Other Programs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link an object from another app to a Word document by copying the object to the Clipboard, and then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clicking the Object button on the Insert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selecting a linking option on the Paste Options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clicking the Link button on the Insert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pasting the object without selecting a paste option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2770 - Link an object from another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link an Excel chart to a Word document, what happens when you change the chart in the source file?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chart in the Word document does not 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chart does not retain the changes in the source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chart in the Word document updates to match the chart in the source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chart in the Word document is restricted from further changes.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4479 - Update a linked object from another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Sharon needs to send a Word document to a client. The Word document contains linked data from an Excel file, but she does not want to send the Excel file with the Word document.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data in the Excel file before sending the Word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data in the Excel file before sending the Word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Refresh the data in the Excel object before sending the Word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Break the link to the Excel file before sending the Word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632 - Break a link to an object from another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Aaron needs to hide the tracked changes from Katherine, one of his editors. The file has been modified by multiple people.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1"/>
              <w:gridCol w:w="80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Show Markup, point to Specific People, and then click Katherine's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 markup from all reviewers.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Restrict document editing.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Reject all changes.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4253 - Show tracked changes from specific reviewers.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Comparing and Combining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To embed an Excel worksheet in a Word document, which of the following commands should be selected from the Paste Special dialog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 Excel Worksheet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Formatted Text (RTF)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Bitmap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HTML format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1"/>
              <w:gridCol w:w="62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2691 - Insert an Excel spreadsheet.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Embedding and Linking Objects from Other Programs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Kobe is working on a Word document which contains a linked Excel chart. He notices that the chart file has been moved to a new folder and the link between the Word document and the chart file is broken. To resolve the broken link, he should use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1"/>
              <w:gridCol w:w="8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Click Edit Links to Files on the Info screen of the File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previously linked chart from the Word document and re-insert it from its new folder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previously linked object from the Word document and embed the chart instead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document and chart cannot be relinked.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2025 - Edit the link to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Before you can publish a blog post using Word, what must you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Register a blog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document as a webpage.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Export the document as a PDF.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Break all links to objects.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1350 - Create a blog post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and Publishing a Blog Post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To quickly change the appearance of a chart without changing the way information is represented,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chart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Refresh the chart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695 - Change a chart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To quickly change the color palette of a chart,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Change Colors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Change Chart Type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Switch Row/Column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Quick Layout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818 - Change the colors of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compare or combine two documents, which of the following are true?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two documents are known as the source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third document is created.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original two documents are updated.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source documents themselves are left unchanged.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1238 - Compare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Comparing and Combining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The place in the Word document to which the hyperlink connects is called the source.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2521 - Insert a hyperlink to a place in the current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Hyperlinks in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select a Column chart in the Insert Chart dialog box, which of the following styles can you choose next?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3-D Stacked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Reverse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Hollow Column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2451 - Insert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Karen is working on a document that she received from her editor. She wants to incorporate all the changes that the editor made to the document.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Combine command.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Compare command.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Reject all changes.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Accept all changes.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12 - Accept tracked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Accepting and Rejecting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Ashley sent a Word document to multiple collaborators for review. After receiving the reviewed documents back from the collaborators, she now wants to view all the changes and comments in a single document.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Combine command.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Compare command.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Enable track changes in each of the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each of the documents for accessibility.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1236 - Combine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Comparing and Combining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create a hyperlink to another document, you can specify the document's file name and storage location as which of the following?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location on the local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location on the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location of a webpage on the web.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location in a bookmark.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2520 - Insert a hyperlink to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Hyperlinks in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remove, or change blog accounts, click the Manage Accounts button in the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Blog group on the Blog Post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   </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3172 - Post a document to a blog.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and Publishing a Blog Post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Amarosa reviews edits to her Word document made by some of her co-workers. She sees an edit consisting of text that is underlined and in a contrasting color, indicating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text is hidden.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text has been deleted.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text has been inserted.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change to the text has been rejected.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9"/>
              <w:gridCol w:w="60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4234 - Show or hide tracked insertions and deletions.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Session 7.1 Visual Overview: Tracking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tab contains all the options you need for editing a document using tracked changes and comments.?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References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Review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Layout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9"/>
              <w:gridCol w:w="60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4388 - Track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Session 7.1 Visual Overview: Tracking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Adam is working on a document with a chart that is missing a data series. To correct the errors,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chart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chart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2008 - Edit chart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edit chart data in Word, what opens in the Word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Chart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 Editing Tools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Spreadsheet with chart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 Editing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2005 - Edit chart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Sean needs to insert an Excel worksheet in a Word file and to store the worksheet data within the Word file.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Embed the Excel file in the Word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link to the Excel file in the Word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Take a screenshot of the Excel file and paste it in the Word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the text from the Excel file and paste it in the Word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1"/>
              <w:gridCol w:w="62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2045 - Embed an object from another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Embedding and Linking Objects from Other Programs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Katie is comparing two documents in Word using the Compare feature. To see a sentence from the original document, she should do which of the following?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Hide Source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Show New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Show Source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Show Both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4204 - Show or hide source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Comparing and Combining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Amy wants to integrate an Excel chart in a Word document. Which of the following techniques can she use to do so?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7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Embed the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Link the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pointer to the chart in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Import the 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1"/>
              <w:gridCol w:w="62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2770 - Link an object from another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Embedding and Linking Objects from Other Programs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If the chart in the Word document does not change to show the newly edited value, refresh the data.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3239 - Refresh chart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Bookmark names cannot include which of the following characters?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Spaces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Underscores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Lower-case letters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Upper-case letters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2439 - Insert a bookmark.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Hyperlinks in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enable people to immediately scroll to a bookmark by clicking text in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desired text and insert a hyperlink to the desired bookmark.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desired text and apply a text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Mark the desired text as an index entry.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Mark the desired text as a citation for a table of authorities.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2513 - Insert a hyperlink to a bookmark.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Hyperlinks in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 To allow users to click text and immediately move to a location in the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citation.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hyperlink.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an Icon.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2521 - Insert a hyperlink to a place in the current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Hyperlinks in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can be the target of a hyperlink?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Citation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 entry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ScreenTip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Bookmark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2523 - Insert a hyperlink to a place in the current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Hyperlinks in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a chart element, you can click the Add Chart Element button and then click the element you want to remove.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3254 - Remove a chart element.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formatting changes can you make to a chart inserted with the Chart tool in Word?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an outline to a chart element.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colors.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chart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815 - Change the colors of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elements you can add to a chart using the Add Chart Element button?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labels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wrapping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Legend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Gridlines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306 - Add data labels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Linking an Excel Chart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 Arturo is editing his Word document while tracking changes. He moves a sentence from one location in the document to another location. Which of the following is (are) true of the tracked change?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5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text is double underlined in green.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A vertical bar is shown in the left margin.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The text is underlined in 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blue right-facing arrow appears to the right of the moved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0"/>
              <w:gridCol w:w="59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7-7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4388 - Track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Editing a Document with Tracked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11:57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Word Module 7</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Module 7</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