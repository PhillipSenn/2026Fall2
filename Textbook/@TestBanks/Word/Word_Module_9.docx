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The distance between the contents of table cells and the cell gridlines is called the 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cell size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cell padding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cell border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cell margins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893 - Change the margins in a table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automatically resize the columns in a table to fit the contents of cells, click Distribute Columns.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3451 - Resize a table column using AutoFit.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add a border to a table, modify the table shading.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150 - Add a paragraph border.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divide a cell, click Merge Cells.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4301 - Split table cells.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two tables from a single table, click Split Table.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4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4297 - Split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Brian wants to change the width of a table border to separate the top part of the table from the bottom. Which tool should he use the change the border width?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Line Weight arrow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Increase Width arrow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Page Border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Shape Outline button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1122 - Change the weight of a table border.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Kiara needs each column in a table to be 0.5 inches in width. She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0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Specify a fixed width for the columns.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Autofit content in the columns.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Distribute Columns.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Distribute Rows.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45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3477 - Resize a table using a fixed column width.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Xavier is experimenting with different layouts for a table. To try out different heights for a row, 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6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Draw Table and modify the table as desired.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Drag the row border to resize the height to an approximate value.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the row and press Delete.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the row and press Split Cells.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3460 - Resize a table row to an approximate value.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Analyze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increase the space between the contents of a cell and the border of the cell,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3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Increase the cell width.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Decrease the cell width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Decrease the cell margins.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Increase the cell margins.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893 - Change the margins in a table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Josiah needs a row to be exactly 0.5 inches tall. 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8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the row, then enter the desired width in the Width text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the row, then enter the desired height in the Height text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Drag the row border to adjust the width.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Drag the row border to adjust the height.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3463 - Resize a table row to exact dimensions.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change the color of a cell in a table,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2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font color of text in the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cell border style.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Apply shading to the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Apply a shape style to the cell.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539 - Apply shading to table cells.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Jada needs the text in a cell to be rotated 90 degrees to the right. She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9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Align Center Right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Text Direction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Sort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Insert Right button.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829 - Change the direction of data in a table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Laila needs to divide a cell into two cells. She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6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Split the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Merge the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Split the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 a diagonal border to the cell.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4301 - Split table cells.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The distances between the contents of a cell and the cell's gridlines are the 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Cell margins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Cell dimensions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Table paddings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Cell borders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893 - Change the margins in a table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specify an exact column width,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0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Distribute Rows.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Specify a fixed width for the columns.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Distribute Columns.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Autofit content in the columns.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3477 - Resize a table using a fixed column width.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insert content controls, ensure that the Developer tab is displayed.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1884 - Display the Developer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Understanding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edit the placeholder text of a plain text content control, enter Design mode.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2009 - Edit content control placeholder text.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Understanding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a content control that allows people to enter plain text, insert a Date Picker Content Control.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2577 - Insert a plain text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Text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a content control that allows people to enter formatted text, insert a Rich Text Content Control.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2590 - Insert a rich text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Text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You can click the Draw Table button on the Layout tab, and then drag to draw a gridline in a cell to split that cell.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4301 - Split table cells.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allow a person viewing a document to select an item from a list of choices, insert a drop-down content control.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2491 - Insert a drop-down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List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add repeating pieces of information to a form, insert a repeating section content control.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2589 - Insert a repeating section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Check Box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change the format of a date picker content control, modify the content control attributes.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6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3992 - Set the date format of a date picker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Date Picker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add choices to a drop-down content control,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0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content control 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content control style.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content control paragraph alignment.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content control indent.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6"/>
              <w:gridCol w:w="59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3978 - Set the choices displayed in a drop-down list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List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prevent a content control from being deleted,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6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Record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 formatting restrictions to the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content control 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Turn on track changes.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3175 - Prevent a content control from being deleted.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Text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add a content control that allows a person to enter text or choose from a list of text options, insert a combo box content control.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2472 - Insert a combo box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List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Fredrico wants to rotate the text in a cell. He needs to select the text before he clicks the Text Direction button on the Layout tab.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829 - Change the direction of data in a table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inserting a Drop-Down List content control, what must you do to provide users a list to select from?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23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a default choice.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 choices to the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Design Mode to format the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 the Title property for the control.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3933 - Set drop-down content control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List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prevent people from changing the text of a document,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188"/>
              <w:gridCol w:w="80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 the document macro security settings to disable all macros with notification.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 the document macro security settings to disable all macros except digitally signed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Enable document editing restrictions.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Enable document formatting restrictions.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3541 - Restrict editing in a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Restricting Document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allow users to complete a form without changing other parts of the document, which type of editing restrictions should be applied?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9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tracked changes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comments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filling in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no changes (read only)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3543 - Restrict editing to filling in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Restricting Document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remove restrictions from a document,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Stop protection.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Disable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Apply editing restrictions.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Apply formatting restrictions.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4470 - Unprotect a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Restricting Document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remove the Developer tab from the ribbon,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167"/>
              <w:gridCol w:w="80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Right-click the Developer tab and press DELETE.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Right-click on any tab on the Ribbon, select Customize the Ribbon and click the Developer tab check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Right-click the Developer tab and select Delete.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Right-click the Developer tab and select Remove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1884 - Display the Developer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Filling in the Online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display the measurement between table gridlines in the document ruler as you are dragging a gridline of a table, which of the following keys should you press?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0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CTRL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SHIFT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HOME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1010 - Change the spacing between table cells.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Restricting Document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a content control that allows people to place a check in a box,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81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date picker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combo box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plain text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check box content control.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9-44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2454 - Insert a check box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Check Box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insert content controls, which of the following tabs should be ensured to be displayed?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References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Review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Add-ins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Developer tab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1884 - Display the Developer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Understanding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a content control that allows people to enter plain, unformatted text,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plain text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rich text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date picker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check box content control.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2577 - Insert a plain text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Text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edit the placeholder text of a rich text content control,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1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content control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Group the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text in the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design mode and modify the placeholder text directly.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2009 - Edit content control placeholder text.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a content control that allows people to enter formatted text,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date picker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check box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plain text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a rich text content control.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2590 - Insert a rich text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Text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describes the purpose of Design mode?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5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help you create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help you arrange content controls on a page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let you set properties for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let you modify placeholder text for content controls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76"/>
              <w:gridCol w:w="60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4345 - Switch to Design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Session 9.2 Visual Overview: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allow a person viewing a document to enter specific text from a list of choices without the option to enter custom text, which of the following kinds of content control should be inserted?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3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Check box content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Plain text content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Combo box content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Drop-down list content control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2491 - Insert a drop-down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List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allow a person viewing a document to insert a picture, which of the following kinds of content control should be inserted?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5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plain text content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building block content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combo box content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picture content control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6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2562 - Insert a picture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Date Picker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merge two cells in a table, which of the following steps should you take?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16"/>
              <w:gridCol w:w="802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the gridline between the cells and press DELETE.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Right-click the gridline between the cells and select Delete.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  Click the Eraser button on the Layout tab and click a gridline between the cells.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the two cells and click Unsplit Cells.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2845 - Merge table cells.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Maury wants the text in a table row of cells to be centered and positioned at the top of the cells Which of the following should he do after selecting the table row?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Align Top Center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Align Center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Align Center Left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Align Top Right button.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2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9-18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360 - Align data in a table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Jaime removes the borderlines from a table, but would like to see the gridlines. After selecting the table, 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9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View Gridlines button on the Layout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Insert Gridlines button on the Insert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View Gridlines button on the View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Borders button arrow, and then View Gridlines.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4208 - Show or hide table gridlines.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To change the space between cells in a table, select the Allow spacing between cells check box, and change the value in the box. 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356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 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1010 - Change the spacing between table cells.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Custom Table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can you do to the choices in a Drop-Down List control as you set the properties for the control?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8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Align the choices.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Sort the choices in alphabetic order.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Format the text for each choice.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Move the choices in the list.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3933 - Set drop-down content control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List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Katie wants to restrict access to a document and set a password so users cannot turn off the restriction. Which of the following options should she select?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Restrict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Group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Restrict to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Mark as Final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3541 - Restrict editing in a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Restricting Document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Anais inserts a Date Picker content control on her form. For any dates entered in the content control, the date format should be similar to 01/2023. Which of the following should she enter in the Display the data like this: box? 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M/d/yyyy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MMM/yyyy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  MM/yyyy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MM/dd/yy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6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9-37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3992 - Set the date format of a date picker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Date Picker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remove the password from a password-protected document, you open the _____, click Stop Protection, and then enter the password.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Restrict Editing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Password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 Protection pane.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1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4470 - Unprotect a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Restricting Document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In a document that contains form controls, why would you restrict editing to filling in forms?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1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allow users to move the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allow users to enter content in the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allow users to format the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allow users to insert comments to the person who created the form.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3543 - Restrict editing to filling in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Restricting Document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Kendall is wants to test a fill-in online form that she has created. How does she navigate from content control to content control on the form?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3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Press SPACEBAR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Press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Press ENTER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Press BACKSPACE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2494 - Insert a Fill-in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Filling in the Online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All types of content controls have which of the following properties in common?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18"/>
              <w:gridCol w:w="80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title of the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Option whether to allow the content control to be deleted.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Option whether the user can edit the control contents after entering information.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Option whether the user can add items to the drop-down list.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9-44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2454 - Insert a check box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Check Box Content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Inserting content controls allow users to enter any type of information into any one of the content controls with no restrictions in type of data or format.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2074 - Enter text in a content control.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Planning and Designing the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prevent people from making any changes to a document,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1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Apply formatting restrictions.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Apply editing restrictions, and allow no changes.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Enable track changes.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Inspect the document.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9-54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387 - Allow no changes in a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Restricting Document 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 mathematical statement that calculates a value is called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variable.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formula.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An instruction.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placeholder.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9-48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2500 - Insert a formula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Using Formulas in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Word Module 9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Module 9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