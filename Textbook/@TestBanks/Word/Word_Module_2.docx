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Jordan consistently misspelled a name in a document. The most efficient way to correct his error is to manually locate each instance of the misspelled word, and then retype the word with the correct spelling.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2199 - Find and replace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Finding and Replacing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Jasmine needs an indent at the beginning of each paragraph in her document. The best way for her to achieve this is by entering eight spaces at the beginning of each paragraph.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1397 - Create a first line indent.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Indenting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John needs to start a new page in a document. The best way for him to achieve this is by pressing ENTER until a new page is created.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2560 - Insert a page break.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Citations and a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Jorge is reading a document that contains hidden comments. To display the comments, he can click the Show Comments button in the Comments group on the Review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4190 - Show or hide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Andrea needs to remove all the comments from a document. The most efficient way for her to do this is by manually deleting each comment in the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1803 - Delete all comments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Alan is working on a draft document. He wants the document to have more white space. He can do this by changing the line spacing.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879 - Change the line spacing.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Reviewing the MLA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A negative indent causes lines of text to be indented more than the first line in the paragraph.</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1512 - Create a hanging indent.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Indenting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Karen wants a reference to appear at the bottom of a page. To do so, she should insert an endnote.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2498 - Insert a footnote.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Footnote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insert a bibliography in a document, Word inserts it as a hyperlink..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2436 - Insert a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Citations and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A citation is a parenthetical reference in the document text that gives credit to the source for a quotation or other information used in a document.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1964 - Edit a citation.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Citations and a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Anna needs to leave a message for a collaborator about a specific paragraph in a document. Which of the following methods is the best way for her to communicate with her collaborator?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desired message in a comment attached to the paragraph.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desired message in the header of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desired message in a text box placed next to the paragraph.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desired message as a document property.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2476 - Insert a comment.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a comment is no longer useful, you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Reply to the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Reopen the comment.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1741 - Delete a comment.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is a simple way to signify that a concern raised in a comment has been addressed?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Resolve the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Restore the comment.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3532 - Resolve a comment.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Derek needs to change all green text in a document to purple text. Which of the following methods is the most efficient way to locate green text in the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Search for text based on font 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Scroll through the document looking for green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Inspect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Update the Normal style to use green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2201 - Find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Finding and Replacing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Joanne needs each page in her document to be numbered.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Manually enter the page number at the bottom of each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Insert Footnote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Cross-reference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Page Number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2716 - Insert page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Inserting and Modifying Page Numbers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heading in a document,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9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desired text, and then select the desired heading in the Styles group.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desired text, increase the font size, and then apply bold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desired text, and then click the Bullets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desired text, and then click the Increase Indent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434 - Create a paragraph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methods is the best way to find a word in a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Navigation pane and then enter the search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Scroll through the document manually looking for the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word in the Go To box, then press 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Clipboard pane and then enter the search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4559 - Use the Navigation pane to search for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To see a thumbnail list of pages in a document,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Arrange All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Side to Side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Navigation pane and select Headings.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Navigation pane and select Pages.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4557 - Use the Navigation pane to go to a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Using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Aamir is preparing a research paper. He needs to insert a parenthetical reference that gives credit to the source of a quotation. What is the best way for him to achieve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parenthetical reference manually.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footnote with the source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an endnote with the source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citation.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2456 - Insert a citation using a new source.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Citations and a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Aliya has a footnote on page 2 of her document, and she inserts a new footnote on page 1. How does Word handle the new footnote?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8"/>
              <w:gridCol w:w="80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 updates both footnotes so they are numbered in sequence.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 opens the Footnote dialog box so you can manually number the footnotes.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 numbers both footnotes with a superscript "1."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 numbers both footnotes with a superscript "2."</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2498 - Insert a footnote.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Footnote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Cameron needs to insert a citation, but he does not have the source information. Which of the following should he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new citation placeholder.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footnote.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an endnote.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an existing citation.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2455 - Insert a citation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Citations and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Brianna needs to correct the year of publication in one of her sources.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new placeholder citation.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new source with the correct year in the Source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source to correct the error in the Source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incorrect citation in the Source Manager.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1999 - Edit a source.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Citations and a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Jasmine is working on a research paper that needs to be in MLA format. To ensure her bibliography is formatted properly,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to ensure the bibliography style is MLA in the Citations &amp; Bibliography group of the References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Source Manager to edit the sources as needed.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Inspect the document to make sure it meets the style requirements.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bibliography as a Works Cited list.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754 - Change the bibliography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Citations and a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editing sources using the Source Manager, do which of the following to ensure the bibliography reflects the changes?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0"/>
              <w:gridCol w:w="8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Update Citations and Bibliography button in the content control tab for the bibliography.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Inspect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spelling and grammar errors.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accessibility.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4473 - Update a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Citations and a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is the simplest and most efficient way to locate the next comment in a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6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Scroll through the document looking for the next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Go To to locate the next comment in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Next button in the Comments group of the Review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New Comment button in the Comments group on the Review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2280 - Go to the next comment.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list of sources cited in your document, insert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index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works cited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appendix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 of contents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2675 - Insert a works cited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Shane is reading through a document that has comments from his editor. He needs to respond to one of the comments.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Resolve the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Reply to the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Accept the comment.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3353 - Reply to a comment.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Ashley needs to find an underlined word in a 100-page document. Which of the following is the most efficient way to find the word?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3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Search for underline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Scroll through the document looking for the underlined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Go To to locate the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Underline the word in the Find and Replace dialog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2201 - Find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Finding and Replacing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indent the first line of every paragraph in a document,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right tab stop.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left tab stop.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hanging indent.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first line indent.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1397 - Create a first line indent.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Indenting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To start entering text on a new page,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page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line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continuous section break.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column break.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2560 - Insert a page break.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Citations and a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To hide the comments in a document,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Show Comments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all the comments in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Resolve all the comments in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Accept all changes in the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4190 - Show or hide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Jada needs to create a note at the bottom of a page that references text in the body of the document.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comment.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an endnote.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footnote.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a header.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2498 - Insert a footnote.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a Footnote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Tiana needs each line after the first line in a paragraph to be indented.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left tab stop.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first line indent.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hanging indent.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right tab stop.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1512 - Create a hanging indent.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Indenting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Joan created a style that increases the indent of a paragraph. What kind of style did she create?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Paragraph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Character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434 - Create a paragraph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ensure your bibliography accurately reflects the sources in your source list,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Inspect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Check the document for accessibility.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Protect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Update the bibliography.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4473 - Update a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Creating Citations and a Bibliography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To find text in a document, start by using which of the following methods?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0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the Find button in the Editing group of the 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search box in the 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Tell Me box in the ribbon.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CTRL+F.</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2209 - Find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Finding and Replacing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To open the navigation pane, do which of the following?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Find button in the Editing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Outline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4219 - Show or hide the Navigation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Finding and Replacing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move a sentence from one paragraph to another paragraph, you can use the Copy and Paste commands.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3148 - Paste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Moving Text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To select a paragraph,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Place the insertion point within the paragraph and press ALT+A.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 click the desired paragraph.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Place the insertion point within the paragraph and press CTRL+A.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Triple click the desired paragraph.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3714 - Select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Moving Text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To copy selected text, which of the following do you do?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Cut button in the Clipboard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Copy button in the Clipboard 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1337 - Copy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Moving Text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To paste text, which of the following can you do?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CTRL+V.</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the Replace button in the Editing group of the 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the Paste button in the Clipboard group of the Home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3148 - Paste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Moving Text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adjust indents by dragging the indent markers on the ruler or by using the Paragraph dialog box.</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1517 - Create a left indent.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Indenting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To specify the right edge of a paragraph,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right indent marker.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left indent marker.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first line indent marker.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hanging indent marker.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1570 - Create a right indent.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Indenting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types of indent does the MLA style specify?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Hanging indent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First Line indent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 indent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Full indent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5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1397 - Create a first line indent.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Reviewing the MLA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To specify the distance of a paragraph from the left margin,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Adjust the first line indent marker.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Adjust the right indent marker.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Adjust the hanging indent marker.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Adjust the left indent marker.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1517 - Create a left indent.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Indenting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Jasmine is inserting a quotation and wants to move the paragraph 0.5 inches away from the right margin. Which indent marker should she drag on the ruler?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Left indent marker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Hanging indent marker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 indent marker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First line indent marker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1570 - Create a right indent.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Indenting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all the copied items from the Clipboard, click the Clear All button in the Clipboard pane.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1165 - Clear all items from the Clipboard task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Moving Text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The Navigation pane allows users to store copied and cut items for later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1878 - Display the Clipboard task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Moving Text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Jane has private information about clients stored in the clipboard on a public computer. To ensure the client information remains private, she should do which of the </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Close the active window.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Paste all items in the clipboard.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Clear all items from the clipboard.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Close the clipboard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1165 - Clear all items from the Clipboard task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Moving Text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is listed in the Clipboard pane?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4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Items that have been cleared from the Clipboard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Items that have been copied to the Clipboard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Headings in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Recommended corrections for spelling and grammar errors in a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1878 - Display the Clipboard task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Moving Text in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ensure that the correct author information is included in documents, keep the Word user name up-to-date.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1112 - Change the user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Karen needs to change the name that appears when she adds comments to a document.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user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document properties.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source.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recipient.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1112 - Change the user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Working with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replace all italic text with bold-italic text,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Smart Lookup tool.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Researcher tool.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Find and replace by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Find and replace by language.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2-22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2195 - Find and replace formatting.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 Series: Finding and Replacing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Word Module 2</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Module 2</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