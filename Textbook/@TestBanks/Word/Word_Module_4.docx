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Click the Multiple Pages button to create a new page in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21"/>
              <w:gridCol w:w="6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4352 - Switch to Multiple Pages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Continuous Section Breaks to Enhance Page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Click the Online Pictures button to insert a picture from your desktop,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2706 - Insert an online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To flip a picture horizontally, rotate the picture 90 degrees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2221 - Flip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Apply Square text wrapping to add a simple border to a picture without adding a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154 - Add a picture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how a shape interacts with the text around it, modify the text wrapping of the shape.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1046 - Change the text wrapping of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Isaiah needs to insert a copyright symbol (©).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symbol from the Symbol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cross-reference.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footnote.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2633 - Insert a symbol from the Symbol gallery.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Symbols and Special Characters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Makayla needs text to appear above and below a shape on the page. She should set the text wrapping of the shape to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Square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 and Bottom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Through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1046 - Change the text wrapping of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the exact dimensions of a picture,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8"/>
              <w:gridCol w:w="8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height in the Shape Height text box and enter the width in the Shape Width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one of the sizing handles.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Position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Align button and select the desired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3417 - Resize a picture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Sydney inserted a 2-inch by 2-inch picture as a floating object.  If the aspect ratio of the picture is locked, what happens when Sydney changes the width to exactly 1.5 inches?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height remains as 2 inches.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bottom of the picture is cropped 0.5 inches.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height changes to 1.5 inches.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 changes to an inline object.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3417 - Resize a picture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fill, outline, and effect of a shape,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Character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Paragraph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Theme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Shape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475 - Apply a shape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a shape appear at the top and center of a page,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2"/>
              <w:gridCol w:w="80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Position button and select Position in Top and Center with Square Text Wrapping.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Wrap Text button and select Square.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Align button and  select 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Align button and select Distribute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937 - Change the position of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Alexandra wants text to appear within a circle shape in her document. After selecting the shape,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Wrapping to In Front of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Convert the shape to a pull quote.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typing the desired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shape style that includes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2081 - Enter text in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horizontal mirror reflection of a picture,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Rotate and select Flip Horizontal.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Rotate and select Rotate Left 90°.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Align and select Distribute Horizontally.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Align and select Mirror.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2221 - Flip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save a document in a format that can be viewed by a wide variety of computers, export the document as a PDF.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2110 - Export a document as a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Saving a Document as a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A file containing an image showing exactly how a document will look when printed is of which of the following types?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JPEG.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TIFF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3D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PDF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2110 - Export a document as a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Saving a Document as a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large capital letter used as a decorative element at the beginning of a paragraph or section, insert a drop cap.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2490 - Insert a drop cap.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Drop Caps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start text on the next column on a page, insert a page break.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2462 - Insert a column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Balancing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To balance columns on a page, insert a continuous section break at the end of the last column on the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618 - Balance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Balancing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Insert a text box to add a reviewer comment to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2660 - Insert a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flow text from one text box to another text box, link the text boxes.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2775 - Link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cropping a picture, you cannot restore the cropped areas to the image.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1649 - Crop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start a new section on the same page, insert a Next Page section break.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02"/>
              <w:gridCol w:w="63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2480 - Insert a Continuous section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Continuous Section Breaks to Enhance Page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Use the Navigation Pane to aid in selecting objects in a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1897 - Display the Selection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To format text in columns, click the Orientation button in the Layout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2247 - Format text in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in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Shannon needs WordArt in her document to be 3" wide and 2" tall. How should she resize the WordArt?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Height and Width boxes in the Size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alignment buttons in the Alignment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Transform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shape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3531 - Resize WordArt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reposition a floating shape to an approximate position,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2"/>
              <w:gridCol w:w="8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position in the Relative position text box in the Layout dialogue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position in the Absolute position text box in the Layout dialogue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shape to the desired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CTRL+drag the shape to the desired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2899 - Move a floating shape to an approximate position.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Introduction to Working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Tim needs the background of a text box to be green.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position.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2240 - Format a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WordArt follow an arched path,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transform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direction.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preset shape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shape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4394 - Transform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Kendra is working with a document that has WordArt that follows an arched path. She wants the remove the arched path effect from the WordArt.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outline of the WordArt.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direction of the WordArt.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sizing handles until the WordArt is no longer wavy.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None option in the No Transform section.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1087 - Change the Transform effect in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describes the result of inserting a drop cap?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9"/>
              <w:gridCol w:w="8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large capital letter used as a decorative element at the beginning of a paragraph or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hanging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Make all lowercase letters small capital letters.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Make all selected text capital letters.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2490 - Insert a drop cap.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Drop Caps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start text on the next column on a page, insert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Section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wrapping break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2462 - Insert a column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Balancing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To balance columns on a page,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continuous section break at the end of the last column on the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next page section break at the end of the last column on the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even page section break at the end of the last column on the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odd page section break at the end of the last column on the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618 - Balance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Balancing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describes the purpose of a text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insert text into an object that you can position and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diagram information using shapes in a specified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display information in cells organized into rows and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compare numerical information in a visual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2660 - Insert a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Jen needs text from one text box to continue in another text box when she exceeds the space available in the first text box.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style of the text boxes.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alignment of the text boxes.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text wrapping of the text boxes to Top and Bottom.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 the text boxes.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2775 - Link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Cropping a picture does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a picture removes parts of a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a picture changes the position of a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a picture flips the picture horizontally or vertically.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Cropping a picture changes the text wrapping of a picture.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1649 - Crop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Adam inserted a star shape as an inline object and wants to move it near the upper-right corner of the page. How can he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shape's anchor.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Cut and paste the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to a floating object and then drag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to a 3-D model and then drag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2899 - Move a floating shape to an approximate position.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Introduction to Working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A continuous section break does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Moves the insertion point to the next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Moves the insertion point to the next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Starts a new section on the next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Starts a new section on the same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2480 - Insert a Continuous section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Balancing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Katie needs text in her document to be WordArt.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and then select the desired WordArt.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and then select the desired text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and then select the desired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and then select the desired SmartArt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1275 - Convert text to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Alan needs to select an object on the page but he is having a hard time locating it.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Researcher pane to select the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Navigation pane to select the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Selection pane to select the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Smart Lookup pane to select the object.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1897 - Display the Selection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Dan is working on a newsletter for his neighborhood. He noticed it is fatiguing to read the document because the text spans across the entire length of the page. To make the document more readable,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first line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section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text in columns.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2247 - Format text in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in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Sharon needs to change the direction of a WordArt's shadow.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shape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direction.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wrapping.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972 - Change the Shadow effect in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Amir wants to experiment with different positions for a floating shape object in a document.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Bring the shape forward.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Bring the shape backward.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wrapping of the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shape to various positions.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2899 - Move a floating shape to an approximate position.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Introduction to Working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Jasmine wants to insert a text sidebar into a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preformatted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WordArt.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SmartArt.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2579 - Insert a preformatted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line around a text box,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shape position.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2240 - Format a text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the Greek letter pi to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the symbol using the Insert a Symbol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Icon using the Insert an Icon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WordArt using the Insert WordArt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SmartArt using the Insert SmartArt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0"/>
              <w:gridCol w:w="59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2632 - Insert a symbol from the Symbol dialog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Symbols and Special Characters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reduce the file size of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accessibility.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spelling and grammar 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Compress the pictures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tracked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1245 - Compress all the pictures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drawback of compressing a picture in a Word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 can lose detail.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document file size decreases.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Parts of the picture are cropped.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background is removed from the picture.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1243 - Compress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distributing a document via email, make sure to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7"/>
              <w:gridCol w:w="8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Reduce the file size of the document by inspecting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Reduce the file size of the document by checking the document for accessibility.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Reduce the file size of the document by compressing the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Reduce the file size of the document by enabling tracked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1245 - Compress all the pictures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dashed line around an icon, modify the graphics outline style.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981 - Change the shape outline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Brianna inserted a picture of a woman facing to the left and now wants to adjust the picture so the woman is facing to the right. What can Brianna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wrapping.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Flip the picture horizontally.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the picture to a square aspect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Transform the picture.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2221 - Flip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To make a picture in a document appear as if it were sketched using pencils, apply a picture style to the picture.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511 - Apply an artistic effect to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make a picture in a document appear as if it was painted using a brush,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correction to the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picture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picture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an artistic effect.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511 - Apply an artistic effect to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Kim is removing the background from a picture of a balloon in the sky, but Word has shaded part of the balloon, indicating it will be removed. How can Kim retain the complete balloon while removing the picture background?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1"/>
              <w:gridCol w:w="8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the picture before removing the 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Trace Outline button and then drag the pointer around the area to keep.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Reduce Background button until Word removes the shading from the balloon.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Mark Areas to Keep button and then click the part of the balloon to keep.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3281 - Remove a picture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Darren has a square picture that he wants to display as an oval. What should he do to make the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picture 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the picture to a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picture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Resize the picture without locking the aspect ratio.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1645 - Crop a picture to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convert text to WordArt, select the text and then click Insert WordArt.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1275 - Convert text to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Shadow is an example of a WordArt Text Effect.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972 - Change the Shadow effect in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Text with WordArt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compress pictures, you can select the Resolution option that reflects the purpose of your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1243 - Compress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Series:Working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statements are true about text boxes?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2"/>
              <w:gridCol w:w="80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includes a variety of preformatted text boxes that can be added to a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boxes are always inserted without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Preformatted text boxes can only be inserted into a document by copying them from another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Preformatted text boxes include placeholder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2660SAM Skill Name: Insert a tex - Compress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Text Boxes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types of graphic objects you can insert in a Word document?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3-D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2565 - Insert a picture from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Introduction to Working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11:56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