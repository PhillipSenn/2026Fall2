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A template is a type of Word document that creates a copy of itself when you open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0"/>
              <w:gridCol w:w="6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1389 - Create a document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New Document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A Style set defines font and paragraph settings for headings and body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1024 - Change the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Selecting a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Insert a Quick Part to create a process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2580 - Insert a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display a list of all the formatting applied to a paragraph, open the Document Inspector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1"/>
              <w:gridCol w:w="6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3548 - Reveal the formatting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Kayla has a section of text that she needs to insert in a variety of documents. She should select the text and then create a Quick Part.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1559 - Create a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A Building Part is an example of a Quick Part.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1630 - Create and save a building block.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Hailey needs to create a style that defines the indentation and alignment of a paragraph. She should create a character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1547 - Create a paragraph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setting Keep with next ensures that if there is not room on a page for both the heading and following paragraph, that the heading will remain on the page and the paragraph will move to the next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1"/>
              <w:gridCol w:w="6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1258 - Control widows and orphans.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The Keep lines together setting ensures that if a paragraph consists of more than one line of text, the lines of the paragraph will never be separated by a page break.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1"/>
              <w:gridCol w:w="6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2763 - Keep lines together in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your preferred colors, fonts, and effects for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character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3629 - Save a custom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Customizing the Document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the color palette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1633 - Create custom theme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Customizing the Document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definitions describes a template?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9"/>
              <w:gridCol w:w="8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of Word document that creates a copy of itself when you open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of Word document that is compatible with previous versions of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of portable document developed by Microsoft that can be viewed on a variety of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of portable document developed by Adobe Systems that can be viewed on a variety of computers.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1389 - Create a document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New Document from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needs to quickly change the font and paragraph settings for headings and body text in a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style 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document margins.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theme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document orientation.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1024 - Change the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a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reusable piece of content, such as AutoText,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Equation.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Quick Part.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2580 - Insert a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all the formatting applied to a paragraph, which of the following should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Reveal Formatting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Researcher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 Lookup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3"/>
              <w:gridCol w:w="6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3548 - Reveal the formatting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Reusable content that you create, save and then can insert into any document is a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Part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1559 - Create a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an example of a building block?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Quick Part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Footnote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1630 - Create and save a building block.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New Quick Part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format only the paragraph that contains the insertion point when you click a 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character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 set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1547 - Create a paragraph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Jack needs every new document to have the same specific set of default colors, fonts, and graphic effects as the document he is working in now.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current Theme as the default.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Style 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Proofing defaults.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Display defaults.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4149 - Set theme settings as default.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a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Joseph needs to reuse specific heading and body text settings in a variety of documents.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custom theme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macro.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1636 - Create custom theme fonts.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the Document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make sure a custom theme is displayed as an option in the Themes gallery?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custom theme in a new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Save as type to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custom theme as a 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custom theme in the default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3629 - Save a custom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the Document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A nonprinting character in the shape of a small black square is displayed next to 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Paragraph indicates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0"/>
              <w:gridCol w:w="80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Keep with next setting is applied to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Keep lines together setting is applied to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Either the Keep with next or Keep lines together setting is applied to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page break has been inserted in the paragraph.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3"/>
              <w:gridCol w:w="6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1258 - Control widows and orphans.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allow you to move through a document heading by heading?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Reveal Formatting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 To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4510 - Use Go To to review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Go To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Sherri is trying to remember the word "tremendous". She knows "excellent" is similar to the word she's trying to remember. To help her remember, she can enter the word "excellent" in the document and then search for synonyms using the Thesaurus button in the Proofing group of the Review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4576 - Find synonyms.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the Thesaurus to Find Synonyms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find a word in a document, use the Go To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4510 - Use Go To to review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Go To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Jenna changed the font color of a heading with the Heading 1 style to green. She wants all headings with the Heading 1 style in the document to be green. Which of the following is the best way to achieve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Manually locate all headers with the Heading 1 style in the document and change the font color to 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for text with the Heading 1 style based on formatting, and then change the font color of each instance to 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green Heading 1 header, then update the Heading 1 style to match the selection.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new style using a green font color, and then apply it to the Heading 1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4480 - Update a style to match a selection.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Gabe wants to review all the headings in his document. Which of the following tools can he use to review them efficiently?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Next and Previous buttons on the Header &amp; Footer Tools Design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 To tab in the Find and Replace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Navigate button in the Styles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Next and Previous arrows in the Paragraph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4510 - Use Go To to review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Go To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Madison bolded text formatted using the Subtitle style, and now wants all Subtitle text to be bold. She can right-click the Subtitle style in the Styles pane and then click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Subtitle to Match Selection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from Style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4480 - Update a style to match a selection.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fit more text in a smaller region, set the character spacing to Expanded.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773 - Change the character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Malik needs the text in a title to fit on one line, but there is slightly too much text to fit on the line. He needs to retain the text's font and size.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font spacing to Condensed.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font spacing to Expanded.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superscript to the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subscript to the font.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773 - Change the character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include an outline of headings with their page locations in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cross-reference.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references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table of contents.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2642 - Insert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Generating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a table of contents is up-to-date,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Turn on track changes.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table of contents.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4482 - Update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Updating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statements is true about tables of contents in Word?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table of contents formatting is fixed and cannot be modified.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includes a variety of table of contents formats to select from.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inserting a table of contents and then changing headings in the document, you should update the 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custom table of contents when you want to include text formatted in a particular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858 - Change the format of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Generating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Save a document as a template when you want to protect the document from unauthorized access.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3636 - Save a document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Saving a Document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save a Word document as a template,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as a .docm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as a .doc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as a .docx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as a .dotx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3636 - Save a document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Saving a Document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To hide text from a document, apply a text effect.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2245 - Format text as hidden.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click a character style, it formats the line containing the insertion point.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1363 - Create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A character style includes text formatting information but not paragraph formatting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416 - Apply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describes the results of hiding text in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is moved to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is deleted from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does not appear in the document unless nonprinting characters are displayed.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text appears in a special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2245 - Format text as hidden.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Samantha needs to create a style that specifies only the font color and size of text. She should create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character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document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document watermark.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1363 - Create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styles is a character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style that defines indentation and font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style that defines indentation and paragraph 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style that defines only font color and font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style that defines font color and paragraph alignment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416 - Apply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Damien needs a line of text to be displayed or obscured from a document on an as needed basis. He should do which of the following when he wants to remove the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text as hidden.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text as small caps.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text as superscript.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text as subscript.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2245 - Format text as hidden.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Adrian wants to create a new character style for emphasized text. He applies special formatting to one word, selects the word, and then opens the Styles pane. What should he do next?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the name for the new style at the bottom of the Styles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similar style in the list and then click Custom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Options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New Style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1363 - Create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A document theme consists of which of the following main components?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layouts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fonts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1636 - Create custom theme fonts.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the Document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Collectively, all the styles available in a document are called a(n)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 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building block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Part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1024 - Change the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Selecting a Style Set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Courtney is using the Styles pane to apply styles in a document. She notices the letter "a" to the right of the Subtle Reference style. What does this notation indicate?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Subtle Reference is a 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Subtle Reference style is unavailable.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Subtle Reference is a character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Subtle Reference is a linked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416 - Apply a character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Customizing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Malik wants to assign a new style named Section Heading to level 1 in the table of contents. Which of the following should he do in the Table of Contents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Options button, click the TOC level box for Section Heading, and then type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levels box, and then type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Options button, and then delete the number from the TOC level box for Section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Options button, click the TOC level box for Section Heading, and then type 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1025 - Change the styles to include in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Generating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Gretchen selected a paragraph that she wants to add to the table of contents. What should she do next?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5"/>
              <w:gridCol w:w="8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table of contents, and then click Update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paragraph as a heading, and then update the 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Add Text button on the References tab, select a level, and then update the 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selected paragraph, and then click Add to Table of Contents.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4482 - Update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Updating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the Table of Contents button on the References tab, what text does Word use to generate the table of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marked with the TOC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to which a  heading style has been applied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Hidden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to which the TOC style has been applied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2642 - Insert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Generating a Table of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panes can you use to examine the styles attached to a paragraph in a document?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 Inspector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Reveal Formatting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Clipboard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3"/>
              <w:gridCol w:w="61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3548 - Reveal the formatting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Displaying Information About Styles and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