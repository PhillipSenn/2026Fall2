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Inspect a document to locate graphic objects in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67"/>
              <w:gridCol w:w="6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2738 - Inspect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a Document with the Document Inspector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Nathan is creating a document that needs to be accessible to people with visual impairment. He should do what to the pictures in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Reset the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appropriate alt text to each of the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an artistic effect to each of the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text wrapping to In Front of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249 - Add alt text to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Documents for Accessibility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Jordan wants a warm color palette for his SmartArt.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Change Colors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Text Effects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Shape Effects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Change Shape button and select the desired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1003 - Change the SmartArt colors.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Numbered Captions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quickly change the outline, fill, and font color of a SmartArt shape,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SmartArt shape and click Change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SmartArt shape and click Shape Effects.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SmartArt shape and select the desired WordArt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SmartArt shape and select the desired Shape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1007 - Change the SmartArt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Numbered Captions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that a document can be read by people with visual impairment,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accessibility.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spelling and grammar 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compatibility.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1137 - Check document accessibility.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Documents for Accessibility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a document with tables can be interpreted by people with vision impairment, make sure to add appropriate alt text to the tables in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258 - Add alt text to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Documents for Accessibility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an unwanted section break, click to the left of the break (between any punctuation and the break) and press DELETE.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78"/>
              <w:gridCol w:w="61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1729 - Delete a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Evaluating Section and Page Breaks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On which of the following pages would you center the text vertically?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page of the body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page of each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Pages with footnotes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3"/>
              <w:gridCol w:w="62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1113 - Change the vertical alignment of a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Applying Different Page Number Formats in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Chloe checks a document for accessibility, the Accessibility Checker recommends adding alt text to a chart. How can she add the alt text to the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alt text directly in the Accessibility Checker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chart and then click Edit Alt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File tab and then enter a description in the Alt Text 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the Alt Text element to the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245 - Add alt text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Documents for Accessibility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Jayla has inserted a few cross-references in a document and wants to update all of them at the same time. What should she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all the text in the document and then press F9.</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one cross-reference and then click Update.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File tab and then click Update Links.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Cross-Reference arrow and then click Update 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4484 - Update all fields before printing.xzA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A document created using Word 2019 is automatically compatible with previous versions of Word.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1138 - Check document compatibility.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Compatibility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should you check a document for compatibility?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5"/>
              <w:gridCol w:w="8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find and eliminate private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check for document features that are not supported by earlier versions of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identify document elements that could cause problems for people with disabilities.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check for features that will cause problems when linking to another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1138 - Check document compatibility.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Compatibility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One of the advantages of having Word automatically number paragraphs that have an outline level is automatic sequential numbering, which means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3"/>
              <w:gridCol w:w="8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are no advantages to having Word automatically number paragraphs.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heading numbers are maintained in consecutive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order, even if you add, delete, or move a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heading numbers in subdocuments have the number style specified in the master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same-level headings in subdocuments in the master document are numbered consecutively.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533 - Apply numbering to paragraphs.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Compatibility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master document, you work in Outline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4359 - Switch to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Checking Compatibility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which of the following views does Word change the Zoom level to display three pages at the same time?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Multiple Pages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Side by Side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Page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41"/>
              <w:gridCol w:w="6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4352 - Switch to Multiple Pages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Changing the Footer and Page Layout for Odd and Even 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vertically center text only in the current section of the document, select This section as the Apply to setting.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3"/>
              <w:gridCol w:w="62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1113 - Change the vertical alignment of a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Applying Different Page Number Formats in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Kevin needs to center text between the top and bottom of a page.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vertical alignment of the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paragraph alignment.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page orientation.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page margin.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3"/>
              <w:gridCol w:w="62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1113 - Change the vertical alignment of a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Applying Different Page Number Formats in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tabs are used to insert a table of figures?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Design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References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10-78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2643 - Insert a table of figures.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Table of Figures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describes the purpose of changing the vertical alignment of the 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vertical alignment of the page specifies how text is positioned relative to the top and bottom of the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vertical alignment of the page specifies how text is positioned relative to the left and right of the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vertical alignment of the page specifies whether the page has landscape or portrait orientation.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vertical alignment of the page specifies the size of the margins on a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3"/>
              <w:gridCol w:w="62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1113 - Change the vertical alignment of a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Applying Different Page Number Formats in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split the document window into two separate views, click the Split button in the Window group on the View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4302 - Split the Word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Reopening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printing a document, which of the following should be updated? Select all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Cross-references.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 of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Online Pictures.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10-79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4484 - Update all fields before printing.xzA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Updating Fields Before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insert captions for pictures, but not for charts.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2445 - Insert a caption.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Numbered Captions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Lenny has inserted the text "See the chart in" above a chart. He wants to insert a notation that refers to the chart caption and can be easily updated. What should he insert?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Cross-reference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Fill-in 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2483 - Insert a cross reference.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To make a document read-only, check the document for accessibility.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2817 - Mark a document as final.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Making a Document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Karen needs to distribute a document, and she wants to discourage the people viewing the document from making changes to it.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spelling and grammar 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track changes.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accessibility.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Mark the document as final.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2817 - Mark a document as final.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Making a Document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To view a document as an outline, switch to Print Layout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4359 - Switch to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To help make sure text is not obscured by binding, set a gutter margin.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41"/>
              <w:gridCol w:w="6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3893 - Set a gutter margin.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Changing the Footer and Page Layout for Odd and Even 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section break and start the new section on the next page, insert an Even Page section break.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1"/>
              <w:gridCol w:w="6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2556 - Insert a Next Page section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Different Page Number Formats in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use automatic numbering in a master document, the subdocuments must be collapsed in order for the headings to be numbered properly.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533 - Apply numbering to paragraphs.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Adding Numbers to Headings----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set a different first page header, navigate to the first page and edit the header.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3"/>
              <w:gridCol w:w="62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3864 - Set a different first page header.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Applying Different Page Number Formats in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different odd and even pages for footers, modify the footers individually.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41"/>
              <w:gridCol w:w="6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4285 - Specify different odd and even pages for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Changing the Footer and Page Layout for Odd and Even 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a Level 1 heading to a Level 2 heading in Outline view, click the Collapse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1821 - Demote a heading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selected section of text in Outline view, you can use the Move Up or Move Down buttons on the Page Layout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2963 - Move headings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return to Print Layout view from Outline view, click Close Outline view.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02"/>
              <w:gridCol w:w="61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1222 - Close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Session 10.1 Visual Overview: Master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heading to a higher level, promote the heading.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3199 - Promote a heading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To only see the highest level headings in a document, select Level 9 in the Show Level drop down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4170 - Show a heading level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A citation is text that electronically refers the reader to another part of the document, such as a numbered paragraph, a heading, or a figure.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2483 - Insert a cross reference.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Cross-References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that a term is included in a document's index,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term and then click Mark Entry.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term and then click Insert Citation.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term and then apply a heading style to the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term and then click Insert Endnote.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2828 - Mark an index entry.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 Index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include an alphabetical list of terms at the end of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references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table of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footer.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2695 - Insert an index.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 Index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Jasmine wants a term in an index to appear subordinate to another term in the index.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1"/>
              <w:gridCol w:w="8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Source Manager dialog box to edit sources as needed.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Cross-reference dialog box to create a cross-reference for the desired term.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Create Source dialog box to create a source for the desired term.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Mark Index Entry dialog box to establish the desired term as a subentry.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2829 - Mark an index subentry.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 Index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a compiled index includes all entries, including those you added recently,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the 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spelling and grammar 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Turn off formatting marks.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compatibility errors.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10-76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4485 - Update an index.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an Index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To have a different header for different sections in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Different First Page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Different Odd &amp; Even Pages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next page section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Break the appropriate header section 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23"/>
              <w:gridCol w:w="62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631 - Break a header or footer section 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Applying Different Page Number Formats in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Collapsing a subdocument does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Shows a subdocument as a 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Shows the contents of a subdocument.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Shows the lower level headings in a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Hides the lower level headings in a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1234 - Collapse subdocuments in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headings to a document while in Outline view,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text and then demote the text to body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subdocument in the desired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text and then promote or demote the text to the desired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text and then apply the Normal paragraph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2083 - Enter text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Aaron is working on a document in Outline view. He needs to view text formatting, but all the text in the document appears without formatting.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Show Text Formatting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Show First Line Only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Lock Document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the Show Level option to All Levels.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4239 - Show text formatting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master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a Word document and then insert the desired subdocuments.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a Word document and then insert the desired citations.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a Word document and then insert the desired linked objects.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a Word document and then insert the desired embedded objects.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1528 - Create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To show the subdocuments in a master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Collapse Document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Show Document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Lock Document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Show First Line Only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4248 - Show the subdocuments in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an explanatory comment or reference that appears at the end of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bookmark.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footnote.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endnote.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2682 - Insert an endnote.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an Endnote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 text such as "Figure 1: Pie chart" below a figure,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Table of Authorities.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Table of Figures.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Insert Citation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Insert Caption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2445 - Insert a caption.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Numbered Captions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definitions describes a table of authorities?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list of marked citations.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list of figures.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list of document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list of terms used in the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10-79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2641 - Insert a table of authorities.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Table of Figures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does a table of figures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References to cases, statutes, or rules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Captions for all the illustrations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Headings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Keywords for topics in the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10-77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2643 - Insert a table of figures.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Table of Figures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include a subdocument's text directly within the master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Unlink the subdocument.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Lock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Collapse the subdocument.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subdocument.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4464 - Unlink a subdocument.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Unlinking a Subdocument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Jamie creates a chart in her Word document. She can specify which of the following? Select all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2451 - Insert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Amy is creating a document that will be bound as a book. To ensure text is not obscured by the binding,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paragraph alignment.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a gutter margin.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left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hanging indent.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41"/>
              <w:gridCol w:w="6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3893 - Set a gutter margin.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Changing the Footer and Page Layout for Odd and Even 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 style reference to the section title into the footer of a document,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footer style to all footer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style set to the footer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StyleRef field and specify a style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Format Painter to apply formatting to all footer text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2492 - Insert a field in the header or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 Style Reference into a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Karen wants the footer on even pages to show the page number, and the footer on odd pages to show the chapter title and the page number.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Different First Page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Different Odd &amp; Even Pages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Show Document Text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Custom Headers &amp; Footers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41"/>
              <w:gridCol w:w="6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4285 - Specify different odd and even pages for footers.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Changing the Footer and Page Layout for Odd and Even 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prevent Word from breaking a hyphenated word over two lines, which of the following should be used?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nonbreaking hyphen.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breaking hyphen.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nonbreaking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soft hyphen.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10-63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721 - Change hyphenation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Nonbreaking Hyphens and Spaces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subdocument to a master document, which of the following should be done?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Lock Document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Collapse Subdocuments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Insert Subdocument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Create Subdocument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2629 - Insert a subdocument in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Master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Level 2 heading to a Level 3 in Outline view, which of the following should be done?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Demote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Promote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Outline Level arrow and then click Level 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Demote to Body Text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1821 - Demote a heading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A digital medallion is an electronic attachment not visible in the file that verifies the authenticity of the author or the version of the file.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83 - Add a digital signature to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Making a Document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An electronic attachment not visible in the file that verifies the authenticity of the author is called a 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watermark.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digital signature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certificate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83 - Add a digital signature to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Making a Document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To guarantee that the individual sending a document really is who he or she claims to be,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watermark.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digital signature.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accessibility.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10-84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83 - Add a digital signature to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Making a Document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11:58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Word Module 10</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Module 10</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