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4.3.0.0 -->
  <w:background w:color="ffffff">
    <v:background id="_x0000_s1025" filled="t" fillcolor="white"/>
  </w:background>
  <w:body>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1. </w:t>
            </w:r>
            <w:r>
              <w:rPr>
                <w:rStyle w:val="DefaultParagraphFont"/>
                <w:rFonts w:ascii="Times New Roman" w:eastAsia="Times New Roman" w:hAnsi="Times New Roman" w:cs="Times New Roman"/>
                <w:b w:val="0"/>
                <w:bCs w:val="0"/>
                <w:i w:val="0"/>
                <w:iCs w:val="0"/>
                <w:smallCaps w:val="0"/>
                <w:color w:val="000000"/>
                <w:sz w:val="24"/>
                <w:szCs w:val="24"/>
                <w:bdr w:val="nil"/>
                <w:rtl w:val="0"/>
              </w:rPr>
              <w:t> Pressing DELETE removes the character to the right of the insertion point.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1820 - Delete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the Undo and Redo Buttons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2. </w:t>
            </w:r>
            <w:r>
              <w:rPr>
                <w:rStyle w:val="DefaultParagraphFont"/>
                <w:rFonts w:ascii="Times New Roman" w:eastAsia="Times New Roman" w:hAnsi="Times New Roman" w:cs="Times New Roman"/>
                <w:b w:val="0"/>
                <w:bCs w:val="0"/>
                <w:i w:val="0"/>
                <w:iCs w:val="0"/>
                <w:smallCaps w:val="0"/>
                <w:color w:val="000000"/>
                <w:sz w:val="24"/>
                <w:szCs w:val="24"/>
                <w:bdr w:val="nil"/>
                <w:rtl w:val="0"/>
              </w:rPr>
              <w:t> To provide emphasis to text, you can apply bold.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40"/>
              <w:gridCol w:w="62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630 - Bold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Text Effects, Font Colors, and Font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3. </w:t>
            </w:r>
            <w:r>
              <w:rPr>
                <w:rStyle w:val="DefaultParagraphFont"/>
                <w:rFonts w:ascii="Times New Roman" w:eastAsia="Times New Roman" w:hAnsi="Times New Roman" w:cs="Times New Roman"/>
                <w:b w:val="0"/>
                <w:bCs w:val="0"/>
                <w:i w:val="0"/>
                <w:iCs w:val="0"/>
                <w:smallCaps w:val="0"/>
                <w:color w:val="000000"/>
                <w:sz w:val="24"/>
                <w:szCs w:val="24"/>
                <w:bdr w:val="nil"/>
                <w:rtl w:val="0"/>
              </w:rPr>
              <w:t> To remove the wavy red line under a misspelled word, you must accept the suggested change.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2357 - Ignore suggested spelling change.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Correcting Errors as You Type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click the Font Color arrow to change a font color, Word displays a palette of Theme Colors and Standard Colors.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40"/>
              <w:gridCol w:w="62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840 - Change the font color.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Text Effects, Font Colors, and Font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5. </w:t>
            </w:r>
            <w:r>
              <w:rPr>
                <w:rStyle w:val="DefaultParagraphFont"/>
                <w:rFonts w:ascii="Times New Roman" w:eastAsia="Times New Roman" w:hAnsi="Times New Roman" w:cs="Times New Roman"/>
                <w:b w:val="0"/>
                <w:bCs w:val="0"/>
                <w:i w:val="0"/>
                <w:iCs w:val="0"/>
                <w:smallCaps w:val="0"/>
                <w:color w:val="000000"/>
                <w:sz w:val="24"/>
                <w:szCs w:val="24"/>
                <w:bdr w:val="nil"/>
                <w:rtl w:val="0"/>
              </w:rPr>
              <w:t> To insert a picture into a document, you open the Pictures pane and select one from a gallery of images.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7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1-49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2565 - Insert a picture from a file.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a Picture and Adding Alt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6. </w:t>
            </w:r>
            <w:r>
              <w:rPr>
                <w:rStyle w:val="DefaultParagraphFont"/>
                <w:rFonts w:ascii="Times New Roman" w:eastAsia="Times New Roman" w:hAnsi="Times New Roman" w:cs="Times New Roman"/>
                <w:b w:val="0"/>
                <w:bCs w:val="0"/>
                <w:i w:val="0"/>
                <w:iCs w:val="0"/>
                <w:smallCaps w:val="0"/>
                <w:color w:val="000000"/>
                <w:sz w:val="24"/>
                <w:szCs w:val="24"/>
                <w:bdr w:val="nil"/>
                <w:rtl w:val="0"/>
              </w:rPr>
              <w:t> To create a new document, you can start with a blank document or a template.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1346 - Create a blank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Envelope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7. </w:t>
            </w:r>
            <w:r>
              <w:rPr>
                <w:rStyle w:val="DefaultParagraphFont"/>
                <w:rFonts w:ascii="Times New Roman" w:eastAsia="Times New Roman" w:hAnsi="Times New Roman" w:cs="Times New Roman"/>
                <w:b w:val="0"/>
                <w:bCs w:val="0"/>
                <w:i w:val="0"/>
                <w:iCs w:val="0"/>
                <w:smallCaps w:val="0"/>
                <w:color w:val="000000"/>
                <w:sz w:val="24"/>
                <w:szCs w:val="24"/>
                <w:bdr w:val="nil"/>
                <w:rtl w:val="0"/>
              </w:rPr>
              <w:t> Each time you click the Save button on the Quick Access Toolbar, Word displays the Save As dialog box so you can specify the name and location of the document.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3641 - Save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Saving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8. </w:t>
            </w:r>
            <w:r>
              <w:rPr>
                <w:rStyle w:val="DefaultParagraphFont"/>
                <w:rFonts w:ascii="Times New Roman" w:eastAsia="Times New Roman" w:hAnsi="Times New Roman" w:cs="Times New Roman"/>
                <w:b w:val="0"/>
                <w:bCs w:val="0"/>
                <w:i w:val="0"/>
                <w:iCs w:val="0"/>
                <w:smallCaps w:val="0"/>
                <w:color w:val="000000"/>
                <w:sz w:val="24"/>
                <w:szCs w:val="24"/>
                <w:bdr w:val="nil"/>
                <w:rtl w:val="0"/>
              </w:rPr>
              <w:t> Nikoloz needs text to appear as if it were written in cursive. He can change the font of the desired text to achieve this.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856 - Change the font.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Changing the Font and Font Size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9. 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click the File tab and then click Print, Word immediately sends the document to the printer.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54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1-25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3185 - Print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Previewing and Printing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10. </w:t>
            </w:r>
            <w:r>
              <w:rPr>
                <w:rStyle w:val="DefaultParagraphFont"/>
                <w:rFonts w:ascii="Times New Roman" w:eastAsia="Times New Roman" w:hAnsi="Times New Roman" w:cs="Times New Roman"/>
                <w:b w:val="0"/>
                <w:bCs w:val="0"/>
                <w:i w:val="0"/>
                <w:iCs w:val="0"/>
                <w:smallCaps w:val="0"/>
                <w:color w:val="000000"/>
                <w:sz w:val="24"/>
                <w:szCs w:val="24"/>
                <w:bdr w:val="nil"/>
                <w:rtl w:val="0"/>
              </w:rPr>
              <w:t> After using the Undo button to delete a word, you can click the Redo button to reverse the action and restore the word in the document.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3233 - Redo an action.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the Undo and Redo Buttons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11. </w:t>
            </w:r>
            <w:r>
              <w:rPr>
                <w:rStyle w:val="DefaultParagraphFont"/>
                <w:rFonts w:ascii="Times New Roman" w:eastAsia="Times New Roman" w:hAnsi="Times New Roman" w:cs="Times New Roman"/>
                <w:b w:val="0"/>
                <w:bCs w:val="0"/>
                <w:i w:val="0"/>
                <w:iCs w:val="0"/>
                <w:smallCaps w:val="0"/>
                <w:color w:val="000000"/>
                <w:sz w:val="24"/>
                <w:szCs w:val="24"/>
                <w:bdr w:val="nil"/>
                <w:rtl w:val="0"/>
              </w:rPr>
              <w:t> Click Save As in Backstage view to save a document with a new name.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3640 - Save a document with a new name.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Opening an Existing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12. </w:t>
            </w:r>
            <w:r>
              <w:rPr>
                <w:rStyle w:val="DefaultParagraphFont"/>
                <w:rFonts w:ascii="Times New Roman" w:eastAsia="Times New Roman" w:hAnsi="Times New Roman" w:cs="Times New Roman"/>
                <w:b w:val="0"/>
                <w:bCs w:val="0"/>
                <w:i w:val="0"/>
                <w:iCs w:val="0"/>
                <w:smallCaps w:val="0"/>
                <w:color w:val="000000"/>
                <w:sz w:val="24"/>
                <w:szCs w:val="24"/>
                <w:bdr w:val="nil"/>
                <w:rtl w:val="0"/>
              </w:rPr>
              <w:t> To select an entire paragraph, press CTRL+A.</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3714 - Select a paragraph.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Adjusting Paragraph and Line Spacing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13. </w:t>
            </w:r>
            <w:r>
              <w:rPr>
                <w:rStyle w:val="DefaultParagraphFont"/>
                <w:rFonts w:ascii="Times New Roman" w:eastAsia="Times New Roman" w:hAnsi="Times New Roman" w:cs="Times New Roman"/>
                <w:b w:val="0"/>
                <w:bCs w:val="0"/>
                <w:i w:val="0"/>
                <w:iCs w:val="0"/>
                <w:smallCaps w:val="0"/>
                <w:color w:val="000000"/>
                <w:sz w:val="24"/>
                <w:szCs w:val="24"/>
                <w:bdr w:val="nil"/>
                <w:rtl w:val="0"/>
              </w:rPr>
              <w:t> To start Word, click the Start button on the Windows taskbar, and then click Word.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53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4313 - Start Word.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Starting Word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14. </w:t>
            </w:r>
            <w:r>
              <w:rPr>
                <w:rStyle w:val="DefaultParagraphFont"/>
                <w:rFonts w:ascii="Times New Roman" w:eastAsia="Times New Roman" w:hAnsi="Times New Roman" w:cs="Times New Roman"/>
                <w:b w:val="0"/>
                <w:bCs w:val="0"/>
                <w:i w:val="0"/>
                <w:iCs w:val="0"/>
                <w:smallCaps w:val="0"/>
                <w:color w:val="000000"/>
                <w:sz w:val="24"/>
                <w:szCs w:val="24"/>
                <w:bdr w:val="nil"/>
                <w:rtl w:val="0"/>
              </w:rPr>
              <w:t> As you type the first few characters of a month name, AutoComplete suggests the complete text in a ScreenTip.</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4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1-10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2087 - Enter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Entering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15. </w:t>
            </w:r>
            <w:r>
              <w:rPr>
                <w:rStyle w:val="DefaultParagraphFont"/>
                <w:rFonts w:ascii="Times New Roman" w:eastAsia="Times New Roman" w:hAnsi="Times New Roman" w:cs="Times New Roman"/>
                <w:b w:val="0"/>
                <w:bCs w:val="0"/>
                <w:i w:val="0"/>
                <w:iCs w:val="0"/>
                <w:smallCaps w:val="0"/>
                <w:color w:val="000000"/>
                <w:sz w:val="24"/>
                <w:szCs w:val="24"/>
                <w:bdr w:val="nil"/>
                <w:rtl w:val="0"/>
              </w:rPr>
              <w:t> Use the Margins button on the Layout tab to adjust the amount of space between the document text and the edge of the page .</w:t>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894 - Change the margins.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Adjusting the Margins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16. </w:t>
            </w:r>
            <w:r>
              <w:rPr>
                <w:rStyle w:val="DefaultParagraphFont"/>
                <w:rFonts w:ascii="Times New Roman" w:eastAsia="Times New Roman" w:hAnsi="Times New Roman" w:cs="Times New Roman"/>
                <w:b w:val="0"/>
                <w:bCs w:val="0"/>
                <w:i w:val="0"/>
                <w:iCs w:val="0"/>
                <w:smallCaps w:val="0"/>
                <w:color w:val="000000"/>
                <w:sz w:val="24"/>
                <w:szCs w:val="24"/>
                <w:bdr w:val="nil"/>
                <w:rtl w:val="0"/>
              </w:rPr>
              <w:t> A numbered list is a group of related paragraphs with a black circle or other character to the left of each paragraph.</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527 - Apply bullets to paragraphs.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Bulleted and Numbered Lists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17. </w:t>
            </w:r>
            <w:r>
              <w:rPr>
                <w:rStyle w:val="DefaultParagraphFont"/>
                <w:rFonts w:ascii="Times New Roman" w:eastAsia="Times New Roman" w:hAnsi="Times New Roman" w:cs="Times New Roman"/>
                <w:b w:val="0"/>
                <w:bCs w:val="0"/>
                <w:i w:val="0"/>
                <w:iCs w:val="0"/>
                <w:smallCaps w:val="0"/>
                <w:color w:val="000000"/>
                <w:sz w:val="24"/>
                <w:szCs w:val="24"/>
                <w:bdr w:val="nil"/>
                <w:rtl w:val="0"/>
              </w:rPr>
              <w:t> Press and hold ALT, then drag the mouse pointer to select multiple nonadjacent headings in a document.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3769 - Select nonadjacent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Adjusting Paragraph and Line Spacing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18. </w:t>
            </w:r>
            <w:r>
              <w:rPr>
                <w:rStyle w:val="DefaultParagraphFont"/>
                <w:rFonts w:ascii="Times New Roman" w:eastAsia="Times New Roman" w:hAnsi="Times New Roman" w:cs="Times New Roman"/>
                <w:b w:val="0"/>
                <w:bCs w:val="0"/>
                <w:i w:val="0"/>
                <w:iCs w:val="0"/>
                <w:smallCaps w:val="0"/>
                <w:color w:val="000000"/>
                <w:sz w:val="24"/>
                <w:szCs w:val="24"/>
                <w:bdr w:val="nil"/>
                <w:rtl w:val="0"/>
              </w:rPr>
              <w:t> To help you position text and other elements in a document, you can display the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8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status 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ribbon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rulers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View buttons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97"/>
              <w:gridCol w:w="61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4225 - Show or hide the rulers.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Session 1.1 Visual Overview: The Word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11:54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19. 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should you do to select text?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4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CTRL+T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and drag across the desired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right-click and drag across the desired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CTRL+S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1-19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3776 - Select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Adjusting Paragraph and Line Spacing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20. </w:t>
            </w:r>
            <w:r>
              <w:rPr>
                <w:rStyle w:val="DefaultParagraphFont"/>
                <w:rFonts w:ascii="Times New Roman" w:eastAsia="Times New Roman" w:hAnsi="Times New Roman" w:cs="Times New Roman"/>
                <w:b w:val="0"/>
                <w:bCs w:val="0"/>
                <w:i w:val="0"/>
                <w:iCs w:val="0"/>
                <w:smallCaps w:val="0"/>
                <w:color w:val="000000"/>
                <w:sz w:val="24"/>
                <w:szCs w:val="24"/>
                <w:bdr w:val="nil"/>
                <w:rtl w:val="0"/>
              </w:rPr>
              <w:t> Awiti noticed that she accidentally used the word "then" instead of "than" in a sentence. Word identified the grammar error by underlining it with a double blue line. To correct the error, she can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1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Accept the suggested grammar change.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Ignore the suggested grammar change.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the word "then."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Editor settings.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5 - Accept suggested grammar change.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Correcting Errors as You Type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21. 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methods do you use to accept a suggested spelling change?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6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Right-click the misspelled word, then select the desired suggested spelling.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Right-click the misspelled word, then press ENTER.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Right-click the misspelled word, then select Ignore All.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Right-click the misspelled word, then select Add to Dictionary.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1-16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9 - Accept suggested spelling change.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Correcting Errors as You Type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22. </w:t>
            </w:r>
            <w:r>
              <w:rPr>
                <w:rStyle w:val="DefaultParagraphFont"/>
                <w:rFonts w:ascii="Times New Roman" w:eastAsia="Times New Roman" w:hAnsi="Times New Roman" w:cs="Times New Roman"/>
                <w:b w:val="0"/>
                <w:bCs w:val="0"/>
                <w:i w:val="0"/>
                <w:iCs w:val="0"/>
                <w:smallCaps w:val="0"/>
                <w:color w:val="000000"/>
                <w:sz w:val="24"/>
                <w:szCs w:val="24"/>
                <w:bdr w:val="nil"/>
                <w:rtl w:val="0"/>
              </w:rPr>
              <w:t> Anamarija needs to open a document. To access the Open screen, which tab on the ribbon should she click to open Backstage view?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Home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View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File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Review tab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1-32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2995 - Open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Opening an Existing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23. 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is an efficient method to better view small, difficult-to-read text in a document?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0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One Page in the window group of the View tab to enlarge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the Zoom slider to magnify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navigation pane to enlarge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CTRL+A, then change the font size to enlarge the text.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97"/>
              <w:gridCol w:w="61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4147 - Set the zoom level.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Session 1.1 Visual Overview: The Word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24. </w:t>
            </w:r>
            <w:r>
              <w:rPr>
                <w:rStyle w:val="DefaultParagraphFont"/>
                <w:rFonts w:ascii="Times New Roman" w:eastAsia="Times New Roman" w:hAnsi="Times New Roman" w:cs="Times New Roman"/>
                <w:b w:val="0"/>
                <w:bCs w:val="0"/>
                <w:i w:val="0"/>
                <w:iCs w:val="0"/>
                <w:smallCaps w:val="0"/>
                <w:color w:val="000000"/>
                <w:sz w:val="24"/>
                <w:szCs w:val="24"/>
                <w:bdr w:val="nil"/>
                <w:rtl w:val="0"/>
              </w:rPr>
              <w:t> Adi has created a new document and entered some text. What should they do to ensure that they do not lose their work?</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4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Save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Protect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Print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Close the document.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01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3638 - Save a document for the first time.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Saving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25. 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refers to a printed line that surrounds the outer part of a page?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87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Page Border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Page Boundary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Page Margin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Page Edge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1-54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147 - Add a page border.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 Page Border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26. </w:t>
            </w:r>
            <w:r>
              <w:rPr>
                <w:rStyle w:val="DefaultParagraphFont"/>
                <w:rFonts w:ascii="Times New Roman" w:eastAsia="Times New Roman" w:hAnsi="Times New Roman" w:cs="Times New Roman"/>
                <w:b w:val="0"/>
                <w:bCs w:val="0"/>
                <w:i w:val="0"/>
                <w:iCs w:val="0"/>
                <w:smallCaps w:val="0"/>
                <w:color w:val="000000"/>
                <w:sz w:val="24"/>
                <w:szCs w:val="24"/>
                <w:bdr w:val="nil"/>
                <w:rtl w:val="0"/>
              </w:rPr>
              <w:t> If you mistakenly undo an action, how do you correct your mistake?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4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Undo button on the Quick Access Toolbar.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CTRL+R.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Redo button on the Quick Access Toolbar.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CTRL+Z.</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3233 - Redo an action.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the Undo and Redo Buttons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27. </w:t>
            </w:r>
            <w:r>
              <w:rPr>
                <w:rStyle w:val="DefaultParagraphFont"/>
                <w:rFonts w:ascii="Times New Roman" w:eastAsia="Times New Roman" w:hAnsi="Times New Roman" w:cs="Times New Roman"/>
                <w:b w:val="0"/>
                <w:bCs w:val="0"/>
                <w:i w:val="0"/>
                <w:iCs w:val="0"/>
                <w:smallCaps w:val="0"/>
                <w:color w:val="000000"/>
                <w:sz w:val="24"/>
                <w:szCs w:val="24"/>
                <w:bdr w:val="nil"/>
                <w:rtl w:val="0"/>
              </w:rPr>
              <w:t> Jaya needs to undo several actions in a document. Which of the following can they do to see a list of their most recent actions?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59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Repeat button on the Quick Access Toolbar.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Undo arrow on the Quick Access Toolbar.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Undo button on the Quick Access Toolbar.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Restore Down button on the ribbon.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3348 - Repeat an action.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the Undo and Redo Buttons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28. </w:t>
            </w:r>
            <w:r>
              <w:rPr>
                <w:rStyle w:val="DefaultParagraphFont"/>
                <w:rFonts w:ascii="Times New Roman" w:eastAsia="Times New Roman" w:hAnsi="Times New Roman" w:cs="Times New Roman"/>
                <w:b w:val="0"/>
                <w:bCs w:val="0"/>
                <w:i w:val="0"/>
                <w:iCs w:val="0"/>
                <w:smallCaps w:val="0"/>
                <w:color w:val="000000"/>
                <w:sz w:val="24"/>
                <w:szCs w:val="24"/>
                <w:bdr w:val="nil"/>
                <w:rtl w:val="0"/>
              </w:rPr>
              <w:t> Adebayo needs to view his document as it will appear after being printed. Which of the following should he use?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7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Read Mode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Print Layout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Web Layout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Outline View</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97"/>
              <w:gridCol w:w="61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4365 - Switch to Print Layout.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Session 1.1 Visual Overview: The Word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29. </w:t>
            </w:r>
            <w:r>
              <w:rPr>
                <w:rStyle w:val="DefaultParagraphFont"/>
                <w:rFonts w:ascii="Times New Roman" w:eastAsia="Times New Roman" w:hAnsi="Times New Roman" w:cs="Times New Roman"/>
                <w:b w:val="0"/>
                <w:bCs w:val="0"/>
                <w:i w:val="0"/>
                <w:iCs w:val="0"/>
                <w:smallCaps w:val="0"/>
                <w:color w:val="000000"/>
                <w:sz w:val="24"/>
                <w:szCs w:val="24"/>
                <w:bdr w:val="nil"/>
                <w:rtl w:val="0"/>
              </w:rPr>
              <w:t> Aveline encounters text that appears blue and underlined in a document. When she presses CTRL and clicks the text, a webpage opens in her browser. She wants the text to appear and behave like regular text. Which of the following should she do?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17"/>
              <w:gridCol w:w="802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Right-click the text, and then click Remove Hyperlink on the shortcut menu.</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font color and remove the underline.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Delete the text and then retype it.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Leave the text as is, because it will appear normal when the document is printed.</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4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3276 - Remove a hyperlink.</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Entering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30. </w:t>
            </w:r>
            <w:r>
              <w:rPr>
                <w:rStyle w:val="DefaultParagraphFont"/>
                <w:rFonts w:ascii="Times New Roman" w:eastAsia="Times New Roman" w:hAnsi="Times New Roman" w:cs="Times New Roman"/>
                <w:b w:val="0"/>
                <w:bCs w:val="0"/>
                <w:i w:val="0"/>
                <w:iCs w:val="0"/>
                <w:smallCaps w:val="0"/>
                <w:color w:val="000000"/>
                <w:sz w:val="24"/>
                <w:szCs w:val="24"/>
                <w:bdr w:val="nil"/>
                <w:rtl w:val="0"/>
              </w:rPr>
              <w:t> In an informal document, you can format text to stand out by applying a _____.</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text effect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type effect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type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design style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40"/>
              <w:gridCol w:w="62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453 - Apply a preset text effect.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Text Effects, Font Colors, and Font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31. 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should Shui use to italicize text?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text that needs to be italicized, and then click the Italic button in the Font group on the Home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text that needs to be italicized, click the Format Painter button, and then select some italicized text in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Format Painter button, click the Italic button in the Font group, and then select the text to italicize.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text that needs to be italicized, and then click the Text Effects button in the Font group on the Home tab.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40"/>
              <w:gridCol w:w="62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2759 - Italicize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Text Effects, Font Colors, and Font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32. </w:t>
            </w:r>
            <w:r>
              <w:rPr>
                <w:rStyle w:val="DefaultParagraphFont"/>
                <w:rFonts w:ascii="Times New Roman" w:eastAsia="Times New Roman" w:hAnsi="Times New Roman" w:cs="Times New Roman"/>
                <w:b w:val="0"/>
                <w:bCs w:val="0"/>
                <w:i w:val="0"/>
                <w:iCs w:val="0"/>
                <w:smallCaps w:val="0"/>
                <w:color w:val="000000"/>
                <w:sz w:val="24"/>
                <w:szCs w:val="24"/>
                <w:bdr w:val="nil"/>
                <w:rtl w:val="0"/>
              </w:rPr>
              <w:t> Alex needs more space between lines of text inside a paragraph. Which of the following is the best method to use for this action?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65"/>
              <w:gridCol w:w="807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the Zoom slider to increase the line spacing.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ENTER at the end of each line to create a space between lines.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Line and Paragraph Spacing button in the Paragraph group on the Home tab, then select the desired amount of spacing.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Enter the Indents and Spacing tab of the Paragraph dialog box and increase the value of the text box labeled "After:".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1-20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879 - Change the line spacing.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Adjusting Paragraph and Line Spacing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33. </w:t>
            </w:r>
            <w:r>
              <w:rPr>
                <w:rStyle w:val="DefaultParagraphFont"/>
                <w:rFonts w:ascii="Times New Roman" w:eastAsia="Times New Roman" w:hAnsi="Times New Roman" w:cs="Times New Roman"/>
                <w:b w:val="0"/>
                <w:bCs w:val="0"/>
                <w:i w:val="0"/>
                <w:iCs w:val="0"/>
                <w:smallCaps w:val="0"/>
                <w:color w:val="000000"/>
                <w:sz w:val="24"/>
                <w:szCs w:val="24"/>
                <w:bdr w:val="nil"/>
                <w:rtl w:val="0"/>
              </w:rPr>
              <w:t> Ssanyu wants to quickly apply a border and a shadow to a picture. Which of the following can she use to do this?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2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Picture Styles gallery.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Picture Layout.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an Artistic Effect.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 Correction.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7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1-53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446 - Apply a picture style.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Inserting a Picture and Adding Alt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34. 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buttons in the Page Setup group on the Layout tab should you click to change the amount of space between the document text and the edge of the page?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49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Orientation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Margin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Size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Columns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1-24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894 - Change the margins.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Adjusting the Margins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35. </w:t>
            </w:r>
            <w:r>
              <w:rPr>
                <w:rStyle w:val="DefaultParagraphFont"/>
                <w:rFonts w:ascii="Times New Roman" w:eastAsia="Times New Roman" w:hAnsi="Times New Roman" w:cs="Times New Roman"/>
                <w:b w:val="0"/>
                <w:bCs w:val="0"/>
                <w:i w:val="0"/>
                <w:iCs w:val="0"/>
                <w:smallCaps w:val="0"/>
                <w:color w:val="000000"/>
                <w:sz w:val="24"/>
                <w:szCs w:val="24"/>
                <w:bdr w:val="nil"/>
                <w:rtl w:val="0"/>
              </w:rPr>
              <w:t> Where do the rulers appear in the Word window?</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16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right of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Below and to the right of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To the right of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Above and to the left of the document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97"/>
              <w:gridCol w:w="61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4225 - Show or hide the rulers.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Session 1.1 Visual Overview: The Word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36. </w:t>
            </w:r>
            <w:r>
              <w:rPr>
                <w:rStyle w:val="DefaultParagraphFont"/>
                <w:rFonts w:ascii="Times New Roman" w:eastAsia="Times New Roman" w:hAnsi="Times New Roman" w:cs="Times New Roman"/>
                <w:b w:val="0"/>
                <w:bCs w:val="0"/>
                <w:i w:val="0"/>
                <w:iCs w:val="0"/>
                <w:smallCaps w:val="0"/>
                <w:color w:val="000000"/>
                <w:sz w:val="24"/>
                <w:szCs w:val="24"/>
                <w:bdr w:val="nil"/>
                <w:rtl w:val="0"/>
              </w:rPr>
              <w:t> Tayyib entered a bulleted list of topics. He wants to move one bulleted item to the right and make it a subtopic. Which of the following should he do?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8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bullet to a number.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Increase Indent button in the Paragraph 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Bullets arrow and select a different bullet.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Decrease Indent button in the Paragraph group.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1-58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2406 - Increase the indent of a list item.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Bulleted and Numbered Lists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37. 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is the most efficient way to change the font size from 24 points to 22 points?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9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Decrease Font Size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 text effect.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Emphasis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Change Size button.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40"/>
              <w:gridCol w:w="62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1713 - Decrease the font size by two points.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Text Effects, Font Colors, and Font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38. 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view most closely resembles how your document will look when printed?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0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Web Layout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Read Mode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Print Layout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Page Layout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97"/>
              <w:gridCol w:w="61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4365 - Switch to Print Layout.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Session 1.1 Visual Overview: The Word Window</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39. </w:t>
            </w:r>
            <w:r>
              <w:rPr>
                <w:rStyle w:val="DefaultParagraphFont"/>
                <w:rFonts w:ascii="Times New Roman" w:eastAsia="Times New Roman" w:hAnsi="Times New Roman" w:cs="Times New Roman"/>
                <w:b w:val="0"/>
                <w:bCs w:val="0"/>
                <w:i w:val="0"/>
                <w:iCs w:val="0"/>
                <w:smallCaps w:val="0"/>
                <w:color w:val="000000"/>
                <w:sz w:val="24"/>
                <w:szCs w:val="24"/>
                <w:bdr w:val="nil"/>
                <w:rtl w:val="0"/>
              </w:rPr>
              <w:t> Tristin needs to select the first sentence of a paragraph and the last sentence of a paragraph simultaneously. The text is nonadjacent. Which of the following should he do?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6"/>
              <w:gridCol w:w="805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first sentence, then press and hold ALT while selecting the second sentence.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first sentence, then press and hold SHIFT while selecting the second sentence.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first sentence, then press and hold SHIFT+ALT while selecting the second sentence.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first sentence, then press and hold CTRL while selecting the second sentence.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8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1-21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3769 - Select nonadjacent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Adjusting Paragraph and Line Spacing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40. 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options allows you to align text so that it is spaced between both the left and the right margins and no text is ragged?</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Align Left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Center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Align Right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Justify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5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343 - Align a paragraph.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Aligning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41. </w:t>
            </w:r>
            <w:r>
              <w:rPr>
                <w:rStyle w:val="DefaultParagraphFont"/>
                <w:rFonts w:ascii="Times New Roman" w:eastAsia="Times New Roman" w:hAnsi="Times New Roman" w:cs="Times New Roman"/>
                <w:b w:val="0"/>
                <w:bCs w:val="0"/>
                <w:i w:val="0"/>
                <w:iCs w:val="0"/>
                <w:smallCaps w:val="0"/>
                <w:color w:val="000000"/>
                <w:sz w:val="24"/>
                <w:szCs w:val="24"/>
                <w:bdr w:val="nil"/>
                <w:rtl w:val="0"/>
              </w:rPr>
              <w:t> Yaretzi accidentally deleted a paragraph. Which of the following is the fastest way to immediately restore the paragraph?</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3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Undo the action.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Redo the action.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Repeat the action.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Reenter the text manually.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4423 - Undo an action.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the Undo and Redo Buttons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42. </w:t>
            </w:r>
            <w:r>
              <w:rPr>
                <w:rStyle w:val="DefaultParagraphFont"/>
                <w:rFonts w:ascii="Times New Roman" w:eastAsia="Times New Roman" w:hAnsi="Times New Roman" w:cs="Times New Roman"/>
                <w:b w:val="0"/>
                <w:bCs w:val="0"/>
                <w:i w:val="0"/>
                <w:iCs w:val="0"/>
                <w:smallCaps w:val="0"/>
                <w:color w:val="000000"/>
                <w:sz w:val="24"/>
                <w:szCs w:val="24"/>
                <w:bdr w:val="nil"/>
                <w:rtl w:val="0"/>
              </w:rPr>
              <w:t> A document contains a list of items that appear in no particular order. Which of the following is the best way to format the list?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62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numbered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bulleted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multilevel numbered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Manually enter a "&gt;" character at the beginning of each list item.</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1-56</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527 - Apply bullets to paragraphs.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Bulleted and Numbered Lists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43. </w:t>
            </w:r>
            <w:r>
              <w:rPr>
                <w:rStyle w:val="DefaultParagraphFont"/>
                <w:rFonts w:ascii="Times New Roman" w:eastAsia="Times New Roman" w:hAnsi="Times New Roman" w:cs="Times New Roman"/>
                <w:b w:val="0"/>
                <w:bCs w:val="0"/>
                <w:i w:val="0"/>
                <w:iCs w:val="0"/>
                <w:smallCaps w:val="0"/>
                <w:color w:val="000000"/>
                <w:sz w:val="24"/>
                <w:szCs w:val="24"/>
                <w:bdr w:val="nil"/>
                <w:rtl w:val="0"/>
              </w:rPr>
              <w:t> In a formal, professional document, which of the following can you apply to make a word stand out?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99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italic formatting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preset text effect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paragraph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page border</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40"/>
              <w:gridCol w:w="62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2759 - Italicize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Text Effects, Font Colors, and Font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44. </w:t>
            </w:r>
            <w:r>
              <w:rPr>
                <w:rStyle w:val="DefaultParagraphFont"/>
                <w:rFonts w:ascii="Times New Roman" w:eastAsia="Times New Roman" w:hAnsi="Times New Roman" w:cs="Times New Roman"/>
                <w:b w:val="0"/>
                <w:bCs w:val="0"/>
                <w:i w:val="0"/>
                <w:iCs w:val="0"/>
                <w:smallCaps w:val="0"/>
                <w:color w:val="000000"/>
                <w:sz w:val="24"/>
                <w:szCs w:val="24"/>
                <w:bdr w:val="nil"/>
                <w:rtl w:val="0"/>
              </w:rPr>
              <w:t> Eerik has a document with a list of five priorities in separate paragraphs. The priorities are listed in order from most important to least important. Which of the following options is the best way to format this list?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8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Bulleted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Numbered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Multilevel bulleted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Paragraph shading</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1-58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533 - Apply numbering to paragraphs.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Bulleted and Numbered Lists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Evaluate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45. </w:t>
            </w:r>
            <w:r>
              <w:rPr>
                <w:rStyle w:val="DefaultParagraphFont"/>
                <w:rFonts w:ascii="Times New Roman" w:eastAsia="Times New Roman" w:hAnsi="Times New Roman" w:cs="Times New Roman"/>
                <w:b w:val="0"/>
                <w:bCs w:val="0"/>
                <w:i w:val="0"/>
                <w:iCs w:val="0"/>
                <w:smallCaps w:val="0"/>
                <w:color w:val="000000"/>
                <w:sz w:val="24"/>
                <w:szCs w:val="24"/>
                <w:bdr w:val="nil"/>
                <w:rtl w:val="0"/>
              </w:rPr>
              <w:t> Sydney needs to create a numbered series of paragraphs. Which of the following should they do?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06"/>
              <w:gridCol w:w="803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paragraphs, and then use the Numbering arrow to select a numbering style.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paragraphs, and then click the Numbering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Enter "&gt;" and then press SPACEBAR to begin numbering.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Select the paragraphs, and then press CTRL+N to apply a numbered list style.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1-56, 1-59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533 - Apply numbering to paragraphs.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Bulleted and Numbered Lists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46. </w:t>
            </w:r>
            <w:r>
              <w:rPr>
                <w:rStyle w:val="DefaultParagraphFont"/>
                <w:rFonts w:ascii="Times New Roman" w:eastAsia="Times New Roman" w:hAnsi="Times New Roman" w:cs="Times New Roman"/>
                <w:b w:val="0"/>
                <w:bCs w:val="0"/>
                <w:i w:val="0"/>
                <w:iCs w:val="0"/>
                <w:smallCaps w:val="0"/>
                <w:color w:val="000000"/>
                <w:sz w:val="24"/>
                <w:szCs w:val="24"/>
                <w:bdr w:val="nil"/>
                <w:rtl w:val="0"/>
              </w:rPr>
              <w:t> To view the entire page of a document, which of the following could you do?</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7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100% button in the Zoom group on the View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One Page button in the Zoom group on the View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Page Width button in the Zoom group on the View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Drag the slider button on the Zoom slider toward the plus symbol.</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1-23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4147 - Set the zoom level.</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Adjusting the Margins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47. </w:t>
            </w:r>
            <w:r>
              <w:rPr>
                <w:rStyle w:val="DefaultParagraphFont"/>
                <w:rFonts w:ascii="Times New Roman" w:eastAsia="Times New Roman" w:hAnsi="Times New Roman" w:cs="Times New Roman"/>
                <w:b w:val="0"/>
                <w:bCs w:val="0"/>
                <w:i w:val="0"/>
                <w:iCs w:val="0"/>
                <w:smallCaps w:val="0"/>
                <w:color w:val="000000"/>
                <w:sz w:val="24"/>
                <w:szCs w:val="24"/>
                <w:bdr w:val="nil"/>
                <w:rtl w:val="0"/>
              </w:rPr>
              <w:t> Olaf needs to make the font size of selected text larger. He should do which of the following?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2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Zoom level.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Font arrow in the Font group, and then select a font.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Font Size arrow in the Font group, and then select a font size.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Increase Font Size button in the Font group.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1856"/>
              <w:gridCol w:w="678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1-40, NPWD 1-41, NPWD 1-42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853 - Change the font size.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Changing the Font and Font Size, Applying Text Effects, Font Colors, and Font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48. </w:t>
            </w:r>
            <w:r>
              <w:rPr>
                <w:rStyle w:val="DefaultParagraphFont"/>
                <w:rFonts w:ascii="Times New Roman" w:eastAsia="Times New Roman" w:hAnsi="Times New Roman" w:cs="Times New Roman"/>
                <w:b w:val="0"/>
                <w:bCs w:val="0"/>
                <w:i w:val="0"/>
                <w:iCs w:val="0"/>
                <w:smallCaps w:val="0"/>
                <w:color w:val="000000"/>
                <w:sz w:val="24"/>
                <w:szCs w:val="24"/>
                <w:bdr w:val="nil"/>
                <w:rtl w:val="0"/>
              </w:rPr>
              <w:t> Kasumi wants to make some text stand out in a document. Which of the following can she do?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72"/>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Bold the text.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Decrease the font size.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 text effect.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Italicize the text.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40"/>
              <w:gridCol w:w="62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1-41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630 - Bold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Text Effects, Font Colors, and Font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49. </w:t>
            </w:r>
            <w:r>
              <w:rPr>
                <w:rStyle w:val="DefaultParagraphFont"/>
                <w:rFonts w:ascii="Times New Roman" w:eastAsia="Times New Roman" w:hAnsi="Times New Roman" w:cs="Times New Roman"/>
                <w:b w:val="0"/>
                <w:bCs w:val="0"/>
                <w:i w:val="0"/>
                <w:iCs w:val="0"/>
                <w:smallCaps w:val="0"/>
                <w:color w:val="000000"/>
                <w:sz w:val="24"/>
                <w:szCs w:val="24"/>
                <w:bdr w:val="nil"/>
                <w:rtl w:val="0"/>
              </w:rPr>
              <w:t> In which of the following ways can you format a word in a paragraph?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alignment.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font.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line spacing.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Change the font size.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18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1-39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856 - Change the font.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Changing the Font and Font Size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50. </w:t>
            </w:r>
            <w:r>
              <w:rPr>
                <w:rStyle w:val="DefaultParagraphFont"/>
                <w:rFonts w:ascii="Times New Roman" w:eastAsia="Times New Roman" w:hAnsi="Times New Roman" w:cs="Times New Roman"/>
                <w:b w:val="0"/>
                <w:bCs w:val="0"/>
                <w:i w:val="0"/>
                <w:iCs w:val="0"/>
                <w:smallCaps w:val="0"/>
                <w:color w:val="000000"/>
                <w:sz w:val="24"/>
                <w:szCs w:val="24"/>
                <w:bdr w:val="nil"/>
                <w:rtl w:val="0"/>
              </w:rPr>
              <w:t> To display a menu of recent and suggested Help topics, click the Search box on the ribbon.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42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1-59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4572 - Get help using help functions.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Getting Help</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51. </w:t>
            </w:r>
            <w:r>
              <w:rPr>
                <w:rStyle w:val="DefaultParagraphFont"/>
                <w:rFonts w:ascii="Times New Roman" w:eastAsia="Times New Roman" w:hAnsi="Times New Roman" w:cs="Times New Roman"/>
                <w:b w:val="0"/>
                <w:bCs w:val="0"/>
                <w:i w:val="0"/>
                <w:iCs w:val="0"/>
                <w:smallCaps w:val="0"/>
                <w:color w:val="000000"/>
                <w:sz w:val="24"/>
                <w:szCs w:val="24"/>
                <w:bdr w:val="nil"/>
                <w:rtl w:val="0"/>
              </w:rPr>
              <w:t> Lerato is writing a novel that contains the nonsense word "Zerphron", which Word identifies as a spelling error. To indicate that Word should ignore "Zerphron" each time it occurs in the document, they can select the Ignore All option.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97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1-18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2352 - Ignore all instances of suggested spelling change.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Proofreading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52. </w:t>
            </w:r>
            <w:r>
              <w:rPr>
                <w:rStyle w:val="DefaultParagraphFont"/>
                <w:rFonts w:ascii="Times New Roman" w:eastAsia="Times New Roman" w:hAnsi="Times New Roman" w:cs="Times New Roman"/>
                <w:b w:val="0"/>
                <w:bCs w:val="0"/>
                <w:i w:val="0"/>
                <w:iCs w:val="0"/>
                <w:smallCaps w:val="0"/>
                <w:color w:val="000000"/>
                <w:sz w:val="24"/>
                <w:szCs w:val="24"/>
                <w:bdr w:val="nil"/>
                <w:rtl w:val="0"/>
              </w:rPr>
              <w:t> To ensure a document is free of typos, which of the following should you always do before publishing the document?</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707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Accessibility group to check the document for accessibility.</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Editor pane to check the document word by word.</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Proofing button to proofread the document.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Use the Compatibility pane to check the document for compatibility.</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21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1-34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1142 - Check spelling and grammar.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the Editor Pane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53. </w:t>
            </w:r>
            <w:r>
              <w:rPr>
                <w:rStyle w:val="DefaultParagraphFont"/>
                <w:rFonts w:ascii="Times New Roman" w:eastAsia="Times New Roman" w:hAnsi="Times New Roman" w:cs="Times New Roman"/>
                <w:b w:val="0"/>
                <w:bCs w:val="0"/>
                <w:i w:val="0"/>
                <w:iCs w:val="0"/>
                <w:smallCaps w:val="0"/>
                <w:color w:val="000000"/>
                <w:sz w:val="24"/>
                <w:szCs w:val="24"/>
                <w:bdr w:val="nil"/>
                <w:rtl w:val="0"/>
              </w:rPr>
              <w:t> Albrecht accidentally misspelled a word. To correct the error, he can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79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Right-click the word and select the desired replacement.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Right-click the word and select Search.</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Right-click the word and select Link.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Right-click the word and select Translate.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0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1-15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1342 - Correct a spelling or grammar mistake.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Correcting Errors as You Type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54. 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keyboard shortcuts could Tereza use to delete an entire word, instead of deleting one character at a time?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18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CTRL+DEL.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DEL.</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CTRL+BACKSPACE.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Press BACKSPACE.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30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1-13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1820 - Delete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Using the Undo and Redo Buttons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55. </w:t>
            </w:r>
            <w:r>
              <w:rPr>
                <w:rStyle w:val="DefaultParagraphFont"/>
                <w:rFonts w:ascii="Times New Roman" w:eastAsia="Times New Roman" w:hAnsi="Times New Roman" w:cs="Times New Roman"/>
                <w:b w:val="0"/>
                <w:bCs w:val="0"/>
                <w:i w:val="0"/>
                <w:iCs w:val="0"/>
                <w:smallCaps w:val="0"/>
                <w:color w:val="000000"/>
                <w:sz w:val="24"/>
                <w:szCs w:val="24"/>
                <w:bdr w:val="nil"/>
                <w:rtl w:val="0"/>
              </w:rPr>
              <w:t> To copy formatting from selected text to other text in the document, use the Format Painter.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397"/>
              <w:gridCol w:w="624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1-30</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4555 - Use the Format Painter with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Session 1.2 Visual Overview: Formatting a Document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56. </w:t>
            </w:r>
            <w:r>
              <w:rPr>
                <w:rStyle w:val="DefaultParagraphFont"/>
                <w:rFonts w:ascii="Times New Roman" w:eastAsia="Times New Roman" w:hAnsi="Times New Roman" w:cs="Times New Roman"/>
                <w:b w:val="0"/>
                <w:bCs w:val="0"/>
                <w:i w:val="0"/>
                <w:iCs w:val="0"/>
                <w:smallCaps w:val="0"/>
                <w:color w:val="000000"/>
                <w:sz w:val="24"/>
                <w:szCs w:val="24"/>
                <w:bdr w:val="nil"/>
                <w:rtl w:val="0"/>
              </w:rPr>
              <w:t> The only way to decrease the font size of text is to use the Font Size button.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40"/>
              <w:gridCol w:w="62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1-42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1713 - Decrease the font size by two points.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Text Effects, Font Colors, and Font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57. </w:t>
            </w:r>
            <w:r>
              <w:rPr>
                <w:rStyle w:val="DefaultParagraphFont"/>
                <w:rFonts w:ascii="Times New Roman" w:eastAsia="Times New Roman" w:hAnsi="Times New Roman" w:cs="Times New Roman"/>
                <w:b w:val="0"/>
                <w:bCs w:val="0"/>
                <w:i w:val="0"/>
                <w:iCs w:val="0"/>
                <w:smallCaps w:val="0"/>
                <w:color w:val="000000"/>
                <w:sz w:val="24"/>
                <w:szCs w:val="24"/>
                <w:bdr w:val="nil"/>
                <w:rtl w:val="0"/>
              </w:rPr>
              <w:t> Heike wants a line to appear around a paragraph. They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74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a paragraph border.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 paragraph shading.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 text effect.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Apply a character style.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853"/>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1-45</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150 - Add a paragraph border.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Adding a Paragraph Border and Shading</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58. </w:t>
            </w:r>
            <w:r>
              <w:rPr>
                <w:rStyle w:val="DefaultParagraphFont"/>
                <w:rFonts w:ascii="Times New Roman" w:eastAsia="Times New Roman" w:hAnsi="Times New Roman" w:cs="Times New Roman"/>
                <w:b w:val="0"/>
                <w:bCs w:val="0"/>
                <w:i w:val="0"/>
                <w:iCs w:val="0"/>
                <w:smallCaps w:val="0"/>
                <w:color w:val="000000"/>
                <w:sz w:val="24"/>
                <w:szCs w:val="24"/>
                <w:bdr w:val="nil"/>
                <w:rtl w:val="0"/>
              </w:rPr>
              <w:t> Arman needs to insert the date and time in his document. 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891"/>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Insert Date and Time button and select the desired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Cross-reference button.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Table button and select the desired option.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Link button and select the desired option.</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4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1-11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2729 - Insert the date and time.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Entering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59. </w:t>
            </w:r>
            <w:r>
              <w:rPr>
                <w:rStyle w:val="DefaultParagraphFont"/>
                <w:rFonts w:ascii="Times New Roman" w:eastAsia="Times New Roman" w:hAnsi="Times New Roman" w:cs="Times New Roman"/>
                <w:b w:val="0"/>
                <w:bCs w:val="0"/>
                <w:i w:val="0"/>
                <w:iCs w:val="0"/>
                <w:smallCaps w:val="0"/>
                <w:color w:val="000000"/>
                <w:sz w:val="24"/>
                <w:szCs w:val="24"/>
                <w:bdr w:val="nil"/>
                <w:rtl w:val="0"/>
              </w:rPr>
              <w:t> Zakiyya needs to create an outline with Roman numerals and uppercase letters. She should do which of the following?</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380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multilevel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single-level bulleted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single-level numbered list.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Create a outline list.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567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1-59</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1538 - Create a multilevel list.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Bulleted and Numbered Lists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60. 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are you required to enter when you create an envelope?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9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Delivery address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Return address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Electronic postage amount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Outside address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1619 - Create an envelope.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Envelope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61. </w:t>
            </w:r>
            <w:r>
              <w:rPr>
                <w:rStyle w:val="DefaultParagraphFont"/>
                <w:rFonts w:ascii="Times New Roman" w:eastAsia="Times New Roman" w:hAnsi="Times New Roman" w:cs="Times New Roman"/>
                <w:b w:val="0"/>
                <w:bCs w:val="0"/>
                <w:i w:val="0"/>
                <w:iCs w:val="0"/>
                <w:smallCaps w:val="0"/>
                <w:color w:val="000000"/>
                <w:sz w:val="24"/>
                <w:szCs w:val="24"/>
                <w:bdr w:val="nil"/>
                <w:rtl w:val="0"/>
              </w:rPr>
              <w:t> Hyperlinks can only point to webpages.</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49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2530 - Insert a hyperlink to a webpage.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Entering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62. 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type an email address and then press ENTER, what does Word do? Select all the options that apply.</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48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Underlines the email address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Converts the email address to a hyperlink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Converts the email address to a heading</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Sets the font color of the email address to blue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 b, 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Response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2537 - Insert a hyperlink to an email address.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Entering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63. </w:t>
            </w:r>
            <w:r>
              <w:rPr>
                <w:rStyle w:val="DefaultParagraphFont"/>
                <w:rFonts w:ascii="Times New Roman" w:eastAsia="Times New Roman" w:hAnsi="Times New Roman" w:cs="Times New Roman"/>
                <w:b w:val="0"/>
                <w:bCs w:val="0"/>
                <w:i w:val="0"/>
                <w:iCs w:val="0"/>
                <w:smallCaps w:val="0"/>
                <w:color w:val="000000"/>
                <w:sz w:val="24"/>
                <w:szCs w:val="24"/>
                <w:bdr w:val="nil"/>
                <w:rtl w:val="0"/>
              </w:rPr>
              <w:t> To enable people to easily send an email to an email address in a document that you will distribute via email, which of the following should be done?</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5038"/>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the email address as a hyperlink.</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the email address in the document header.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the email address as SmartArt.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Insert the email address as WordArt.</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977"/>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1-12</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2537 - Insert a hyperlink to an email address.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Entering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64. </w:t>
            </w:r>
            <w:r>
              <w:rPr>
                <w:rStyle w:val="DefaultParagraphFont"/>
                <w:rFonts w:ascii="Times New Roman" w:eastAsia="Times New Roman" w:hAnsi="Times New Roman" w:cs="Times New Roman"/>
                <w:b w:val="0"/>
                <w:bCs w:val="0"/>
                <w:i w:val="0"/>
                <w:iCs w:val="0"/>
                <w:smallCaps w:val="0"/>
                <w:color w:val="000000"/>
                <w:sz w:val="24"/>
                <w:szCs w:val="24"/>
                <w:bdr w:val="nil"/>
                <w:rtl w:val="0"/>
              </w:rPr>
              <w:t> To set a document's page layout from portrait to landscape, change the page orientation.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67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1-38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911 - Change the orientation of a page.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Changing Page Orientation</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65. </w:t>
            </w:r>
            <w:r>
              <w:rPr>
                <w:rStyle w:val="DefaultParagraphFont"/>
                <w:rFonts w:ascii="Times New Roman" w:eastAsia="Times New Roman" w:hAnsi="Times New Roman" w:cs="Times New Roman"/>
                <w:b w:val="0"/>
                <w:bCs w:val="0"/>
                <w:i w:val="0"/>
                <w:iCs w:val="0"/>
                <w:smallCaps w:val="0"/>
                <w:color w:val="000000"/>
                <w:sz w:val="24"/>
                <w:szCs w:val="24"/>
                <w:bdr w:val="nil"/>
                <w:rtl w:val="0"/>
              </w:rPr>
              <w:t> Swarna needs to create and address an envelope. After creating a new blank document, which of the following buttons should they click on the Mailings tab?</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2506"/>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Address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Envelopes and Labels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Envelopes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Labels</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c</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1619 - Create an envelope.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Envelope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66. </w:t>
            </w:r>
            <w:r>
              <w:rPr>
                <w:rStyle w:val="DefaultParagraphFont"/>
                <w:rFonts w:ascii="Times New Roman" w:eastAsia="Times New Roman" w:hAnsi="Times New Roman" w:cs="Times New Roman"/>
                <w:b w:val="0"/>
                <w:bCs w:val="0"/>
                <w:i w:val="0"/>
                <w:iCs w:val="0"/>
                <w:smallCaps w:val="0"/>
                <w:color w:val="000000"/>
                <w:sz w:val="24"/>
                <w:szCs w:val="24"/>
                <w:bdr w:val="nil"/>
                <w:rtl w:val="0"/>
              </w:rPr>
              <w:t> When you create an envelope and add it to a Word document that contains a completed letter, Word adds the envelope as a new page after the letter.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86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True</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False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889"/>
                    <w:gridCol w:w="12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b w:val="0"/>
                            <w:bCs w:val="0"/>
                            <w:i/>
                            <w:iCs/>
                            <w:smallCaps w:val="0"/>
                            <w:color w:val="000000"/>
                            <w:sz w:val="20"/>
                            <w:szCs w:val="20"/>
                            <w:bdr w:val="nil"/>
                            <w:rtl w:val="0"/>
                          </w:rPr>
                          <w:t>Incorrect  </w:t>
                        </w:r>
                      </w:p>
                    </w:tc>
                    <w:tc>
                      <w:tcPr>
                        <w:noWrap w:val="0"/>
                        <w:tcMar>
                          <w:top w:w="30" w:type="dxa"/>
                          <w:left w:w="0" w:type="dxa"/>
                          <w:bottom w:w="30" w:type="dxa"/>
                          <w:right w:w="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1-28</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True / 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1619 - Create an envelope.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Envelope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67. </w:t>
            </w:r>
            <w:r>
              <w:rPr>
                <w:rStyle w:val="DefaultParagraphFont"/>
                <w:rFonts w:ascii="Times New Roman" w:eastAsia="Times New Roman" w:hAnsi="Times New Roman" w:cs="Times New Roman"/>
                <w:b w:val="0"/>
                <w:bCs w:val="0"/>
                <w:i w:val="0"/>
                <w:iCs w:val="0"/>
                <w:smallCaps w:val="0"/>
                <w:color w:val="000000"/>
                <w:sz w:val="24"/>
                <w:szCs w:val="24"/>
                <w:bdr w:val="nil"/>
                <w:rtl w:val="0"/>
              </w:rPr>
              <w:t> To create an envelope, you start by clicking the _____ tab on the ribbon.</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54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Mailings</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Layout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Design</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Mail Merge</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418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a</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1-27</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1619 - Create an envelope.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Creating an Envelope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Remember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68. </w:t>
            </w:r>
            <w:r>
              <w:rPr>
                <w:rStyle w:val="DefaultParagraphFont"/>
                <w:rFonts w:ascii="Times New Roman" w:eastAsia="Times New Roman" w:hAnsi="Times New Roman" w:cs="Times New Roman"/>
                <w:b w:val="0"/>
                <w:bCs w:val="0"/>
                <w:i w:val="0"/>
                <w:iCs w:val="0"/>
                <w:smallCaps w:val="0"/>
                <w:color w:val="000000"/>
                <w:sz w:val="24"/>
                <w:szCs w:val="24"/>
                <w:bdr w:val="nil"/>
                <w:rtl w:val="0"/>
              </w:rPr>
              <w:t> Which of the following describes how to change the font color?</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181"/>
              <w:gridCol w:w="805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Shading arrow in the Paragraph group, and then click a color.</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Font Color button in the Font 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Design tab, and then click the Fonts button in the Document Formatting group.</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Design tab, and then click the Theme Effects button in the Document Formatting group.</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440"/>
              <w:gridCol w:w="6200"/>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1-43</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840 - Change the font color.</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Applying Text Effects, Font Colors, and Font Styles</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Understand</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8640"/>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5000" w:type="pct"/>
            <w:noWrap w:val="0"/>
            <w:tcMar>
              <w:top w:w="0" w:type="dxa"/>
              <w:left w:w="0" w:type="dxa"/>
              <w:bottom w:w="0" w:type="dxa"/>
              <w:right w:w="0" w:type="dxa"/>
            </w:tcMar>
            <w:vAlign w:val="cente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69. </w:t>
            </w:r>
            <w:r>
              <w:rPr>
                <w:rStyle w:val="DefaultParagraphFont"/>
                <w:rFonts w:ascii="Times New Roman" w:eastAsia="Times New Roman" w:hAnsi="Times New Roman" w:cs="Times New Roman"/>
                <w:b w:val="0"/>
                <w:bCs w:val="0"/>
                <w:i w:val="0"/>
                <w:iCs w:val="0"/>
                <w:smallCaps w:val="0"/>
                <w:color w:val="000000"/>
                <w:sz w:val="24"/>
                <w:szCs w:val="24"/>
                <w:bdr w:val="nil"/>
                <w:rtl w:val="0"/>
              </w:rPr>
              <w:t> Shinsuke needs to position a paragraph evenly between the left and right margins on the page. Which of the following can he do after clicking a location in that paragraph?</w:t>
            </w:r>
            <w:r>
              <w:rPr>
                <w:rStyle w:val="DefaultParagraphFont"/>
                <w:rFonts w:ascii="Times New Roman" w:eastAsia="Times New Roman" w:hAnsi="Times New Roman" w:cs="Times New Roman"/>
                <w:b w:val="0"/>
                <w:bCs w:val="0"/>
                <w:i w:val="0"/>
                <w:iCs w:val="0"/>
                <w:smallCaps w:val="0"/>
                <w:color w:val="000000"/>
                <w:sz w:val="24"/>
                <w:szCs w:val="24"/>
                <w:bdr w:val="nil"/>
                <w:rtl w:val="0"/>
              </w:rPr>
              <w:br/>
            </w: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6665"/>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Middle button in the Paragraph group on the Home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Center button in the Paragraph group on the Home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Align button in the Paragraph group on the Home tab.</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pStyle w:val="p"/>
                    <w:bidi w:val="0"/>
                    <w:spacing w:before="0" w:beforeAutospacing="0" w:after="0" w:afterAutospacing="0"/>
                    <w:jc w:val="left"/>
                  </w:pPr>
                  <w:r>
                    <w:rPr>
                      <w:rStyle w:val="DefaultParagraphFont"/>
                      <w:rFonts w:ascii="Times New Roman" w:eastAsia="Times New Roman" w:hAnsi="Times New Roman" w:cs="Times New Roman"/>
                      <w:b w:val="0"/>
                      <w:bCs w:val="0"/>
                      <w:i w:val="0"/>
                      <w:iCs w:val="0"/>
                      <w:smallCaps w:val="0"/>
                      <w:color w:val="000000"/>
                      <w:sz w:val="24"/>
                      <w:szCs w:val="24"/>
                      <w:bdr w:val="nil"/>
                      <w:rtl w:val="0"/>
                    </w:rPr>
                    <w:t>Click the Justify button in the Paragraph group on the Home tab.</w:t>
                  </w:r>
                </w:p>
              </w:tc>
            </w:tr>
          </w:tbl>
          <w:p>
            <w:pPr>
              <w:rPr>
                <w:vanish/>
              </w:rPr>
            </w:pPr>
          </w:p>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2707"/>
              <w:gridCol w:w="3519"/>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ANSWER: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FEEDBACK:  </w:t>
                  </w:r>
                </w:p>
              </w:tc>
              <w:tc>
                <w:tcPr>
                  <w:noWrap w:val="0"/>
                  <w:tcMar>
                    <w:top w:w="30" w:type="dxa"/>
                    <w:left w:w="0" w:type="dxa"/>
                    <w:bottom w:w="30" w:type="dxa"/>
                    <w:right w:w="0" w:type="dxa"/>
                  </w:tcMar>
                </w:tcPr>
                <w:tbl>
                  <w:tblPr>
                    <w:tblStyle w:val="questionMetaData"/>
                    <w:jc w:val="left"/>
                    <w:tblBorders>
                      <w:top w:val="nil"/>
                      <w:left w:val="nil"/>
                      <w:bottom w:val="nil"/>
                      <w:right w:val="nil"/>
                      <w:insideH w:val="nil"/>
                      <w:insideV w:val="nil"/>
                    </w:tblBorders>
                    <w:tblCellMar>
                      <w:top w:w="0" w:type="dxa"/>
                      <w:left w:w="0" w:type="dxa"/>
                      <w:bottom w:w="0" w:type="dxa"/>
                      <w:right w:w="0" w:type="dxa"/>
                    </w:tblCellMar>
                  </w:tblPr>
                  <w:tblGrid>
                    <w:gridCol w:w="400"/>
                    <w:gridCol w:w="220"/>
                    <w:gridCol w:w="1644"/>
                  </w:tblGrid>
                  <w:tr>
                    <w:tblPrEx>
                      <w:jc w:val="left"/>
                      <w:tblBorders>
                        <w:top w:val="nil"/>
                        <w:left w:val="nil"/>
                        <w:bottom w:val="nil"/>
                        <w:right w:val="nil"/>
                        <w:insideH w:val="nil"/>
                        <w:insideV w:val="nil"/>
                      </w:tblBorders>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a.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b.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c.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r>
                    <w:tblPrEx>
                      <w:jc w:val="left"/>
                      <w:tblCellMar>
                        <w:top w:w="0" w:type="dxa"/>
                        <w:left w:w="0" w:type="dxa"/>
                        <w:bottom w:w="0" w:type="dxa"/>
                        <w:right w:w="0" w:type="dxa"/>
                      </w:tblCellMar>
                    </w:tblPrEx>
                    <w:trPr>
                      <w:cantSplit w:val="0"/>
                      <w:jc w:val="left"/>
                    </w:trPr>
                    <w:tc>
                      <w:tcPr>
                        <w:tcW w:w="400" w:type="dxa"/>
                        <w:noWrap w:val="0"/>
                        <w:tcMar>
                          <w:top w:w="0" w:type="dxa"/>
                          <w:left w:w="0" w:type="dxa"/>
                          <w:bottom w:w="0" w:type="dxa"/>
                          <w:right w:w="0" w:type="dxa"/>
                        </w:tcMar>
                      </w:tcPr>
                      <w:p>
                        <w:pPr>
                          <w:bidi w:val="0"/>
                          <w:jc w:val="left"/>
                        </w:pPr>
                        <w:r>
                          <w:rPr>
                            <w:rStyle w:val="DefaultParagraphFont"/>
                            <w:b w:val="0"/>
                            <w:bCs w:val="0"/>
                            <w:i w:val="0"/>
                            <w:iCs w:val="0"/>
                            <w:smallCaps w:val="0"/>
                            <w:color w:val="000000"/>
                            <w:sz w:val="20"/>
                            <w:szCs w:val="20"/>
                            <w:bdr w:val="nil"/>
                            <w:rtl w:val="0"/>
                          </w:rPr>
                          <w:t>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00"/>
                            <w:sz w:val="22"/>
                            <w:szCs w:val="22"/>
                            <w:bdr w:val="nil"/>
                            <w:rtl w:val="0"/>
                          </w:rPr>
                          <w:t>d. </w:t>
                        </w:r>
                      </w:p>
                    </w:tc>
                    <w:tc>
                      <w:tcPr>
                        <w:noWrap w:val="0"/>
                        <w:tcMar>
                          <w:top w:w="30" w:type="dxa"/>
                          <w:left w:w="0" w:type="dxa"/>
                          <w:bottom w:w="30" w:type="dxa"/>
                          <w:right w:w="400" w:type="dxa"/>
                        </w:tcMar>
                      </w:tcPr>
                      <w:p>
                        <w:pPr>
                          <w:bidi w:val="0"/>
                          <w:jc w:val="left"/>
                        </w:pPr>
                        <w:r>
                          <w:rPr>
                            <w:rStyle w:val="DefaultParagraphFont"/>
                            <w:b w:val="0"/>
                            <w:bCs w:val="0"/>
                            <w:i w:val="0"/>
                            <w:iCs w:val="0"/>
                            <w:smallCaps w:val="0"/>
                            <w:color w:val="000000"/>
                            <w:sz w:val="20"/>
                            <w:szCs w:val="20"/>
                            <w:bdr w:val="nil"/>
                            <w:rtl w:val="0"/>
                          </w:rPr>
                          <w:t>INCORRECT.</w:t>
                        </w:r>
                      </w:p>
                    </w:tc>
                  </w:tr>
                </w:tbl>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POINTS: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1</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REFERENCES: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NPWD 1-44</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QUESTION TYPE: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Multiple Choice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HAS VARIABLES: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False</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CORPORATE STANDARDS: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343 - Align a paragraph.</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TOPICS: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New Perspectives Series: Aligning Text</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KEYWORDS: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Bloom's: Apply</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CREATED: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r>
              <w:tblPrEx>
                <w:jc w:val="left"/>
                <w:tblCellMar>
                  <w:top w:w="0" w:type="dxa"/>
                  <w:left w:w="0" w:type="dxa"/>
                  <w:bottom w:w="0" w:type="dxa"/>
                  <w:right w:w="0" w:type="dxa"/>
                </w:tblCellMar>
              </w:tblPrEx>
              <w:trPr>
                <w:cantSplit w:val="0"/>
                <w:jc w:val="left"/>
              </w:trPr>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iCs/>
                      <w:smallCaps w:val="0"/>
                      <w:color w:val="0000FF"/>
                      <w:sz w:val="22"/>
                      <w:szCs w:val="22"/>
                      <w:bdr w:val="nil"/>
                      <w:rtl w:val="0"/>
                    </w:rPr>
                    <w:t>DATE MODIFIED:  </w:t>
                  </w:r>
                </w:p>
              </w:tc>
              <w:tc>
                <w:tcPr>
                  <w:noWrap w:val="0"/>
                  <w:tcMar>
                    <w:top w:w="30" w:type="dxa"/>
                    <w:left w:w="0" w:type="dxa"/>
                    <w:bottom w:w="30" w:type="dxa"/>
                    <w:right w:w="0" w:type="dxa"/>
                  </w:tcMar>
                </w:tcPr>
                <w:p>
                  <w:pPr>
                    <w:bidi w:val="0"/>
                    <w:jc w:val="left"/>
                  </w:pPr>
                  <w:r>
                    <w:rPr>
                      <w:rStyle w:val="DefaultParagraphFont"/>
                      <w:rFonts w:ascii="Times New Roman" w:eastAsia="Times New Roman" w:hAnsi="Times New Roman" w:cs="Times New Roman"/>
                      <w:b w:val="0"/>
                      <w:bCs w:val="0"/>
                      <w:i w:val="0"/>
                      <w:iCs w:val="0"/>
                      <w:smallCaps w:val="0"/>
                      <w:color w:val="0000FF"/>
                      <w:sz w:val="22"/>
                      <w:szCs w:val="22"/>
                      <w:bdr w:val="nil"/>
                      <w:rtl w:val="0"/>
                    </w:rPr>
                    <w:t>7/21/2022 11:55 AM</w:t>
                  </w:r>
                </w:p>
              </w:tc>
            </w:tr>
          </w:tbl>
          <w:p/>
        </w:tc>
      </w:tr>
    </w:tbl>
    <w:p>
      <w:pPr>
        <w:bidi w:val="0"/>
        <w:spacing w:after="75"/>
        <w:jc w:val="left"/>
      </w:pPr>
    </w:p>
    <w:p>
      <w:pPr>
        <w:bidi w:val="0"/>
        <w:spacing w:after="75"/>
        <w:jc w:val="left"/>
      </w:pPr>
    </w:p>
    <w:sectPr>
      <w:headerReference w:type="default" r:id="rId4"/>
      <w:footerReference w:type="default" r:id="rId5"/>
      <w:pgMar w:top="720" w:right="720" w:bottom="720" w:left="720" w:header="720" w:footer="720"/>
      <w:cols w:space="720"/>
    </w:sectPr>
  </w:body>
</w:document>
</file>

<file path=word/fontTable.xml><?xml version="1.0" encoding="utf-8"?>
<w:fonts xmlns:r="http://schemas.openxmlformats.org/officeDocument/2006/relationships" xmlns:w="http://schemas.openxmlformats.org/wordprocessingml/2006/main"/>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5465"/>
      <w:gridCol w:w="5315"/>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W w:w="4500" w:type="pct"/>
          <w:tcBorders>
            <w:top w:val="nil"/>
            <w:left w:val="nil"/>
            <w:bottom w:val="nil"/>
            <w:right w:val="nil"/>
          </w:tcBorders>
        </w:tcPr>
        <w:p>
          <w:pPr>
            <w:bidi w:val="0"/>
          </w:pPr>
          <w:r>
            <w:rPr>
              <w:rStyle w:val="DefaultParagraphFont"/>
              <w:b w:val="0"/>
              <w:bCs w:val="0"/>
              <w:i/>
              <w:iCs/>
              <w:sz w:val="16"/>
              <w:szCs w:val="16"/>
              <w:bdr w:val="nil"/>
              <w:rtl w:val="0"/>
            </w:rPr>
            <w:t>Copyright Cengage Learning. Powered by Cognero.</w:t>
          </w:r>
        </w:p>
      </w:tc>
      <w:tc>
        <w:tcPr>
          <w:tcW w:w="4500" w:type="pct"/>
          <w:tcBorders>
            <w:top w:val="nil"/>
            <w:left w:val="nil"/>
            <w:bottom w:val="nil"/>
            <w:right w:val="nil"/>
          </w:tcBorders>
        </w:tcPr>
        <w:p>
          <w:pPr>
            <w:bidi w:val="0"/>
            <w:jc w:val="right"/>
          </w:pPr>
          <w:r>
            <w:rPr>
              <w:rStyle w:val="DefaultParagraphFont"/>
              <w:b w:val="0"/>
              <w:bCs w:val="0"/>
              <w:sz w:val="16"/>
              <w:szCs w:val="16"/>
              <w:bdr w:val="nil"/>
              <w:rtl w:val="0"/>
            </w:rPr>
            <w:t>Page </w:t>
          </w:r>
          <w:r>
            <w:fldChar w:fldCharType="begin"/>
          </w:r>
          <w:r>
            <w:instrText>PAGE</w:instrText>
          </w:r>
          <w:r>
            <w:fldChar w:fldCharType="separate"/>
          </w:r>
          <w:r>
            <w:fldChar w:fldCharType="end"/>
          </w:r>
        </w:p>
      </w:tc>
    </w:tr>
  </w:tbl>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800" w:type="dxa"/>
      <w:tblBorders>
        <w:top w:val="nil"/>
        <w:left w:val="nil"/>
        <w:bottom w:val="nil"/>
        <w:right w:val="nil"/>
        <w:insideH w:val="nil"/>
        <w:insideV w:val="nil"/>
      </w:tblBorders>
      <w:tblCellMar>
        <w:top w:w="0" w:type="dxa"/>
        <w:left w:w="0" w:type="dxa"/>
        <w:bottom w:w="0" w:type="dxa"/>
        <w:right w:w="0" w:type="dxa"/>
      </w:tblCellMar>
    </w:tblPr>
    <w:tblGrid>
      <w:gridCol w:w="5226"/>
      <w:gridCol w:w="3484"/>
      <w:gridCol w:w="2090"/>
    </w:tblGrid>
    <w:tr>
      <w:tblPrEx>
        <w:tblW w:w="10800" w:type="dxa"/>
        <w:tblBorders>
          <w:top w:val="nil"/>
          <w:left w:val="nil"/>
          <w:bottom w:val="nil"/>
          <w:right w:val="nil"/>
          <w:insideH w:val="nil"/>
          <w:insideV w:val="nil"/>
        </w:tblBorders>
        <w:tblCellMar>
          <w:top w:w="0" w:type="dxa"/>
          <w:left w:w="0" w:type="dxa"/>
          <w:bottom w:w="0" w:type="dxa"/>
          <w:right w:w="0" w:type="dxa"/>
        </w:tblCellMar>
      </w:tblPrEx>
      <w:tc>
        <w:tcPr>
          <w:tcW w:w="225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89"/>
            <w:gridCol w:w="4637"/>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Name: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15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556"/>
            <w:gridCol w:w="2928"/>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Class:</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c>
        <w:tcPr>
          <w:tcW w:w="900" w:type="pct"/>
          <w:noWrap w:val="0"/>
          <w:tcMar>
            <w:top w:w="0" w:type="dxa"/>
            <w:left w:w="0" w:type="dxa"/>
            <w:bottom w:w="0" w:type="dxa"/>
            <w:right w:w="0" w:type="dxa"/>
          </w:tcMar>
          <w:vAlign w:val="top"/>
        </w:tcPr>
        <w:tbl>
          <w:tblPr>
            <w:tblW w:w="5000" w:type="pct"/>
            <w:jc w:val="left"/>
            <w:tblBorders>
              <w:top w:val="nil"/>
              <w:left w:val="nil"/>
              <w:bottom w:val="nil"/>
              <w:right w:val="nil"/>
              <w:insideH w:val="nil"/>
              <w:insideV w:val="nil"/>
            </w:tblBorders>
            <w:tblCellMar>
              <w:top w:w="0" w:type="dxa"/>
              <w:left w:w="0" w:type="dxa"/>
              <w:bottom w:w="0" w:type="dxa"/>
              <w:right w:w="0" w:type="dxa"/>
            </w:tblCellMar>
          </w:tblPr>
          <w:tblGrid>
            <w:gridCol w:w="478"/>
            <w:gridCol w:w="1612"/>
          </w:tblGrid>
          <w:tr>
            <w:tblPrEx>
              <w:tblW w:w="5000" w:type="pct"/>
              <w:jc w:val="left"/>
              <w:tblBorders>
                <w:top w:val="nil"/>
                <w:left w:val="nil"/>
                <w:bottom w:val="nil"/>
                <w:right w:val="nil"/>
                <w:insideH w:val="nil"/>
                <w:insideV w:val="nil"/>
              </w:tblBorders>
              <w:tblCellMar>
                <w:top w:w="0" w:type="dxa"/>
                <w:left w:w="0" w:type="dxa"/>
                <w:bottom w:w="0" w:type="dxa"/>
                <w:right w:w="0" w:type="dxa"/>
              </w:tblCellMar>
            </w:tblPrEx>
            <w:trPr>
              <w:jc w:val="left"/>
            </w:trPr>
            <w:tc>
              <w:tcPr>
                <w:tcW w:w="15" w:type="dxa"/>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Date:</w:t>
                </w:r>
              </w:p>
            </w:tc>
            <w:tc>
              <w:tcPr>
                <w:tcBorders>
                  <w:bottom w:val="single" w:sz="6" w:space="0" w:color="000000"/>
                </w:tcBorders>
                <w:noWrap w:val="0"/>
                <w:tcMar>
                  <w:top w:w="0" w:type="dxa"/>
                  <w:left w:w="0" w:type="dxa"/>
                  <w:bottom w:w="0" w:type="dxa"/>
                  <w:right w:w="0" w:type="dxa"/>
                </w:tcMar>
                <w:vAlign w:val="top"/>
              </w:tcPr>
              <w:p>
                <w:pPr>
                  <w:bidi w:val="0"/>
                  <w:jc w:val="left"/>
                </w:pPr>
                <w:r>
                  <w:rPr>
                    <w:rStyle w:val="DefaultParagraphFont"/>
                    <w:b w:val="0"/>
                    <w:bCs w:val="0"/>
                    <w:i w:val="0"/>
                    <w:iCs w:val="0"/>
                    <w:smallCaps w:val="0"/>
                    <w:sz w:val="20"/>
                    <w:szCs w:val="20"/>
                    <w:bdr w:val="nil"/>
                    <w:rtl w:val="0"/>
                  </w:rPr>
                  <w:t> </w:t>
                </w:r>
              </w:p>
            </w:tc>
          </w:tr>
        </w:tbl>
        <w:p/>
      </w:tc>
    </w:tr>
  </w:tbl>
  <w:p>
    <w:pPr>
      <w:bidi w:val="0"/>
    </w:pPr>
    <w:r>
      <w:br/>
    </w:r>
    <w:r>
      <w:rPr>
        <w:rStyle w:val="DefaultParagraphFont"/>
        <w:rFonts w:ascii="Times New Roman" w:eastAsia="Times New Roman" w:hAnsi="Times New Roman" w:cs="Times New Roman"/>
        <w:b/>
        <w:bCs/>
        <w:strike w:val="0"/>
        <w:color w:val="000000"/>
        <w:sz w:val="22"/>
        <w:szCs w:val="22"/>
        <w:u w:val="single"/>
        <w:bdr w:val="nil"/>
        <w:rtl w:val="0"/>
      </w:rPr>
      <w:t>Word Module 1</w:t>
    </w:r>
  </w:p>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spacing w:before="0" w:beforeAutospacing="0" w:after="0" w:afterAutospacing="0"/>
    </w:pPr>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2"/>
      <w:sz w:val="48"/>
      <w:szCs w:val="48"/>
      <w:bdr w:val="nil"/>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bdr w:val="nil"/>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bdr w:val="nil"/>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bdr w:val="nil"/>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bdr w:val="nil"/>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bdr w:val="nil"/>
    </w:rPr>
  </w:style>
  <w:style w:type="character" w:default="1" w:styleId="DefaultParagraphFont">
    <w:name w:val="Default Paragraph Font"/>
    <w:semiHidden/>
  </w:style>
  <w:style w:type="paragraph" w:customStyle="1" w:styleId="questionContentItem">
    <w:name w:val="questionContentItem"/>
    <w:basedOn w:val="Normal"/>
    <w:pPr/>
    <w:rPr>
      <w:bdr w:val="nil"/>
    </w:rPr>
  </w:style>
  <w:style w:type="paragraph" w:customStyle="1" w:styleId="p">
    <w:name w:val="p"/>
    <w:basedOn w:val="Normal"/>
    <w:pPr>
      <w:spacing w:before="0" w:beforeAutospacing="0" w:after="0" w:afterAutospacing="0"/>
    </w:pPr>
    <w:rPr>
      <w:bdr w:val="nil"/>
    </w:rPr>
  </w:style>
  <w:style w:type="table" w:customStyle="1" w:styleId="questionMetaData">
    <w:name w:val="questionMetaData"/>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Cengage Learning Testing, Powered by Cognero</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Module 1</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User">
    <vt:lpwstr>Cengage SK Superuser</vt:lpwstr>
  </property>
</Properties>
</file>