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To specify the location of the insertion point after pressing TAB, create a hanging indent.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3914 - Set a tab stop.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Setting Tab Stops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Jeremiah needs to organize information in his document using rows and columns. He should insert a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6"/>
              <w:gridCol w:w="59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3-10A-head: New Perspective Series: Inserting a Blank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2653 - Insert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Setting Tab Stops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Nathan needs more room to add another record in a table. To do so, he should insert a row.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2647 - Insert a table 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Entering Data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text in a SmartArt graphic, click the Text box button on the Insert ribbon.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2722 - Insert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Makayla needs to select the entire line of cells in a table going from left to right. She needs to select a column.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3727 - Select a table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To quickly change the colors, fonts, and effects in a document, change the document style.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1082 - Change the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Themes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Alexis needs the text after a tab character to be moved further to the right.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the appropriate tab stop to the 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the tab stop.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space characters to move the text to the 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tab characters to move the text to the right.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2928 - Move a tab stop.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Setting Tab Stops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Chloe notices that when she inserts a tab character, her insertion point moves to the right side of the page and the text she enters is right-justified. She does not want tab characters to behave this way.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paragraph justification.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Clear the tab stop.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the paragraph.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paragraph spacing.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3288 - Remove a tab stop.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Setting Tab Stops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Jeremiah inserted a table and needs to fill it with data. After entering a value, he should do which of the following to move the insertion point to the next cell in the row?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ESC.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INSERT.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2073 - Enter table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Entering Data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Laila needs to change the formatting of a table. To do so, which of the following does she need to do first?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a row in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a column in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a cell in the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3734 - Select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Selecting Part of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To change the shading of a cell in a table, which of the following should be done first?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cell.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3724 - Select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Selecting Part of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Alexis is having trouble clicking the right part of a table to select a row. After selecting a cell, what should she do instead?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Select button, and then click Select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Select button and then click Select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the first cell in the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a cell in the row and then click Select.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3730 - Select a table 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Selecting Part of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_____ is a coordinated collection of fonts, colors, and other visual effects in a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palette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layout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494 - Apply a table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Themes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To quickly change the colors, fonts, and effects in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Watermark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a Style from the Styles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Themes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Page Borders button and select the desired 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1082 - Change the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Themes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hierarchy diagram,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SmartArt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Chart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Shapes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Table button and select the desired 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2722 - Insert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cycle diagram in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SmartArt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Chart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Shapes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Table and select the desired 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2722 - Insert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Brianna needs the rows in a table to alternate colors.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pattern to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table style that includes banded 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Modify the table border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Distribute the rows.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524 - Apply banded rows to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Rihanna needs to read through a document without distractions. Which view should she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 Mode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4367 - Switch to Read Mode.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Reviewing a Document in Read Mode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Text in the header appears at the top of each page in a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2507 - Insert a header.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Adding Headers and Footers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Use the Navigation pane to view a list of headings in a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76"/>
              <w:gridCol w:w="6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4556 - Use the Navigation pane to go to a heading.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Jonah has finished editing a footer and wants to return to the body of the document. He can do which of the following?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3"/>
              <w:gridCol w:w="80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ALT+F4.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Close Header and Footer button in the Close group of the Header &amp; Footer Tools Design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anywhere in the body of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Document button in the View group on the View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1223 - Close the Header and Footer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Adding Headers and Footers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move a heading in the Navigation Pane to a lower level, promote the heading.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76"/>
              <w:gridCol w:w="6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3205 - Promote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To center text in a table cell, click the Center button on the Home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360 - Align data in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Selecting Part of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line around the outside of a table, modify the table shading.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201 - Add a table border.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Brandon needs the outside border of a table to be red.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0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border Pen Color to red and then select the Outside Borders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border Pen Color to red and then select the Inside Borders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shading Color to red and then select the Outside Borders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shading Color to red and then select the Inside Borders 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800 - Change the color of a new table border.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To join two cells into a single cell, click Merge Cells.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2845 - Merge table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Merging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To sort the rows in a table, click the Formula button.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4271 - Sort a table on one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Sorting Rows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Joan wants to remove a line of cells going from the top of a table to the bottom of the table. She should delete a row from the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1791 - Delete a table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Deleting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To have text appear at the top of every page in a document, insert a footer.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2497 - Insert a footer.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Adding Headers and Footers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move a list item to a lower level, demote the list item.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52"/>
              <w:gridCol w:w="60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1824 - Demote a list item.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Malia created a table and removed the borders. To view the edges of the cells, she can display the table gridlines.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4208 - Show or hide table gridlines.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To make a calculation in a table cell, insert a symbol.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2500 - Insert a formula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Gabriel needs to apply special formatting to the first column in a table. Which of the following boxes should be check in the Table Style Options group?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First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Last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Banded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Header Column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546 - Apply special formatting to the first column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columns and rows in a table using the pointer, which of the following should you do first?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Split Cells.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Split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Merge Cells.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Draw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1949 - Draw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Merging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a line or cells going from right to left in a table,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 table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 table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 table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AutoFit a table row.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1795 - Delete a table 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Deleting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Tyler created a table that spans across multiple pages. To have the header row appear at the top of each page,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header row, and on the Rows tab of the Table Properties dialog box, select the "Repeat as header row at the top of each page" check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 header row and paste it in the top row of every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any row, and on the Rows tab of the Table Properties dialog box, select the "Convert to header" check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header and click Insert Below.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3347 - Repeat a table header 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Selecting Part of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Joseph created a table with columns labeled Name, City, and Telephone. He wants to sort the table by City and then by name.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Sort and select the desired options.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AutoFit and select the desired options.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Split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Properties and select the desired options.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4269 - Sort a table on multiple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Sorting Rows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move a subordinate heading to a next higher level in the header hierarchy,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Promote the item.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Demote the item.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right tab stop.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left tab stop.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76"/>
              <w:gridCol w:w="6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3205 - Promote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To automatically resize the columns in a table to fit the contents of cells,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Distribute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Distribute 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AutoFit Contents.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Align, then Distribute Horizontally.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76"/>
              <w:gridCol w:w="6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3451 - Resize a table column using AutoFit.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line around the outside of a table,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table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table shading.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Adjust the table alignment.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Adjust the cell margins.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201 - Add a table border.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To join two cells into a single cell,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Merge Cells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Distribute Rows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Split Cells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Split Table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2845 - Merge table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Merging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_____, you rearrange the rows in alphabetical, numerical, or chronological order.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distribute rows in a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 a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modify table properties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sort a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4271 - Sort a table on one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Sorting Rows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a vertical series of cells in a table,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Distribute the table's 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Distribute the table's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 table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 table column.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1791 - Delete a table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Deleting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Sydney is working on a table that has no border lines. She is having a difficult time seeing where cells begin and end.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shading to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View Gridlines.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cell margins.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Split the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4208 - Show or hide table gridlines.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Joan needs to calculate the average of a column of cells in a table.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Document Info in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Quick Part in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Convert the table to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formula in the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2500 - Insert a formula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a cover page, use the Remove Current Cover Page function.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3259 - Remove a cover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 Cover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Jennifer added a header to her document, and now the document text is dimmed, indicating she cannot edit it. What should she do to continue editing the document text?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in the main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Go to Document button in the Navigation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Next button in the Navigation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Close Header and Footer button in the Close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1223 - Close the Header and Footer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Adding Headers and Footers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To quickly change the set of fonts in a document, change the theme fonts.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1071 - Change the theme fonts.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Themes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The default fonts for headings and for body text are known as the document's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 fonts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template fonts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 style fonts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1071 - Change the theme fonts.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Themes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resize SmartArt to exact dimensions, drag one of the sizing handles.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3510 - Resize SmartArt to exact dimensions.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Jane needs to add a shape to a cyclical SmartArt diagram.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shape to the SmartArt diagram.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bullet to the SmartArt diagram.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SmartArt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SmartArt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185 - Add a shape to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To view an outline representation of information in a SmartArt object,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 the Smart Lookup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 the Researcher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 the SmartArt text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 the Navigation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4229 - Show or hide the SmartArt Text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Jacki needs a SmartArt object to be 4" tall and 3" wide.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desired position in the absolute position text boxes.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desired dimensions in the Width and Height boxes.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rotation handle.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sizing handle.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3510 - Resize SmartArt to exact dimensions.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a preformatted table template in a document, Insert a Quick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2582 - Insert a Quick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 Blank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Instead of inserting a new blank table, Jenna wants to insert a preformatted table with placeholder text. To do so, she can click the Table button on the Insert tab and then click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Draw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Placeholder 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 Gallery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2582 - Insert a Quick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 Blank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To go to the next header or footer section in a document, use the Go To button on the Header &amp; Footer Tools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2281 - Go to the next section.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Adding Headers and Footers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predesigned page at the beginning of a document, insert a cover page.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2482 - Insert a cover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 Cover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a blank page to create a new section, insert a continuous section break.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2437 - Insert a blank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Formatting a Document into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demote and promote headings in the Navigation pane.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52"/>
              <w:gridCol w:w="60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1830 - Demote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Harriet is entering a footer for section 1 of her document. Which button can she click on the Header &amp; Footer Tools Design tab to add a footer in section 2?</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 to Footer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 to Previous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Footer from Bottom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2281 - Go to the next section.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Adding Headers and Footers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different footer for the first page of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Different First Page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Different Odd &amp; Even Pages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Show Document Text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not possible to have a unique first page footer.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3862 - Set a different first page footer.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Adding Headers and Footers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Tonya created a long document with a cover page. How can she include a header on every page except the first 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Different First Page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Different Odd &amp; Even Pages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header on the first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document control in the header on the first 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3864 - Set a different first page header.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Adding Headers and Footers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predesigned page to the front of a document that displays the document title and other relevant information,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table of authorities.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table of contents.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cross-reference.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cover 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2482 - Insert a cover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 Cover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the border from an entire table, you can click any table cell, click the Borders arrow, and then click No Border.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3291 - Remove a table border.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the outer line around a table,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the table top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the table bottom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the table inside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the table outside border.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3291 - Remove a table border.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Formatting Tables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demote a heading in the Navigation pane, Word applies the next lower-level heading style to the paragraph.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52"/>
              <w:gridCol w:w="60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1830 - Demote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Sydney has created a table with two columns to store the name and address of clients. She needs to add additional information about phone numbers.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new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comments to the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2640 - Insert a table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Rows and Columns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promote and demote headings using the Navigation pane, first right-click the desired heading.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52"/>
              <w:gridCol w:w="60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3205 - Promote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Headings in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formatting options can you apply to selected text in a table?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the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font.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italic formatting.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360 - Align data in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Selecting Part of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Word Module 3</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Module 3</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